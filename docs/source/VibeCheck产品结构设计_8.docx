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267F63">
      <w:pPr>
        <w:spacing w:before="1600" w:after="320"/>
        <w:jc w:val="center"/>
      </w:pPr>
      <w:r>
        <w:rPr>
          <w:rFonts w:ascii="黑体" w:hAnsi="黑体" w:eastAsia="黑体"/>
          <w:b/>
          <w:color w:val="000000"/>
          <w:sz w:val="52"/>
        </w:rPr>
        <w:t>VibeCheck 产品结构设计</w:t>
      </w:r>
    </w:p>
    <w:p w14:paraId="1FC5872D">
      <w:pPr>
        <w:spacing w:after="160"/>
        <w:jc w:val="center"/>
      </w:pPr>
      <w:r>
        <w:rPr>
          <w:rFonts w:ascii="黑体" w:hAnsi="黑体" w:eastAsia="黑体"/>
          <w:b w:val="0"/>
          <w:color w:val="000000"/>
          <w:sz w:val="32"/>
        </w:rPr>
        <w:t>社区前台、作品档案内核与生命周期数据体系</w:t>
      </w:r>
    </w:p>
    <w:p w14:paraId="1F7674AB">
      <w:pPr>
        <w:spacing w:after="80"/>
        <w:jc w:val="center"/>
      </w:pPr>
      <w:r>
        <w:rPr>
          <w:rFonts w:ascii="宋体" w:hAnsi="宋体" w:eastAsia="宋体"/>
          <w:b w:val="0"/>
          <w:color w:val="000000"/>
          <w:sz w:val="24"/>
        </w:rPr>
        <w:t>产品阶段：产品结构设计</w:t>
      </w:r>
    </w:p>
    <w:p w14:paraId="480EDF43">
      <w:pPr>
        <w:spacing w:after="80"/>
        <w:jc w:val="center"/>
      </w:pPr>
      <w:r>
        <w:rPr>
          <w:rFonts w:ascii="宋体" w:hAnsi="宋体" w:eastAsia="宋体"/>
          <w:b w:val="0"/>
          <w:color w:val="000000"/>
          <w:sz w:val="24"/>
        </w:rPr>
        <w:t>首期品类：公开可访问的 AI 学习与题库 Web 工具</w:t>
      </w:r>
    </w:p>
    <w:p w14:paraId="08391F8A">
      <w:pPr>
        <w:spacing w:after="80"/>
        <w:jc w:val="center"/>
      </w:pPr>
      <w:r>
        <w:rPr>
          <w:rFonts w:ascii="宋体" w:hAnsi="宋体" w:eastAsia="宋体"/>
          <w:b w:val="0"/>
          <w:color w:val="000000"/>
          <w:sz w:val="24"/>
        </w:rPr>
        <w:t>版本：V1.1</w:t>
      </w:r>
    </w:p>
    <w:p w14:paraId="24D61278">
      <w:pPr>
        <w:spacing w:after="80"/>
        <w:jc w:val="center"/>
      </w:pPr>
      <w:r>
        <w:rPr>
          <w:rFonts w:ascii="宋体" w:hAnsi="宋体" w:eastAsia="宋体"/>
          <w:b w:val="0"/>
          <w:color w:val="000000"/>
          <w:sz w:val="24"/>
        </w:rPr>
        <w:t>日期：2026 年 7 月</w:t>
      </w:r>
    </w:p>
    <w:p w14:paraId="6E6C3ACF">
      <w:r>
        <w:rPr>
          <w:color w:val="000000"/>
        </w:rPr>
        <w:br w:type="page"/>
      </w:r>
    </w:p>
    <w:p w14:paraId="7B1718CB">
      <w:pPr>
        <w:pStyle w:val="3"/>
        <w:keepNext/>
        <w:spacing w:before="240" w:after="120"/>
      </w:pPr>
      <w:r>
        <w:rPr>
          <w:rFonts w:ascii="黑体" w:hAnsi="黑体" w:eastAsia="黑体"/>
          <w:b/>
          <w:color w:val="000000"/>
          <w:sz w:val="32"/>
        </w:rPr>
        <w:t>一、编制依据与设计结论</w:t>
      </w:r>
    </w:p>
    <w:p w14:paraId="5D93F3AA">
      <w:pPr>
        <w:pStyle w:val="4"/>
        <w:keepNext/>
        <w:spacing w:before="180" w:after="80"/>
      </w:pPr>
      <w:r>
        <w:rPr>
          <w:rFonts w:ascii="黑体" w:hAnsi="黑体" w:eastAsia="黑体"/>
          <w:b w:val="0"/>
          <w:color w:val="000000"/>
          <w:sz w:val="30"/>
        </w:rPr>
        <w:t>1. 编制依据</w:t>
      </w:r>
    </w:p>
    <w:p w14:paraId="04F600D8">
      <w:pPr>
        <w:spacing w:before="0" w:after="120" w:line="360" w:lineRule="auto"/>
        <w:ind w:firstLine="480"/>
      </w:pPr>
      <w:r>
        <w:rPr>
          <w:rFonts w:ascii="宋体" w:hAnsi="宋体" w:eastAsia="宋体"/>
          <w:b w:val="0"/>
          <w:color w:val="000000"/>
          <w:sz w:val="24"/>
        </w:rPr>
        <w:t>本设计依据《VibeCheck 产品定位》《VibeCheck 首期 MVP 产品方案）》和《产品规划》形成。产品定位提供作品资产、生命周期、证据与复用关系等底层约束；MVP 产品方案提供社区形态、页面范围、功能优先级和首期指标；产品规划明确当前阶段应输出信息架构、用户流程、字段字典和数据规则，并为下一阶段低保真原型提供输入。</w:t>
      </w:r>
    </w:p>
    <w:p w14:paraId="08D61C7E">
      <w:pPr>
        <w:pStyle w:val="4"/>
        <w:keepNext/>
        <w:spacing w:before="180" w:after="80"/>
      </w:pPr>
      <w:r>
        <w:rPr>
          <w:rFonts w:ascii="黑体" w:hAnsi="黑体" w:eastAsia="黑体"/>
          <w:b w:val="0"/>
          <w:color w:val="000000"/>
          <w:sz w:val="30"/>
        </w:rPr>
        <w:t>2. 冲突处理原则</w:t>
      </w:r>
    </w:p>
    <w:p w14:paraId="5BC036F0">
      <w:pPr>
        <w:spacing w:before="0" w:after="120" w:line="360" w:lineRule="auto"/>
        <w:ind w:firstLine="480"/>
      </w:pPr>
      <w:r>
        <w:rPr>
          <w:rFonts w:ascii="宋体" w:hAnsi="宋体" w:eastAsia="宋体"/>
          <w:b w:val="0"/>
          <w:color w:val="000000"/>
          <w:sz w:val="24"/>
        </w:rPr>
        <w:t>当产品定位与后续 MVP 方案在社区功能范围上存在差异时，以时间更晚、粒度更细的 MVP 方案作为前台形态依据，同时保留产品定位对可信度、历史留痕、状态判断边界和长期资产的约束。因此，首期前台表现为作品社区，但所有内容必须挂靠作品档案或作品事件，评论、点赞和内容流不得成为独立于作品资产的第二套产品。</w:t>
      </w:r>
    </w:p>
    <w:p w14:paraId="398967FC">
      <w:pPr>
        <w:pStyle w:val="4"/>
        <w:keepNext/>
        <w:spacing w:before="180" w:after="80"/>
      </w:pPr>
      <w:r>
        <w:rPr>
          <w:rFonts w:ascii="黑体" w:hAnsi="黑体" w:eastAsia="黑体"/>
          <w:b w:val="0"/>
          <w:color w:val="000000"/>
          <w:sz w:val="30"/>
        </w:rPr>
        <w:t>3. 本次结构设计的核心结论</w:t>
      </w:r>
    </w:p>
    <w:p w14:paraId="3000487D">
      <w:pPr>
        <w:spacing w:before="0" w:after="120" w:line="360" w:lineRule="auto"/>
        <w:ind w:firstLine="480"/>
      </w:pPr>
      <w:r>
        <w:rPr>
          <w:rFonts w:ascii="宋体" w:hAnsi="宋体" w:eastAsia="宋体"/>
          <w:b w:val="0"/>
          <w:color w:val="000000"/>
          <w:sz w:val="24"/>
        </w:rPr>
        <w:t>VibeCheck 的产品结构应采用“两层一体”模型：用户直接接触的是社区内容层，包括作品广场、分类、搜索、动态、互动和个人资产；系统持续维护的是作品档案层，包括作品身份、产品定义、解决方案、当前状态、历史事件、复用资产、证据和作品关系。两个层级通过唯一作品 ID 连接，任何卡片、详情、更新、比较和互动都引用同一作品身份。</w:t>
      </w:r>
    </w:p>
    <w:p w14:paraId="4A2E5B22">
      <w:pPr>
        <w:spacing w:before="0" w:after="120" w:line="360" w:lineRule="auto"/>
        <w:ind w:firstLine="480"/>
      </w:pPr>
      <w:r>
        <w:rPr>
          <w:rFonts w:ascii="宋体" w:hAnsi="宋体" w:eastAsia="宋体"/>
          <w:b w:val="0"/>
          <w:color w:val="000000"/>
          <w:sz w:val="24"/>
        </w:rPr>
        <w:t>首期导航需要同时支持低意图浏览与高意图查同类。首页负责让用户逛起来，统一搜索与比较负责形成开发决策，发布和更新负责作品回流，平台收录、状态监测和证据管理负责基础供给与数据可信；作者身份关联仅在已有档案需要获得编辑权限时触发。一级导航不设置排行榜、私信、群组和泛内容发布入口。</w:t>
      </w:r>
    </w:p>
    <w:p w14:paraId="7FAAF878">
      <w:pPr>
        <w:pStyle w:val="3"/>
        <w:keepNext/>
        <w:spacing w:before="240" w:after="120"/>
      </w:pPr>
      <w:r>
        <w:rPr>
          <w:rFonts w:ascii="黑体" w:hAnsi="黑体" w:eastAsia="黑体"/>
          <w:b/>
          <w:color w:val="000000"/>
          <w:sz w:val="32"/>
        </w:rPr>
        <w:t>二、产品结构设计目标与边界</w:t>
      </w:r>
    </w:p>
    <w:p w14:paraId="6ABE11E2">
      <w:pPr>
        <w:pStyle w:val="4"/>
        <w:keepNext/>
        <w:spacing w:before="180" w:after="80"/>
      </w:pPr>
      <w:r>
        <w:rPr>
          <w:rFonts w:ascii="黑体" w:hAnsi="黑体" w:eastAsia="黑体"/>
          <w:b w:val="0"/>
          <w:color w:val="000000"/>
          <w:sz w:val="30"/>
        </w:rPr>
        <w:t>1. 结构设计目标</w:t>
      </w:r>
    </w:p>
    <w:p w14:paraId="54C52BFB">
      <w:pPr>
        <w:keepNext/>
        <w:spacing w:before="120" w:after="60"/>
        <w:jc w:val="center"/>
      </w:pPr>
      <w:r>
        <w:rPr>
          <w:rFonts w:ascii="宋体" w:hAnsi="宋体" w:eastAsia="宋体"/>
          <w:b w:val="0"/>
          <w:color w:val="000000"/>
          <w:sz w:val="21"/>
        </w:rPr>
        <w:t>表 1 产品结构设计目标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4195"/>
        <w:gridCol w:w="3061"/>
      </w:tblGrid>
      <w:tr w14:paraId="1AB0F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E7E6E6"/>
            <w:tcMar>
              <w:top w:w="90" w:type="dxa"/>
              <w:left w:w="90" w:type="dxa"/>
              <w:bottom w:w="90" w:type="dxa"/>
              <w:right w:w="90" w:type="dxa"/>
            </w:tcMar>
            <w:vAlign w:val="center"/>
          </w:tcPr>
          <w:p w14:paraId="49A121AE">
            <w:pPr>
              <w:spacing w:after="0" w:line="240" w:lineRule="auto"/>
              <w:jc w:val="center"/>
            </w:pPr>
            <w:r>
              <w:rPr>
                <w:rFonts w:ascii="黑体" w:hAnsi="黑体" w:eastAsia="黑体"/>
                <w:b/>
                <w:color w:val="000000"/>
                <w:sz w:val="21"/>
              </w:rPr>
              <w:t>目标</w:t>
            </w:r>
          </w:p>
        </w:tc>
        <w:tc>
          <w:tcPr>
            <w:tcW w:w="4195" w:type="dxa"/>
            <w:shd w:val="clear" w:color="auto" w:fill="E7E6E6"/>
            <w:tcMar>
              <w:top w:w="90" w:type="dxa"/>
              <w:left w:w="90" w:type="dxa"/>
              <w:bottom w:w="90" w:type="dxa"/>
              <w:right w:w="90" w:type="dxa"/>
            </w:tcMar>
            <w:vAlign w:val="center"/>
          </w:tcPr>
          <w:p w14:paraId="5D3AFA1C">
            <w:pPr>
              <w:spacing w:after="0" w:line="240" w:lineRule="auto"/>
              <w:jc w:val="center"/>
            </w:pPr>
            <w:r>
              <w:rPr>
                <w:rFonts w:ascii="黑体" w:hAnsi="黑体" w:eastAsia="黑体"/>
                <w:b/>
                <w:color w:val="000000"/>
                <w:sz w:val="21"/>
              </w:rPr>
              <w:t>结构要求</w:t>
            </w:r>
          </w:p>
        </w:tc>
        <w:tc>
          <w:tcPr>
            <w:tcW w:w="3061" w:type="dxa"/>
            <w:shd w:val="clear" w:color="auto" w:fill="E7E6E6"/>
            <w:tcMar>
              <w:top w:w="90" w:type="dxa"/>
              <w:left w:w="90" w:type="dxa"/>
              <w:bottom w:w="90" w:type="dxa"/>
              <w:right w:w="90" w:type="dxa"/>
            </w:tcMar>
            <w:vAlign w:val="center"/>
          </w:tcPr>
          <w:p w14:paraId="6D41C8AF">
            <w:pPr>
              <w:spacing w:after="0" w:line="240" w:lineRule="auto"/>
              <w:jc w:val="center"/>
            </w:pPr>
            <w:r>
              <w:rPr>
                <w:rFonts w:ascii="黑体" w:hAnsi="黑体" w:eastAsia="黑体"/>
                <w:b/>
                <w:color w:val="000000"/>
                <w:sz w:val="21"/>
              </w:rPr>
              <w:t>判定标准</w:t>
            </w:r>
          </w:p>
        </w:tc>
      </w:tr>
      <w:tr w14:paraId="69566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90" w:type="dxa"/>
              <w:left w:w="90" w:type="dxa"/>
              <w:bottom w:w="90" w:type="dxa"/>
              <w:right w:w="90" w:type="dxa"/>
            </w:tcMar>
            <w:vAlign w:val="center"/>
          </w:tcPr>
          <w:p w14:paraId="207FA281">
            <w:pPr>
              <w:spacing w:after="0" w:line="288" w:lineRule="auto"/>
            </w:pPr>
            <w:r>
              <w:rPr>
                <w:rFonts w:ascii="宋体" w:hAnsi="宋体" w:eastAsia="宋体"/>
                <w:b w:val="0"/>
                <w:color w:val="000000"/>
                <w:sz w:val="21"/>
              </w:rPr>
              <w:t>社区可浏览</w:t>
            </w:r>
          </w:p>
        </w:tc>
        <w:tc>
          <w:tcPr>
            <w:tcW w:w="4195" w:type="dxa"/>
            <w:tcMar>
              <w:top w:w="90" w:type="dxa"/>
              <w:left w:w="90" w:type="dxa"/>
              <w:bottom w:w="90" w:type="dxa"/>
              <w:right w:w="90" w:type="dxa"/>
            </w:tcMar>
            <w:vAlign w:val="center"/>
          </w:tcPr>
          <w:p w14:paraId="5E2FD3A9">
            <w:pPr>
              <w:spacing w:after="0" w:line="288" w:lineRule="auto"/>
            </w:pPr>
            <w:r>
              <w:rPr>
                <w:rFonts w:ascii="宋体" w:hAnsi="宋体" w:eastAsia="宋体"/>
                <w:b w:val="0"/>
                <w:color w:val="000000"/>
                <w:sz w:val="21"/>
              </w:rPr>
              <w:t>未登录用户进入首页后无需填写想法即可浏览真实作品、更新与可复用资产</w:t>
            </w:r>
          </w:p>
        </w:tc>
        <w:tc>
          <w:tcPr>
            <w:tcW w:w="3061" w:type="dxa"/>
            <w:tcMar>
              <w:top w:w="90" w:type="dxa"/>
              <w:left w:w="90" w:type="dxa"/>
              <w:bottom w:w="90" w:type="dxa"/>
              <w:right w:w="90" w:type="dxa"/>
            </w:tcMar>
            <w:vAlign w:val="center"/>
          </w:tcPr>
          <w:p w14:paraId="49FFEF7F">
            <w:pPr>
              <w:spacing w:after="0" w:line="288" w:lineRule="auto"/>
            </w:pPr>
            <w:r>
              <w:rPr>
                <w:rFonts w:ascii="宋体" w:hAnsi="宋体" w:eastAsia="宋体"/>
                <w:b w:val="0"/>
                <w:color w:val="000000"/>
                <w:sz w:val="21"/>
              </w:rPr>
              <w:t>首屏内可进入作品详情、分类或搜索；不存在必须注册才能浏览的阻断</w:t>
            </w:r>
          </w:p>
        </w:tc>
      </w:tr>
      <w:tr w14:paraId="2748A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90" w:type="dxa"/>
              <w:left w:w="90" w:type="dxa"/>
              <w:bottom w:w="90" w:type="dxa"/>
              <w:right w:w="90" w:type="dxa"/>
            </w:tcMar>
            <w:vAlign w:val="center"/>
          </w:tcPr>
          <w:p w14:paraId="1B52A2D3">
            <w:pPr>
              <w:spacing w:after="0" w:line="288" w:lineRule="auto"/>
            </w:pPr>
            <w:r>
              <w:rPr>
                <w:rFonts w:ascii="宋体" w:hAnsi="宋体" w:eastAsia="宋体"/>
                <w:b w:val="0"/>
                <w:color w:val="000000"/>
                <w:sz w:val="21"/>
              </w:rPr>
              <w:t>高意图可决策</w:t>
            </w:r>
          </w:p>
        </w:tc>
        <w:tc>
          <w:tcPr>
            <w:tcW w:w="4195" w:type="dxa"/>
            <w:tcMar>
              <w:top w:w="90" w:type="dxa"/>
              <w:left w:w="90" w:type="dxa"/>
              <w:bottom w:w="90" w:type="dxa"/>
              <w:right w:w="90" w:type="dxa"/>
            </w:tcMar>
            <w:vAlign w:val="center"/>
          </w:tcPr>
          <w:p w14:paraId="2401F84A">
            <w:pPr>
              <w:spacing w:after="0" w:line="288" w:lineRule="auto"/>
            </w:pPr>
            <w:r>
              <w:rPr>
                <w:rFonts w:ascii="宋体" w:hAnsi="宋体" w:eastAsia="宋体"/>
                <w:b w:val="0"/>
                <w:color w:val="000000"/>
                <w:sz w:val="21"/>
              </w:rPr>
              <w:t>用户可从任意作品入口进入同类结果和二至五个作品比较</w:t>
            </w:r>
          </w:p>
        </w:tc>
        <w:tc>
          <w:tcPr>
            <w:tcW w:w="3061" w:type="dxa"/>
            <w:tcMar>
              <w:top w:w="90" w:type="dxa"/>
              <w:left w:w="90" w:type="dxa"/>
              <w:bottom w:w="90" w:type="dxa"/>
              <w:right w:w="90" w:type="dxa"/>
            </w:tcMar>
            <w:vAlign w:val="center"/>
          </w:tcPr>
          <w:p w14:paraId="196F03CF">
            <w:pPr>
              <w:spacing w:after="0" w:line="288" w:lineRule="auto"/>
            </w:pPr>
            <w:r>
              <w:rPr>
                <w:rFonts w:ascii="宋体" w:hAnsi="宋体" w:eastAsia="宋体"/>
                <w:b w:val="0"/>
                <w:color w:val="000000"/>
                <w:sz w:val="21"/>
              </w:rPr>
              <w:t>比较页能够显示结构化差异、证据来源和下一步行动记录</w:t>
            </w:r>
          </w:p>
        </w:tc>
      </w:tr>
      <w:tr w14:paraId="3B0D1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90" w:type="dxa"/>
              <w:left w:w="90" w:type="dxa"/>
              <w:bottom w:w="90" w:type="dxa"/>
              <w:right w:w="90" w:type="dxa"/>
            </w:tcMar>
            <w:vAlign w:val="center"/>
          </w:tcPr>
          <w:p w14:paraId="7B0B70CA">
            <w:pPr>
              <w:spacing w:after="0" w:line="288" w:lineRule="auto"/>
            </w:pPr>
            <w:r>
              <w:rPr>
                <w:rFonts w:ascii="宋体" w:hAnsi="宋体" w:eastAsia="宋体"/>
                <w:b w:val="0"/>
                <w:color w:val="000000"/>
                <w:sz w:val="21"/>
              </w:rPr>
              <w:t>作品可回流</w:t>
            </w:r>
          </w:p>
        </w:tc>
        <w:tc>
          <w:tcPr>
            <w:tcW w:w="4195" w:type="dxa"/>
            <w:tcMar>
              <w:top w:w="90" w:type="dxa"/>
              <w:left w:w="90" w:type="dxa"/>
              <w:bottom w:w="90" w:type="dxa"/>
              <w:right w:w="90" w:type="dxa"/>
            </w:tcMar>
            <w:vAlign w:val="center"/>
          </w:tcPr>
          <w:p w14:paraId="686C6E4E">
            <w:pPr>
              <w:spacing w:after="0" w:line="288" w:lineRule="auto"/>
            </w:pPr>
            <w:r>
              <w:rPr>
                <w:rFonts w:ascii="宋体" w:hAnsi="宋体" w:eastAsia="宋体"/>
                <w:b w:val="0"/>
                <w:color w:val="000000"/>
                <w:sz w:val="21"/>
              </w:rPr>
              <w:t>作者通过公开地址发布新作品，平台自动预填并保留审核状态；地址查重发现已有档案时仅提供低频作者身份验证入口</w:t>
            </w:r>
          </w:p>
        </w:tc>
        <w:tc>
          <w:tcPr>
            <w:tcW w:w="3061" w:type="dxa"/>
            <w:tcMar>
              <w:top w:w="90" w:type="dxa"/>
              <w:left w:w="90" w:type="dxa"/>
              <w:bottom w:w="90" w:type="dxa"/>
              <w:right w:w="90" w:type="dxa"/>
            </w:tcMar>
            <w:vAlign w:val="center"/>
          </w:tcPr>
          <w:p w14:paraId="25AE4BEA">
            <w:pPr>
              <w:spacing w:after="0" w:line="288" w:lineRule="auto"/>
            </w:pPr>
            <w:r>
              <w:rPr>
                <w:rFonts w:ascii="宋体" w:hAnsi="宋体" w:eastAsia="宋体"/>
                <w:b w:val="0"/>
                <w:color w:val="000000"/>
                <w:sz w:val="21"/>
              </w:rPr>
              <w:t>基础发布流程目标在五分钟内完成；身份验证不作为核心转化目标</w:t>
            </w:r>
          </w:p>
        </w:tc>
      </w:tr>
      <w:tr w14:paraId="699CC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90" w:type="dxa"/>
              <w:left w:w="90" w:type="dxa"/>
              <w:bottom w:w="90" w:type="dxa"/>
              <w:right w:w="90" w:type="dxa"/>
            </w:tcMar>
            <w:vAlign w:val="center"/>
          </w:tcPr>
          <w:p w14:paraId="14A5C872">
            <w:pPr>
              <w:spacing w:after="0" w:line="288" w:lineRule="auto"/>
            </w:pPr>
            <w:r>
              <w:rPr>
                <w:rFonts w:ascii="宋体" w:hAnsi="宋体" w:eastAsia="宋体"/>
                <w:b w:val="0"/>
                <w:color w:val="000000"/>
                <w:sz w:val="21"/>
              </w:rPr>
              <w:t>生命周期可持续</w:t>
            </w:r>
          </w:p>
        </w:tc>
        <w:tc>
          <w:tcPr>
            <w:tcW w:w="4195" w:type="dxa"/>
            <w:tcMar>
              <w:top w:w="90" w:type="dxa"/>
              <w:left w:w="90" w:type="dxa"/>
              <w:bottom w:w="90" w:type="dxa"/>
              <w:right w:w="90" w:type="dxa"/>
            </w:tcMar>
            <w:vAlign w:val="center"/>
          </w:tcPr>
          <w:p w14:paraId="4C9245B3">
            <w:pPr>
              <w:spacing w:after="0" w:line="288" w:lineRule="auto"/>
            </w:pPr>
            <w:r>
              <w:rPr>
                <w:rFonts w:ascii="宋体" w:hAnsi="宋体" w:eastAsia="宋体"/>
                <w:b w:val="0"/>
                <w:color w:val="000000"/>
                <w:sz w:val="21"/>
              </w:rPr>
              <w:t>版本、地址、状态、资产和复用关系以事件形式写入档案并生成动态</w:t>
            </w:r>
          </w:p>
        </w:tc>
        <w:tc>
          <w:tcPr>
            <w:tcW w:w="3061" w:type="dxa"/>
            <w:tcMar>
              <w:top w:w="90" w:type="dxa"/>
              <w:left w:w="90" w:type="dxa"/>
              <w:bottom w:w="90" w:type="dxa"/>
              <w:right w:w="90" w:type="dxa"/>
            </w:tcMar>
            <w:vAlign w:val="center"/>
          </w:tcPr>
          <w:p w14:paraId="1D6AFAF1">
            <w:pPr>
              <w:spacing w:after="0" w:line="288" w:lineRule="auto"/>
            </w:pPr>
            <w:r>
              <w:rPr>
                <w:rFonts w:ascii="宋体" w:hAnsi="宋体" w:eastAsia="宋体"/>
                <w:b w:val="0"/>
                <w:color w:val="000000"/>
                <w:sz w:val="21"/>
              </w:rPr>
              <w:t>旧作品发生有效变化后能够重新进入内容流并通知关注者</w:t>
            </w:r>
          </w:p>
        </w:tc>
      </w:tr>
      <w:tr w14:paraId="52F40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90" w:type="dxa"/>
              <w:left w:w="90" w:type="dxa"/>
              <w:bottom w:w="90" w:type="dxa"/>
              <w:right w:w="90" w:type="dxa"/>
            </w:tcMar>
            <w:vAlign w:val="center"/>
          </w:tcPr>
          <w:p w14:paraId="00A54294">
            <w:pPr>
              <w:spacing w:after="0" w:line="288" w:lineRule="auto"/>
            </w:pPr>
            <w:r>
              <w:rPr>
                <w:rFonts w:ascii="宋体" w:hAnsi="宋体" w:eastAsia="宋体"/>
                <w:b w:val="0"/>
                <w:color w:val="000000"/>
                <w:sz w:val="21"/>
              </w:rPr>
              <w:t>事实可追溯</w:t>
            </w:r>
          </w:p>
        </w:tc>
        <w:tc>
          <w:tcPr>
            <w:tcW w:w="4195" w:type="dxa"/>
            <w:tcMar>
              <w:top w:w="90" w:type="dxa"/>
              <w:left w:w="90" w:type="dxa"/>
              <w:bottom w:w="90" w:type="dxa"/>
              <w:right w:w="90" w:type="dxa"/>
            </w:tcMar>
            <w:vAlign w:val="center"/>
          </w:tcPr>
          <w:p w14:paraId="3D74ABD3">
            <w:pPr>
              <w:spacing w:after="0" w:line="288" w:lineRule="auto"/>
            </w:pPr>
            <w:r>
              <w:rPr>
                <w:rFonts w:ascii="宋体" w:hAnsi="宋体" w:eastAsia="宋体"/>
                <w:b w:val="0"/>
                <w:color w:val="000000"/>
                <w:sz w:val="21"/>
              </w:rPr>
              <w:t>关键字段必须具有来源类型、来源地址、采集时间和最后验证时间</w:t>
            </w:r>
          </w:p>
        </w:tc>
        <w:tc>
          <w:tcPr>
            <w:tcW w:w="3061" w:type="dxa"/>
            <w:tcMar>
              <w:top w:w="90" w:type="dxa"/>
              <w:left w:w="90" w:type="dxa"/>
              <w:bottom w:w="90" w:type="dxa"/>
              <w:right w:w="90" w:type="dxa"/>
            </w:tcMar>
            <w:vAlign w:val="center"/>
          </w:tcPr>
          <w:p w14:paraId="39905115">
            <w:pPr>
              <w:spacing w:after="0" w:line="288" w:lineRule="auto"/>
            </w:pPr>
            <w:r>
              <w:rPr>
                <w:rFonts w:ascii="宋体" w:hAnsi="宋体" w:eastAsia="宋体"/>
                <w:b w:val="0"/>
                <w:color w:val="000000"/>
                <w:sz w:val="21"/>
              </w:rPr>
              <w:t>未知、过期、争议和系统推断在前台有明确状态表达</w:t>
            </w:r>
          </w:p>
        </w:tc>
      </w:tr>
      <w:tr w14:paraId="014EB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90" w:type="dxa"/>
              <w:left w:w="90" w:type="dxa"/>
              <w:bottom w:w="90" w:type="dxa"/>
              <w:right w:w="90" w:type="dxa"/>
            </w:tcMar>
            <w:vAlign w:val="center"/>
          </w:tcPr>
          <w:p w14:paraId="21D7983E">
            <w:pPr>
              <w:spacing w:after="0" w:line="288" w:lineRule="auto"/>
            </w:pPr>
            <w:r>
              <w:rPr>
                <w:rFonts w:ascii="宋体" w:hAnsi="宋体" w:eastAsia="宋体"/>
                <w:b w:val="0"/>
                <w:color w:val="000000"/>
                <w:sz w:val="21"/>
              </w:rPr>
              <w:t>后台可维护</w:t>
            </w:r>
          </w:p>
        </w:tc>
        <w:tc>
          <w:tcPr>
            <w:tcW w:w="4195" w:type="dxa"/>
            <w:tcMar>
              <w:top w:w="90" w:type="dxa"/>
              <w:left w:w="90" w:type="dxa"/>
              <w:bottom w:w="90" w:type="dxa"/>
              <w:right w:w="90" w:type="dxa"/>
            </w:tcMar>
            <w:vAlign w:val="center"/>
          </w:tcPr>
          <w:p w14:paraId="21963289">
            <w:pPr>
              <w:spacing w:after="0" w:line="288" w:lineRule="auto"/>
            </w:pPr>
            <w:r>
              <w:rPr>
                <w:rFonts w:ascii="宋体" w:hAnsi="宋体" w:eastAsia="宋体"/>
                <w:b w:val="0"/>
                <w:color w:val="000000"/>
                <w:sz w:val="21"/>
              </w:rPr>
              <w:t>编辑、审核、去重、证据、作者身份、评论和状态监测使用统一后台对象</w:t>
            </w:r>
          </w:p>
        </w:tc>
        <w:tc>
          <w:tcPr>
            <w:tcW w:w="3061" w:type="dxa"/>
            <w:tcMar>
              <w:top w:w="90" w:type="dxa"/>
              <w:left w:w="90" w:type="dxa"/>
              <w:bottom w:w="90" w:type="dxa"/>
              <w:right w:w="90" w:type="dxa"/>
            </w:tcMar>
            <w:vAlign w:val="center"/>
          </w:tcPr>
          <w:p w14:paraId="69DF2B3F">
            <w:pPr>
              <w:spacing w:after="0" w:line="288" w:lineRule="auto"/>
            </w:pPr>
            <w:r>
              <w:rPr>
                <w:rFonts w:ascii="宋体" w:hAnsi="宋体" w:eastAsia="宋体"/>
                <w:b w:val="0"/>
                <w:color w:val="000000"/>
                <w:sz w:val="21"/>
              </w:rPr>
              <w:t>后台可以还原作品从建档到发布、身份关联、更新和异常处理的完整历史</w:t>
            </w:r>
          </w:p>
        </w:tc>
      </w:tr>
    </w:tbl>
    <w:p w14:paraId="6ACDAC89">
      <w:pPr>
        <w:spacing w:after="0"/>
      </w:pPr>
    </w:p>
    <w:p w14:paraId="25C220EF">
      <w:pPr>
        <w:pStyle w:val="4"/>
        <w:keepNext/>
        <w:spacing w:before="180" w:after="80"/>
      </w:pPr>
      <w:r>
        <w:rPr>
          <w:rFonts w:ascii="黑体" w:hAnsi="黑体" w:eastAsia="黑体"/>
          <w:b w:val="0"/>
          <w:color w:val="000000"/>
          <w:sz w:val="30"/>
        </w:rPr>
        <w:t>2. 首期范围</w:t>
      </w:r>
    </w:p>
    <w:p w14:paraId="179FD01D">
      <w:pPr>
        <w:spacing w:before="0" w:after="120" w:line="360" w:lineRule="auto"/>
        <w:ind w:firstLine="480"/>
      </w:pPr>
      <w:r>
        <w:rPr>
          <w:rFonts w:ascii="宋体" w:hAnsi="宋体" w:eastAsia="宋体"/>
          <w:b w:val="0"/>
          <w:color w:val="000000"/>
          <w:sz w:val="24"/>
        </w:rPr>
        <w:t>首期只覆盖由 AI 编程工具辅助开发、面向个人用户、具有公开访问地址或可运行仓库的 AI 学习与题库 Web 工具。社区内容只能围绕作品首次发布、版本更新、开发复盘、复用资产、状态变化、迁移和衍生关系产生，不开放脱离作品的观点帖和日常动态。</w:t>
      </w:r>
    </w:p>
    <w:p w14:paraId="12FDC525">
      <w:pPr>
        <w:spacing w:before="0" w:after="120" w:line="360" w:lineRule="auto"/>
        <w:ind w:firstLine="480"/>
      </w:pPr>
      <w:r>
        <w:rPr>
          <w:rFonts w:ascii="宋体" w:hAnsi="宋体" w:eastAsia="宋体"/>
          <w:b w:val="0"/>
          <w:color w:val="000000"/>
          <w:sz w:val="24"/>
        </w:rPr>
        <w:t>P0 包含作品广场、分类专题、统一搜索、公开最新动态、作品详情、收藏、点赞、关注作品更新、基础评论、比较、决策记录、发布、轻量作者主页、个人中心和运营后台，并以人工审核方式支持已有档案的低频作者身份关联。P1 再增加作者身份自动验证、个性化动态流、作者关注、状态报告、复用关系确认、变化通知和轻量个性化推荐。</w:t>
      </w:r>
    </w:p>
    <w:p w14:paraId="35FB59C7">
      <w:pPr>
        <w:pStyle w:val="3"/>
        <w:keepNext/>
        <w:spacing w:before="240" w:after="120"/>
      </w:pPr>
      <w:r>
        <w:rPr>
          <w:rFonts w:ascii="黑体" w:hAnsi="黑体" w:eastAsia="黑体"/>
          <w:b/>
          <w:color w:val="000000"/>
          <w:sz w:val="32"/>
        </w:rPr>
        <w:t>三、核心对象与关系模型</w:t>
      </w:r>
    </w:p>
    <w:p w14:paraId="6D6E0D84">
      <w:pPr>
        <w:pStyle w:val="4"/>
        <w:keepNext/>
        <w:spacing w:before="180" w:after="80"/>
      </w:pPr>
      <w:r>
        <w:rPr>
          <w:rFonts w:ascii="黑体" w:hAnsi="黑体" w:eastAsia="黑体"/>
          <w:b w:val="0"/>
          <w:color w:val="000000"/>
          <w:sz w:val="30"/>
        </w:rPr>
        <w:t>1. 核心对象</w:t>
      </w:r>
    </w:p>
    <w:p w14:paraId="14DA008F">
      <w:pPr>
        <w:keepNext/>
        <w:spacing w:before="120" w:after="60"/>
        <w:jc w:val="center"/>
      </w:pPr>
      <w:r>
        <w:rPr>
          <w:rFonts w:ascii="宋体" w:hAnsi="宋体" w:eastAsia="宋体"/>
          <w:b w:val="0"/>
          <w:color w:val="000000"/>
          <w:sz w:val="21"/>
        </w:rPr>
        <w:t>表 2 核心对象定义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0"/>
        <w:gridCol w:w="3004"/>
        <w:gridCol w:w="2830"/>
        <w:gridCol w:w="1838"/>
      </w:tblGrid>
      <w:tr w14:paraId="185F2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7" w:type="dxa"/>
            <w:shd w:val="clear" w:color="auto" w:fill="E7E6E6"/>
            <w:tcMar>
              <w:top w:w="90" w:type="dxa"/>
              <w:left w:w="90" w:type="dxa"/>
              <w:bottom w:w="90" w:type="dxa"/>
              <w:right w:w="90" w:type="dxa"/>
            </w:tcMar>
            <w:vAlign w:val="center"/>
          </w:tcPr>
          <w:p w14:paraId="1EF908CA">
            <w:pPr>
              <w:spacing w:after="0" w:line="240" w:lineRule="auto"/>
              <w:jc w:val="center"/>
            </w:pPr>
            <w:r>
              <w:rPr>
                <w:rFonts w:ascii="黑体" w:hAnsi="黑体" w:eastAsia="黑体"/>
                <w:b/>
                <w:color w:val="000000"/>
                <w:sz w:val="21"/>
              </w:rPr>
              <w:t>对象</w:t>
            </w:r>
          </w:p>
        </w:tc>
        <w:tc>
          <w:tcPr>
            <w:tcW w:w="3061" w:type="dxa"/>
            <w:shd w:val="clear" w:color="auto" w:fill="E7E6E6"/>
            <w:tcMar>
              <w:top w:w="90" w:type="dxa"/>
              <w:left w:w="90" w:type="dxa"/>
              <w:bottom w:w="90" w:type="dxa"/>
              <w:right w:w="90" w:type="dxa"/>
            </w:tcMar>
            <w:vAlign w:val="center"/>
          </w:tcPr>
          <w:p w14:paraId="62F8EBAA">
            <w:pPr>
              <w:spacing w:after="0" w:line="240" w:lineRule="auto"/>
              <w:jc w:val="center"/>
            </w:pPr>
            <w:r>
              <w:rPr>
                <w:rFonts w:ascii="黑体" w:hAnsi="黑体" w:eastAsia="黑体"/>
                <w:b/>
                <w:color w:val="000000"/>
                <w:sz w:val="21"/>
              </w:rPr>
              <w:t>对象定义</w:t>
            </w:r>
          </w:p>
        </w:tc>
        <w:tc>
          <w:tcPr>
            <w:tcW w:w="2891" w:type="dxa"/>
            <w:shd w:val="clear" w:color="auto" w:fill="E7E6E6"/>
            <w:tcMar>
              <w:top w:w="90" w:type="dxa"/>
              <w:left w:w="90" w:type="dxa"/>
              <w:bottom w:w="90" w:type="dxa"/>
              <w:right w:w="90" w:type="dxa"/>
            </w:tcMar>
            <w:vAlign w:val="center"/>
          </w:tcPr>
          <w:p w14:paraId="11629E6D">
            <w:pPr>
              <w:spacing w:after="0" w:line="240" w:lineRule="auto"/>
              <w:jc w:val="center"/>
            </w:pPr>
            <w:r>
              <w:rPr>
                <w:rFonts w:ascii="黑体" w:hAnsi="黑体" w:eastAsia="黑体"/>
                <w:b/>
                <w:color w:val="000000"/>
                <w:sz w:val="21"/>
              </w:rPr>
              <w:t>主要关系</w:t>
            </w:r>
          </w:p>
        </w:tc>
        <w:tc>
          <w:tcPr>
            <w:tcW w:w="1871" w:type="dxa"/>
            <w:shd w:val="clear" w:color="auto" w:fill="E7E6E6"/>
            <w:tcMar>
              <w:top w:w="90" w:type="dxa"/>
              <w:left w:w="90" w:type="dxa"/>
              <w:bottom w:w="90" w:type="dxa"/>
              <w:right w:w="90" w:type="dxa"/>
            </w:tcMar>
            <w:vAlign w:val="center"/>
          </w:tcPr>
          <w:p w14:paraId="0EA5BD1A">
            <w:pPr>
              <w:spacing w:after="0" w:line="240" w:lineRule="auto"/>
              <w:jc w:val="center"/>
            </w:pPr>
            <w:r>
              <w:rPr>
                <w:rFonts w:ascii="黑体" w:hAnsi="黑体" w:eastAsia="黑体"/>
                <w:b/>
                <w:color w:val="000000"/>
                <w:sz w:val="21"/>
              </w:rPr>
              <w:t>前台载体</w:t>
            </w:r>
          </w:p>
        </w:tc>
      </w:tr>
      <w:tr w14:paraId="57707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90" w:type="dxa"/>
              <w:left w:w="90" w:type="dxa"/>
              <w:bottom w:w="90" w:type="dxa"/>
              <w:right w:w="90" w:type="dxa"/>
            </w:tcMar>
            <w:vAlign w:val="center"/>
          </w:tcPr>
          <w:p w14:paraId="7FDA9A9E">
            <w:pPr>
              <w:spacing w:after="0" w:line="288" w:lineRule="auto"/>
            </w:pPr>
            <w:r>
              <w:rPr>
                <w:rFonts w:ascii="宋体" w:hAnsi="宋体" w:eastAsia="宋体"/>
                <w:b w:val="0"/>
                <w:color w:val="000000"/>
                <w:sz w:val="21"/>
              </w:rPr>
              <w:t>作品 Project</w:t>
            </w:r>
          </w:p>
        </w:tc>
        <w:tc>
          <w:tcPr>
            <w:tcW w:w="3061" w:type="dxa"/>
            <w:tcMar>
              <w:top w:w="90" w:type="dxa"/>
              <w:left w:w="90" w:type="dxa"/>
              <w:bottom w:w="90" w:type="dxa"/>
              <w:right w:w="90" w:type="dxa"/>
            </w:tcMar>
            <w:vAlign w:val="center"/>
          </w:tcPr>
          <w:p w14:paraId="1C509D35">
            <w:pPr>
              <w:spacing w:after="0" w:line="288" w:lineRule="auto"/>
            </w:pPr>
            <w:r>
              <w:rPr>
                <w:rFonts w:ascii="宋体" w:hAnsi="宋体" w:eastAsia="宋体"/>
                <w:b w:val="0"/>
                <w:color w:val="000000"/>
                <w:sz w:val="21"/>
              </w:rPr>
              <w:t>平台最小且持续存在的核心资产，拥有唯一作品 ID</w:t>
            </w:r>
          </w:p>
        </w:tc>
        <w:tc>
          <w:tcPr>
            <w:tcW w:w="2891" w:type="dxa"/>
            <w:tcMar>
              <w:top w:w="90" w:type="dxa"/>
              <w:left w:w="90" w:type="dxa"/>
              <w:bottom w:w="90" w:type="dxa"/>
              <w:right w:w="90" w:type="dxa"/>
            </w:tcMar>
            <w:vAlign w:val="center"/>
          </w:tcPr>
          <w:p w14:paraId="6454AF07">
            <w:pPr>
              <w:spacing w:after="0" w:line="288" w:lineRule="auto"/>
            </w:pPr>
            <w:r>
              <w:rPr>
                <w:rFonts w:ascii="宋体" w:hAnsi="宋体" w:eastAsia="宋体"/>
                <w:b w:val="0"/>
                <w:color w:val="000000"/>
                <w:sz w:val="21"/>
              </w:rPr>
              <w:t>关联作者、版本、事件、资产、关系、互动、比较和证据</w:t>
            </w:r>
          </w:p>
        </w:tc>
        <w:tc>
          <w:tcPr>
            <w:tcW w:w="1871" w:type="dxa"/>
            <w:tcMar>
              <w:top w:w="90" w:type="dxa"/>
              <w:left w:w="90" w:type="dxa"/>
              <w:bottom w:w="90" w:type="dxa"/>
              <w:right w:w="90" w:type="dxa"/>
            </w:tcMar>
            <w:vAlign w:val="center"/>
          </w:tcPr>
          <w:p w14:paraId="04A2391E">
            <w:pPr>
              <w:spacing w:after="0" w:line="288" w:lineRule="auto"/>
            </w:pPr>
            <w:r>
              <w:rPr>
                <w:rFonts w:ascii="宋体" w:hAnsi="宋体" w:eastAsia="宋体"/>
                <w:b w:val="0"/>
                <w:color w:val="000000"/>
                <w:sz w:val="21"/>
              </w:rPr>
              <w:t>作品卡片、作品详情、比较列</w:t>
            </w:r>
          </w:p>
        </w:tc>
      </w:tr>
      <w:tr w14:paraId="6813B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90" w:type="dxa"/>
              <w:left w:w="90" w:type="dxa"/>
              <w:bottom w:w="90" w:type="dxa"/>
              <w:right w:w="90" w:type="dxa"/>
            </w:tcMar>
            <w:vAlign w:val="center"/>
          </w:tcPr>
          <w:p w14:paraId="5D982D5D">
            <w:pPr>
              <w:spacing w:after="0" w:line="288" w:lineRule="auto"/>
            </w:pPr>
            <w:r>
              <w:rPr>
                <w:rFonts w:ascii="宋体" w:hAnsi="宋体" w:eastAsia="宋体"/>
                <w:b w:val="0"/>
                <w:color w:val="000000"/>
                <w:sz w:val="21"/>
              </w:rPr>
              <w:t>作者 Creator</w:t>
            </w:r>
          </w:p>
        </w:tc>
        <w:tc>
          <w:tcPr>
            <w:tcW w:w="3061" w:type="dxa"/>
            <w:tcMar>
              <w:top w:w="90" w:type="dxa"/>
              <w:left w:w="90" w:type="dxa"/>
              <w:bottom w:w="90" w:type="dxa"/>
              <w:right w:w="90" w:type="dxa"/>
            </w:tcMar>
            <w:vAlign w:val="center"/>
          </w:tcPr>
          <w:p w14:paraId="115B78BD">
            <w:pPr>
              <w:spacing w:after="0" w:line="288" w:lineRule="auto"/>
            </w:pPr>
            <w:r>
              <w:rPr>
                <w:rFonts w:ascii="宋体" w:hAnsi="宋体" w:eastAsia="宋体"/>
                <w:b w:val="0"/>
                <w:color w:val="000000"/>
                <w:sz w:val="21"/>
              </w:rPr>
              <w:t>发布或维护作品的个人或小型团队；必要时通过身份验证关联平台已有档案</w:t>
            </w:r>
          </w:p>
        </w:tc>
        <w:tc>
          <w:tcPr>
            <w:tcW w:w="2891" w:type="dxa"/>
            <w:tcMar>
              <w:top w:w="90" w:type="dxa"/>
              <w:left w:w="90" w:type="dxa"/>
              <w:bottom w:w="90" w:type="dxa"/>
              <w:right w:w="90" w:type="dxa"/>
            </w:tcMar>
            <w:vAlign w:val="center"/>
          </w:tcPr>
          <w:p w14:paraId="73814542">
            <w:pPr>
              <w:spacing w:after="0" w:line="288" w:lineRule="auto"/>
            </w:pPr>
            <w:r>
              <w:rPr>
                <w:rFonts w:ascii="宋体" w:hAnsi="宋体" w:eastAsia="宋体"/>
                <w:b w:val="0"/>
                <w:color w:val="000000"/>
                <w:sz w:val="21"/>
              </w:rPr>
              <w:t>发布多个作品；经验证后可管理已有档案；拥有验证状态和编辑权限</w:t>
            </w:r>
          </w:p>
        </w:tc>
        <w:tc>
          <w:tcPr>
            <w:tcW w:w="1871" w:type="dxa"/>
            <w:tcMar>
              <w:top w:w="90" w:type="dxa"/>
              <w:left w:w="90" w:type="dxa"/>
              <w:bottom w:w="90" w:type="dxa"/>
              <w:right w:w="90" w:type="dxa"/>
            </w:tcMar>
            <w:vAlign w:val="center"/>
          </w:tcPr>
          <w:p w14:paraId="17C8EC30">
            <w:pPr>
              <w:spacing w:after="0" w:line="288" w:lineRule="auto"/>
            </w:pPr>
            <w:r>
              <w:rPr>
                <w:rFonts w:ascii="宋体" w:hAnsi="宋体" w:eastAsia="宋体"/>
                <w:b w:val="0"/>
                <w:color w:val="000000"/>
                <w:sz w:val="21"/>
              </w:rPr>
              <w:t>作者主页、作品署名、身份关联信息</w:t>
            </w:r>
          </w:p>
        </w:tc>
      </w:tr>
      <w:tr w14:paraId="59820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90" w:type="dxa"/>
              <w:left w:w="90" w:type="dxa"/>
              <w:bottom w:w="90" w:type="dxa"/>
              <w:right w:w="90" w:type="dxa"/>
            </w:tcMar>
            <w:vAlign w:val="center"/>
          </w:tcPr>
          <w:p w14:paraId="5DC06A31">
            <w:pPr>
              <w:spacing w:after="0" w:line="288" w:lineRule="auto"/>
            </w:pPr>
            <w:r>
              <w:rPr>
                <w:rFonts w:ascii="宋体" w:hAnsi="宋体" w:eastAsia="宋体"/>
                <w:b w:val="0"/>
                <w:color w:val="000000"/>
                <w:sz w:val="21"/>
              </w:rPr>
              <w:t>版本 Version</w:t>
            </w:r>
          </w:p>
        </w:tc>
        <w:tc>
          <w:tcPr>
            <w:tcW w:w="3061" w:type="dxa"/>
            <w:tcMar>
              <w:top w:w="90" w:type="dxa"/>
              <w:left w:w="90" w:type="dxa"/>
              <w:bottom w:w="90" w:type="dxa"/>
              <w:right w:w="90" w:type="dxa"/>
            </w:tcMar>
            <w:vAlign w:val="center"/>
          </w:tcPr>
          <w:p w14:paraId="1A517618">
            <w:pPr>
              <w:spacing w:after="0" w:line="288" w:lineRule="auto"/>
            </w:pPr>
            <w:r>
              <w:rPr>
                <w:rFonts w:ascii="宋体" w:hAnsi="宋体" w:eastAsia="宋体"/>
                <w:b w:val="0"/>
                <w:color w:val="000000"/>
                <w:sz w:val="21"/>
              </w:rPr>
              <w:t>作品在某一时间点的可识别发布版本及其变化</w:t>
            </w:r>
          </w:p>
        </w:tc>
        <w:tc>
          <w:tcPr>
            <w:tcW w:w="2891" w:type="dxa"/>
            <w:tcMar>
              <w:top w:w="90" w:type="dxa"/>
              <w:left w:w="90" w:type="dxa"/>
              <w:bottom w:w="90" w:type="dxa"/>
              <w:right w:w="90" w:type="dxa"/>
            </w:tcMar>
            <w:vAlign w:val="center"/>
          </w:tcPr>
          <w:p w14:paraId="6A9B7405">
            <w:pPr>
              <w:spacing w:after="0" w:line="288" w:lineRule="auto"/>
            </w:pPr>
            <w:r>
              <w:rPr>
                <w:rFonts w:ascii="宋体" w:hAnsi="宋体" w:eastAsia="宋体"/>
                <w:b w:val="0"/>
                <w:color w:val="000000"/>
                <w:sz w:val="21"/>
              </w:rPr>
              <w:t>属于作品；可生成生命周期事件和社区动态</w:t>
            </w:r>
          </w:p>
        </w:tc>
        <w:tc>
          <w:tcPr>
            <w:tcW w:w="1871" w:type="dxa"/>
            <w:tcMar>
              <w:top w:w="90" w:type="dxa"/>
              <w:left w:w="90" w:type="dxa"/>
              <w:bottom w:w="90" w:type="dxa"/>
              <w:right w:w="90" w:type="dxa"/>
            </w:tcMar>
            <w:vAlign w:val="center"/>
          </w:tcPr>
          <w:p w14:paraId="1AE8E8D2">
            <w:pPr>
              <w:spacing w:after="0" w:line="288" w:lineRule="auto"/>
            </w:pPr>
            <w:r>
              <w:rPr>
                <w:rFonts w:ascii="宋体" w:hAnsi="宋体" w:eastAsia="宋体"/>
                <w:b w:val="0"/>
                <w:color w:val="000000"/>
                <w:sz w:val="21"/>
              </w:rPr>
              <w:t>详情时间线、最新动态</w:t>
            </w:r>
          </w:p>
        </w:tc>
      </w:tr>
      <w:tr w14:paraId="5EA56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90" w:type="dxa"/>
              <w:left w:w="90" w:type="dxa"/>
              <w:bottom w:w="90" w:type="dxa"/>
              <w:right w:w="90" w:type="dxa"/>
            </w:tcMar>
            <w:vAlign w:val="center"/>
          </w:tcPr>
          <w:p w14:paraId="41FFE237">
            <w:pPr>
              <w:spacing w:after="0" w:line="288" w:lineRule="auto"/>
            </w:pPr>
            <w:r>
              <w:rPr>
                <w:rFonts w:ascii="宋体" w:hAnsi="宋体" w:eastAsia="宋体"/>
                <w:b w:val="0"/>
                <w:color w:val="000000"/>
                <w:sz w:val="21"/>
              </w:rPr>
              <w:t>生命周期事件 Event</w:t>
            </w:r>
          </w:p>
        </w:tc>
        <w:tc>
          <w:tcPr>
            <w:tcW w:w="3061" w:type="dxa"/>
            <w:tcMar>
              <w:top w:w="90" w:type="dxa"/>
              <w:left w:w="90" w:type="dxa"/>
              <w:bottom w:w="90" w:type="dxa"/>
              <w:right w:w="90" w:type="dxa"/>
            </w:tcMar>
            <w:vAlign w:val="center"/>
          </w:tcPr>
          <w:p w14:paraId="1345BFE5">
            <w:pPr>
              <w:spacing w:after="0" w:line="288" w:lineRule="auto"/>
            </w:pPr>
            <w:r>
              <w:rPr>
                <w:rFonts w:ascii="宋体" w:hAnsi="宋体" w:eastAsia="宋体"/>
                <w:b w:val="0"/>
                <w:color w:val="000000"/>
                <w:sz w:val="21"/>
              </w:rPr>
              <w:t>首次发现、发布、更新、迁移、异常、暂停、结束等事实记录</w:t>
            </w:r>
          </w:p>
        </w:tc>
        <w:tc>
          <w:tcPr>
            <w:tcW w:w="2891" w:type="dxa"/>
            <w:tcMar>
              <w:top w:w="90" w:type="dxa"/>
              <w:left w:w="90" w:type="dxa"/>
              <w:bottom w:w="90" w:type="dxa"/>
              <w:right w:w="90" w:type="dxa"/>
            </w:tcMar>
            <w:vAlign w:val="center"/>
          </w:tcPr>
          <w:p w14:paraId="5AD22227">
            <w:pPr>
              <w:spacing w:after="0" w:line="288" w:lineRule="auto"/>
            </w:pPr>
            <w:r>
              <w:rPr>
                <w:rFonts w:ascii="宋体" w:hAnsi="宋体" w:eastAsia="宋体"/>
                <w:b w:val="0"/>
                <w:color w:val="000000"/>
                <w:sz w:val="21"/>
              </w:rPr>
              <w:t>更新作品当前状态；触发动态和通知</w:t>
            </w:r>
          </w:p>
        </w:tc>
        <w:tc>
          <w:tcPr>
            <w:tcW w:w="1871" w:type="dxa"/>
            <w:tcMar>
              <w:top w:w="90" w:type="dxa"/>
              <w:left w:w="90" w:type="dxa"/>
              <w:bottom w:w="90" w:type="dxa"/>
              <w:right w:w="90" w:type="dxa"/>
            </w:tcMar>
            <w:vAlign w:val="center"/>
          </w:tcPr>
          <w:p w14:paraId="53D84E8F">
            <w:pPr>
              <w:spacing w:after="0" w:line="288" w:lineRule="auto"/>
            </w:pPr>
            <w:r>
              <w:rPr>
                <w:rFonts w:ascii="宋体" w:hAnsi="宋体" w:eastAsia="宋体"/>
                <w:b w:val="0"/>
                <w:color w:val="000000"/>
                <w:sz w:val="21"/>
              </w:rPr>
              <w:t>时间线、动态卡片、状态提示</w:t>
            </w:r>
          </w:p>
        </w:tc>
      </w:tr>
      <w:tr w14:paraId="099B0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90" w:type="dxa"/>
              <w:left w:w="90" w:type="dxa"/>
              <w:bottom w:w="90" w:type="dxa"/>
              <w:right w:w="90" w:type="dxa"/>
            </w:tcMar>
            <w:vAlign w:val="center"/>
          </w:tcPr>
          <w:p w14:paraId="3CC8B276">
            <w:pPr>
              <w:spacing w:after="0" w:line="288" w:lineRule="auto"/>
            </w:pPr>
            <w:r>
              <w:rPr>
                <w:rFonts w:ascii="宋体" w:hAnsi="宋体" w:eastAsia="宋体"/>
                <w:b w:val="0"/>
                <w:color w:val="000000"/>
                <w:sz w:val="21"/>
              </w:rPr>
              <w:t>复用资产 Asset</w:t>
            </w:r>
          </w:p>
        </w:tc>
        <w:tc>
          <w:tcPr>
            <w:tcW w:w="3061" w:type="dxa"/>
            <w:tcMar>
              <w:top w:w="90" w:type="dxa"/>
              <w:left w:w="90" w:type="dxa"/>
              <w:bottom w:w="90" w:type="dxa"/>
              <w:right w:w="90" w:type="dxa"/>
            </w:tcMar>
            <w:vAlign w:val="center"/>
          </w:tcPr>
          <w:p w14:paraId="763661DA">
            <w:pPr>
              <w:spacing w:after="0" w:line="288" w:lineRule="auto"/>
            </w:pPr>
            <w:r>
              <w:rPr>
                <w:rFonts w:ascii="宋体" w:hAnsi="宋体" w:eastAsia="宋体"/>
                <w:b w:val="0"/>
                <w:color w:val="000000"/>
                <w:sz w:val="21"/>
              </w:rPr>
              <w:t>源码、模板、组件、提示词、解析方案或开放 API</w:t>
            </w:r>
          </w:p>
        </w:tc>
        <w:tc>
          <w:tcPr>
            <w:tcW w:w="2891" w:type="dxa"/>
            <w:tcMar>
              <w:top w:w="90" w:type="dxa"/>
              <w:left w:w="90" w:type="dxa"/>
              <w:bottom w:w="90" w:type="dxa"/>
              <w:right w:w="90" w:type="dxa"/>
            </w:tcMar>
            <w:vAlign w:val="center"/>
          </w:tcPr>
          <w:p w14:paraId="46F3511F">
            <w:pPr>
              <w:spacing w:after="0" w:line="288" w:lineRule="auto"/>
            </w:pPr>
            <w:r>
              <w:rPr>
                <w:rFonts w:ascii="宋体" w:hAnsi="宋体" w:eastAsia="宋体"/>
                <w:b w:val="0"/>
                <w:color w:val="000000"/>
                <w:sz w:val="21"/>
              </w:rPr>
              <w:t>属于作品；可被其他作品声明使用</w:t>
            </w:r>
          </w:p>
        </w:tc>
        <w:tc>
          <w:tcPr>
            <w:tcW w:w="1871" w:type="dxa"/>
            <w:tcMar>
              <w:top w:w="90" w:type="dxa"/>
              <w:left w:w="90" w:type="dxa"/>
              <w:bottom w:w="90" w:type="dxa"/>
              <w:right w:w="90" w:type="dxa"/>
            </w:tcMar>
            <w:vAlign w:val="center"/>
          </w:tcPr>
          <w:p w14:paraId="740F39C4">
            <w:pPr>
              <w:spacing w:after="0" w:line="288" w:lineRule="auto"/>
            </w:pPr>
            <w:r>
              <w:rPr>
                <w:rFonts w:ascii="宋体" w:hAnsi="宋体" w:eastAsia="宋体"/>
                <w:b w:val="0"/>
                <w:color w:val="000000"/>
                <w:sz w:val="21"/>
              </w:rPr>
              <w:t>资产区、比较页资产行</w:t>
            </w:r>
          </w:p>
        </w:tc>
      </w:tr>
      <w:tr w14:paraId="38AA6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90" w:type="dxa"/>
              <w:left w:w="90" w:type="dxa"/>
              <w:bottom w:w="90" w:type="dxa"/>
              <w:right w:w="90" w:type="dxa"/>
            </w:tcMar>
            <w:vAlign w:val="center"/>
          </w:tcPr>
          <w:p w14:paraId="3392F518">
            <w:pPr>
              <w:spacing w:after="0" w:line="288" w:lineRule="auto"/>
            </w:pPr>
            <w:r>
              <w:rPr>
                <w:rFonts w:ascii="宋体" w:hAnsi="宋体" w:eastAsia="宋体"/>
                <w:b w:val="0"/>
                <w:color w:val="000000"/>
                <w:sz w:val="21"/>
              </w:rPr>
              <w:t>作品关系 Relation</w:t>
            </w:r>
          </w:p>
        </w:tc>
        <w:tc>
          <w:tcPr>
            <w:tcW w:w="3061" w:type="dxa"/>
            <w:tcMar>
              <w:top w:w="90" w:type="dxa"/>
              <w:left w:w="90" w:type="dxa"/>
              <w:bottom w:w="90" w:type="dxa"/>
              <w:right w:w="90" w:type="dxa"/>
            </w:tcMar>
            <w:vAlign w:val="center"/>
          </w:tcPr>
          <w:p w14:paraId="5B4F1193">
            <w:pPr>
              <w:spacing w:after="0" w:line="288" w:lineRule="auto"/>
            </w:pPr>
            <w:r>
              <w:rPr>
                <w:rFonts w:ascii="宋体" w:hAnsi="宋体" w:eastAsia="宋体"/>
                <w:b w:val="0"/>
                <w:color w:val="000000"/>
                <w:sz w:val="21"/>
              </w:rPr>
              <w:t>相似、替代、启发、Fork、Remix、迁移和衍生关系</w:t>
            </w:r>
          </w:p>
        </w:tc>
        <w:tc>
          <w:tcPr>
            <w:tcW w:w="2891" w:type="dxa"/>
            <w:tcMar>
              <w:top w:w="90" w:type="dxa"/>
              <w:left w:w="90" w:type="dxa"/>
              <w:bottom w:w="90" w:type="dxa"/>
              <w:right w:w="90" w:type="dxa"/>
            </w:tcMar>
            <w:vAlign w:val="center"/>
          </w:tcPr>
          <w:p w14:paraId="38467CC6">
            <w:pPr>
              <w:spacing w:after="0" w:line="288" w:lineRule="auto"/>
            </w:pPr>
            <w:r>
              <w:rPr>
                <w:rFonts w:ascii="宋体" w:hAnsi="宋体" w:eastAsia="宋体"/>
                <w:b w:val="0"/>
                <w:color w:val="000000"/>
                <w:sz w:val="21"/>
              </w:rPr>
              <w:t>连接两个作品并保存方向、证据和确认状态</w:t>
            </w:r>
          </w:p>
        </w:tc>
        <w:tc>
          <w:tcPr>
            <w:tcW w:w="1871" w:type="dxa"/>
            <w:tcMar>
              <w:top w:w="90" w:type="dxa"/>
              <w:left w:w="90" w:type="dxa"/>
              <w:bottom w:w="90" w:type="dxa"/>
              <w:right w:w="90" w:type="dxa"/>
            </w:tcMar>
            <w:vAlign w:val="center"/>
          </w:tcPr>
          <w:p w14:paraId="2B54F79D">
            <w:pPr>
              <w:spacing w:after="0" w:line="288" w:lineRule="auto"/>
            </w:pPr>
            <w:r>
              <w:rPr>
                <w:rFonts w:ascii="宋体" w:hAnsi="宋体" w:eastAsia="宋体"/>
                <w:b w:val="0"/>
                <w:color w:val="000000"/>
                <w:sz w:val="21"/>
              </w:rPr>
              <w:t>同类区、关系区、比较推荐</w:t>
            </w:r>
          </w:p>
        </w:tc>
      </w:tr>
      <w:tr w14:paraId="5EC53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90" w:type="dxa"/>
              <w:left w:w="90" w:type="dxa"/>
              <w:bottom w:w="90" w:type="dxa"/>
              <w:right w:w="90" w:type="dxa"/>
            </w:tcMar>
            <w:vAlign w:val="center"/>
          </w:tcPr>
          <w:p w14:paraId="3563C3F1">
            <w:pPr>
              <w:spacing w:after="0" w:line="288" w:lineRule="auto"/>
            </w:pPr>
            <w:r>
              <w:rPr>
                <w:rFonts w:ascii="宋体" w:hAnsi="宋体" w:eastAsia="宋体"/>
                <w:b w:val="0"/>
                <w:color w:val="000000"/>
                <w:sz w:val="21"/>
              </w:rPr>
              <w:t>证据 Evidence</w:t>
            </w:r>
          </w:p>
        </w:tc>
        <w:tc>
          <w:tcPr>
            <w:tcW w:w="3061" w:type="dxa"/>
            <w:tcMar>
              <w:top w:w="90" w:type="dxa"/>
              <w:left w:w="90" w:type="dxa"/>
              <w:bottom w:w="90" w:type="dxa"/>
              <w:right w:w="90" w:type="dxa"/>
            </w:tcMar>
            <w:vAlign w:val="center"/>
          </w:tcPr>
          <w:p w14:paraId="7219BF8C">
            <w:pPr>
              <w:spacing w:after="0" w:line="288" w:lineRule="auto"/>
            </w:pPr>
            <w:r>
              <w:rPr>
                <w:rFonts w:ascii="宋体" w:hAnsi="宋体" w:eastAsia="宋体"/>
                <w:b w:val="0"/>
                <w:color w:val="000000"/>
                <w:sz w:val="21"/>
              </w:rPr>
              <w:t>支撑某个字段、事件或关系的来源记录</w:t>
            </w:r>
          </w:p>
        </w:tc>
        <w:tc>
          <w:tcPr>
            <w:tcW w:w="2891" w:type="dxa"/>
            <w:tcMar>
              <w:top w:w="90" w:type="dxa"/>
              <w:left w:w="90" w:type="dxa"/>
              <w:bottom w:w="90" w:type="dxa"/>
              <w:right w:w="90" w:type="dxa"/>
            </w:tcMar>
            <w:vAlign w:val="center"/>
          </w:tcPr>
          <w:p w14:paraId="492B8C40">
            <w:pPr>
              <w:spacing w:after="0" w:line="288" w:lineRule="auto"/>
            </w:pPr>
            <w:r>
              <w:rPr>
                <w:rFonts w:ascii="宋体" w:hAnsi="宋体" w:eastAsia="宋体"/>
                <w:b w:val="0"/>
                <w:color w:val="000000"/>
                <w:sz w:val="21"/>
              </w:rPr>
              <w:t>绑定字段或事件；记录采集与验证时间</w:t>
            </w:r>
          </w:p>
        </w:tc>
        <w:tc>
          <w:tcPr>
            <w:tcW w:w="1871" w:type="dxa"/>
            <w:tcMar>
              <w:top w:w="90" w:type="dxa"/>
              <w:left w:w="90" w:type="dxa"/>
              <w:bottom w:w="90" w:type="dxa"/>
              <w:right w:w="90" w:type="dxa"/>
            </w:tcMar>
            <w:vAlign w:val="center"/>
          </w:tcPr>
          <w:p w14:paraId="7FFC141C">
            <w:pPr>
              <w:spacing w:after="0" w:line="288" w:lineRule="auto"/>
            </w:pPr>
            <w:r>
              <w:rPr>
                <w:rFonts w:ascii="宋体" w:hAnsi="宋体" w:eastAsia="宋体"/>
                <w:b w:val="0"/>
                <w:color w:val="000000"/>
                <w:sz w:val="21"/>
              </w:rPr>
              <w:t>来源标签、展开面板</w:t>
            </w:r>
          </w:p>
        </w:tc>
      </w:tr>
      <w:tr w14:paraId="7E1A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90" w:type="dxa"/>
              <w:left w:w="90" w:type="dxa"/>
              <w:bottom w:w="90" w:type="dxa"/>
              <w:right w:w="90" w:type="dxa"/>
            </w:tcMar>
            <w:vAlign w:val="center"/>
          </w:tcPr>
          <w:p w14:paraId="52A85CBC">
            <w:pPr>
              <w:spacing w:after="0" w:line="288" w:lineRule="auto"/>
            </w:pPr>
            <w:r>
              <w:rPr>
                <w:rFonts w:ascii="宋体" w:hAnsi="宋体" w:eastAsia="宋体"/>
                <w:b w:val="0"/>
                <w:color w:val="000000"/>
                <w:sz w:val="21"/>
              </w:rPr>
              <w:t>社区互动 Interaction</w:t>
            </w:r>
          </w:p>
        </w:tc>
        <w:tc>
          <w:tcPr>
            <w:tcW w:w="3061" w:type="dxa"/>
            <w:tcMar>
              <w:top w:w="90" w:type="dxa"/>
              <w:left w:w="90" w:type="dxa"/>
              <w:bottom w:w="90" w:type="dxa"/>
              <w:right w:w="90" w:type="dxa"/>
            </w:tcMar>
            <w:vAlign w:val="center"/>
          </w:tcPr>
          <w:p w14:paraId="6D18BF63">
            <w:pPr>
              <w:spacing w:after="0" w:line="288" w:lineRule="auto"/>
            </w:pPr>
            <w:r>
              <w:rPr>
                <w:rFonts w:ascii="宋体" w:hAnsi="宋体" w:eastAsia="宋体"/>
                <w:b w:val="0"/>
                <w:color w:val="000000"/>
                <w:sz w:val="21"/>
              </w:rPr>
              <w:t>收藏、点赞、关注更新、评论、分享和举报</w:t>
            </w:r>
          </w:p>
        </w:tc>
        <w:tc>
          <w:tcPr>
            <w:tcW w:w="2891" w:type="dxa"/>
            <w:tcMar>
              <w:top w:w="90" w:type="dxa"/>
              <w:left w:w="90" w:type="dxa"/>
              <w:bottom w:w="90" w:type="dxa"/>
              <w:right w:w="90" w:type="dxa"/>
            </w:tcMar>
            <w:vAlign w:val="center"/>
          </w:tcPr>
          <w:p w14:paraId="1F66F80F">
            <w:pPr>
              <w:spacing w:after="0" w:line="288" w:lineRule="auto"/>
            </w:pPr>
            <w:r>
              <w:rPr>
                <w:rFonts w:ascii="宋体" w:hAnsi="宋体" w:eastAsia="宋体"/>
                <w:b w:val="0"/>
                <w:color w:val="000000"/>
                <w:sz w:val="21"/>
              </w:rPr>
              <w:t>关联用户、作品或事件</w:t>
            </w:r>
          </w:p>
        </w:tc>
        <w:tc>
          <w:tcPr>
            <w:tcW w:w="1871" w:type="dxa"/>
            <w:tcMar>
              <w:top w:w="90" w:type="dxa"/>
              <w:left w:w="90" w:type="dxa"/>
              <w:bottom w:w="90" w:type="dxa"/>
              <w:right w:w="90" w:type="dxa"/>
            </w:tcMar>
            <w:vAlign w:val="center"/>
          </w:tcPr>
          <w:p w14:paraId="4DED60EC">
            <w:pPr>
              <w:spacing w:after="0" w:line="288" w:lineRule="auto"/>
            </w:pPr>
            <w:r>
              <w:rPr>
                <w:rFonts w:ascii="宋体" w:hAnsi="宋体" w:eastAsia="宋体"/>
                <w:b w:val="0"/>
                <w:color w:val="000000"/>
                <w:sz w:val="21"/>
              </w:rPr>
              <w:t>卡片操作、详情讨论、个人中心</w:t>
            </w:r>
          </w:p>
        </w:tc>
      </w:tr>
      <w:tr w14:paraId="0B80F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90" w:type="dxa"/>
              <w:left w:w="90" w:type="dxa"/>
              <w:bottom w:w="90" w:type="dxa"/>
              <w:right w:w="90" w:type="dxa"/>
            </w:tcMar>
            <w:vAlign w:val="center"/>
          </w:tcPr>
          <w:p w14:paraId="431CEAE8">
            <w:pPr>
              <w:spacing w:after="0" w:line="288" w:lineRule="auto"/>
            </w:pPr>
            <w:r>
              <w:rPr>
                <w:rFonts w:ascii="宋体" w:hAnsi="宋体" w:eastAsia="宋体"/>
                <w:b w:val="0"/>
                <w:color w:val="000000"/>
                <w:sz w:val="21"/>
              </w:rPr>
              <w:t>比较会话 Comparison</w:t>
            </w:r>
          </w:p>
        </w:tc>
        <w:tc>
          <w:tcPr>
            <w:tcW w:w="3061" w:type="dxa"/>
            <w:tcMar>
              <w:top w:w="90" w:type="dxa"/>
              <w:left w:w="90" w:type="dxa"/>
              <w:bottom w:w="90" w:type="dxa"/>
              <w:right w:w="90" w:type="dxa"/>
            </w:tcMar>
            <w:vAlign w:val="center"/>
          </w:tcPr>
          <w:p w14:paraId="20FC3080">
            <w:pPr>
              <w:spacing w:after="0" w:line="288" w:lineRule="auto"/>
            </w:pPr>
            <w:r>
              <w:rPr>
                <w:rFonts w:ascii="宋体" w:hAnsi="宋体" w:eastAsia="宋体"/>
                <w:b w:val="0"/>
                <w:color w:val="000000"/>
                <w:sz w:val="21"/>
              </w:rPr>
              <w:t>某次查询意图、所选作品、查看字段和决策记录的组合</w:t>
            </w:r>
          </w:p>
        </w:tc>
        <w:tc>
          <w:tcPr>
            <w:tcW w:w="2891" w:type="dxa"/>
            <w:tcMar>
              <w:top w:w="90" w:type="dxa"/>
              <w:left w:w="90" w:type="dxa"/>
              <w:bottom w:w="90" w:type="dxa"/>
              <w:right w:w="90" w:type="dxa"/>
            </w:tcMar>
            <w:vAlign w:val="center"/>
          </w:tcPr>
          <w:p w14:paraId="5CCCE840">
            <w:pPr>
              <w:spacing w:after="0" w:line="288" w:lineRule="auto"/>
            </w:pPr>
            <w:r>
              <w:rPr>
                <w:rFonts w:ascii="宋体" w:hAnsi="宋体" w:eastAsia="宋体"/>
                <w:b w:val="0"/>
                <w:color w:val="000000"/>
                <w:sz w:val="21"/>
              </w:rPr>
              <w:t>关联用户、作品和最终行动</w:t>
            </w:r>
          </w:p>
        </w:tc>
        <w:tc>
          <w:tcPr>
            <w:tcW w:w="1871" w:type="dxa"/>
            <w:tcMar>
              <w:top w:w="90" w:type="dxa"/>
              <w:left w:w="90" w:type="dxa"/>
              <w:bottom w:w="90" w:type="dxa"/>
              <w:right w:w="90" w:type="dxa"/>
            </w:tcMar>
            <w:vAlign w:val="center"/>
          </w:tcPr>
          <w:p w14:paraId="07376BAA">
            <w:pPr>
              <w:spacing w:after="0" w:line="288" w:lineRule="auto"/>
            </w:pPr>
            <w:r>
              <w:rPr>
                <w:rFonts w:ascii="宋体" w:hAnsi="宋体" w:eastAsia="宋体"/>
                <w:b w:val="0"/>
                <w:color w:val="000000"/>
                <w:sz w:val="21"/>
              </w:rPr>
              <w:t>悬浮比较栏、比较页、历史记录</w:t>
            </w:r>
          </w:p>
        </w:tc>
      </w:tr>
    </w:tbl>
    <w:p w14:paraId="651103FD">
      <w:pPr>
        <w:spacing w:after="0"/>
      </w:pPr>
    </w:p>
    <w:p w14:paraId="39FA8587">
      <w:pPr>
        <w:pStyle w:val="4"/>
        <w:keepNext/>
        <w:spacing w:before="180" w:after="80"/>
      </w:pPr>
      <w:r>
        <w:rPr>
          <w:rFonts w:ascii="黑体" w:hAnsi="黑体" w:eastAsia="黑体"/>
          <w:b w:val="0"/>
          <w:color w:val="000000"/>
          <w:sz w:val="30"/>
        </w:rPr>
        <w:t>2. 对象关系约束</w:t>
      </w:r>
    </w:p>
    <w:p w14:paraId="3E9E3E95">
      <w:pPr>
        <w:spacing w:before="0" w:after="120" w:line="360" w:lineRule="auto"/>
        <w:ind w:firstLine="480"/>
      </w:pPr>
      <w:r>
        <w:rPr>
          <w:rFonts w:ascii="宋体" w:hAnsi="宋体" w:eastAsia="宋体"/>
          <w:b w:val="0"/>
          <w:color w:val="000000"/>
          <w:sz w:val="24"/>
        </w:rPr>
        <w:t>作品是所有社区内容的主键。作品首次发布创建作品对象；版本更新创建版本对象和对应事件；作者身份验证只改变作品与作者的关联关系和编辑权限，不新建重复作品；评论、收藏和关注更新都挂靠作品或作品事件；开发复盘必须绑定作品，并转化为开发信息或生命周期事件。</w:t>
      </w:r>
    </w:p>
    <w:p w14:paraId="098672EB">
      <w:pPr>
        <w:spacing w:before="0" w:after="120" w:line="360" w:lineRule="auto"/>
        <w:ind w:firstLine="480"/>
      </w:pPr>
      <w:r>
        <w:rPr>
          <w:rFonts w:ascii="宋体" w:hAnsi="宋体" w:eastAsia="宋体"/>
          <w:b w:val="0"/>
          <w:color w:val="000000"/>
          <w:sz w:val="24"/>
        </w:rPr>
        <w:t>当前状态与生命周期历史必须分开存储。当前状态用于卡片、筛选和比较，历史事件用于时间线和审计</w:t>
      </w:r>
      <w:r>
        <w:rPr>
          <w:rFonts w:hint="eastAsia"/>
          <w:b w:val="0"/>
          <w:color w:val="000000"/>
          <w:sz w:val="24"/>
          <w:lang w:eastAsia="zh-CN"/>
        </w:rPr>
        <w:t>。</w:t>
      </w:r>
      <w:r>
        <w:rPr>
          <w:rFonts w:ascii="宋体" w:hAnsi="宋体" w:eastAsia="宋体"/>
          <w:b w:val="0"/>
          <w:color w:val="000000"/>
          <w:sz w:val="24"/>
        </w:rPr>
        <w:t>系统检查只能产生“正常、重定向、异常、待复查”等可验证事实，暂停、结束和停止原因需要作者声明、公开公告或充分外部证据。</w:t>
      </w:r>
    </w:p>
    <w:p w14:paraId="13006DA0">
      <w:pPr>
        <w:pStyle w:val="3"/>
        <w:keepNext/>
        <w:spacing w:before="240" w:after="120"/>
      </w:pPr>
      <w:r>
        <w:rPr>
          <w:rFonts w:ascii="黑体" w:hAnsi="黑体" w:eastAsia="黑体"/>
          <w:b/>
          <w:color w:val="000000"/>
          <w:sz w:val="32"/>
        </w:rPr>
        <w:t>四、产品导航结构</w:t>
      </w:r>
    </w:p>
    <w:p w14:paraId="6BDD6262">
      <w:pPr>
        <w:pStyle w:val="4"/>
        <w:keepNext/>
        <w:spacing w:before="180" w:after="80"/>
      </w:pPr>
      <w:r>
        <w:rPr>
          <w:rFonts w:ascii="黑体" w:hAnsi="黑体" w:eastAsia="黑体"/>
          <w:b w:val="0"/>
          <w:color w:val="000000"/>
          <w:sz w:val="30"/>
        </w:rPr>
        <w:t>1. 桌面端全局导航</w:t>
      </w:r>
    </w:p>
    <w:p w14:paraId="08F2213C">
      <w:pPr>
        <w:keepNext/>
        <w:spacing w:before="120" w:after="60"/>
        <w:jc w:val="center"/>
      </w:pPr>
      <w:r>
        <w:rPr>
          <w:rFonts w:ascii="宋体" w:hAnsi="宋体" w:eastAsia="宋体"/>
          <w:b w:val="0"/>
          <w:color w:val="000000"/>
          <w:sz w:val="21"/>
        </w:rPr>
        <w:t>表 3 桌面端一级导航</w:t>
      </w:r>
    </w:p>
    <w:tbl>
      <w:tblPr>
        <w:tblStyle w:val="33"/>
        <w:tblW w:w="97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87"/>
        <w:gridCol w:w="1861"/>
        <w:gridCol w:w="3016"/>
        <w:gridCol w:w="1179"/>
        <w:gridCol w:w="2281"/>
      </w:tblGrid>
      <w:tr w14:paraId="6114FB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49CFC78D">
            <w:pPr>
              <w:keepNext/>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导航项</w:t>
            </w:r>
          </w:p>
        </w:tc>
        <w:tc>
          <w:tcPr>
            <w:tcW w:w="0" w:type="auto"/>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5DBEB893">
            <w:pPr>
              <w:keepNext/>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默认落点</w:t>
            </w:r>
          </w:p>
        </w:tc>
        <w:tc>
          <w:tcPr>
            <w:tcW w:w="0" w:type="auto"/>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54229A34">
            <w:pPr>
              <w:keepNext/>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核心任务</w:t>
            </w:r>
          </w:p>
        </w:tc>
        <w:tc>
          <w:tcPr>
            <w:tcW w:w="1179"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738D2020">
            <w:pPr>
              <w:keepNext/>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登录要求</w:t>
            </w:r>
          </w:p>
        </w:tc>
        <w:tc>
          <w:tcPr>
            <w:tcW w:w="2281"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19E0CBD7">
            <w:pPr>
              <w:keepNext/>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首期说明</w:t>
            </w:r>
          </w:p>
        </w:tc>
      </w:tr>
      <w:tr w14:paraId="3F78D1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90" w:type="dxa"/>
              <w:left w:w="90" w:type="dxa"/>
              <w:bottom w:w="90" w:type="dxa"/>
              <w:right w:w="90" w:type="dxa"/>
            </w:tcMar>
            <w:vAlign w:val="center"/>
          </w:tcPr>
          <w:p w14:paraId="651B597F">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作品广场</w:t>
            </w:r>
          </w:p>
        </w:tc>
        <w:tc>
          <w:tcPr>
            <w:tcW w:w="0" w:type="auto"/>
            <w:tcBorders>
              <w:top w:val="single" w:color="auto" w:sz="4" w:space="0"/>
              <w:left w:val="nil"/>
              <w:bottom w:val="nil"/>
              <w:right w:val="nil"/>
            </w:tcBorders>
            <w:noWrap w:val="0"/>
            <w:tcMar>
              <w:top w:w="90" w:type="dxa"/>
              <w:left w:w="90" w:type="dxa"/>
              <w:bottom w:w="90" w:type="dxa"/>
              <w:right w:w="90" w:type="dxa"/>
            </w:tcMar>
            <w:vAlign w:val="center"/>
          </w:tcPr>
          <w:p w14:paraId="7CDF86A5">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/projects</w:t>
            </w:r>
          </w:p>
        </w:tc>
        <w:tc>
          <w:tcPr>
            <w:tcW w:w="0" w:type="auto"/>
            <w:tcBorders>
              <w:top w:val="single" w:color="auto" w:sz="4" w:space="0"/>
              <w:left w:val="nil"/>
              <w:bottom w:val="nil"/>
              <w:right w:val="nil"/>
            </w:tcBorders>
            <w:noWrap w:val="0"/>
            <w:tcMar>
              <w:top w:w="90" w:type="dxa"/>
              <w:left w:w="90" w:type="dxa"/>
              <w:bottom w:w="90" w:type="dxa"/>
              <w:right w:w="90" w:type="dxa"/>
            </w:tcMar>
            <w:vAlign w:val="center"/>
          </w:tcPr>
          <w:p w14:paraId="1A191581">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浏览精选、最新发布、最近更新、开源可复用和问题分类</w:t>
            </w:r>
          </w:p>
        </w:tc>
        <w:tc>
          <w:tcPr>
            <w:tcW w:w="1179" w:type="dxa"/>
            <w:tcBorders>
              <w:top w:val="single" w:color="auto" w:sz="4" w:space="0"/>
              <w:left w:val="nil"/>
              <w:bottom w:val="nil"/>
              <w:right w:val="nil"/>
            </w:tcBorders>
            <w:noWrap w:val="0"/>
            <w:tcMar>
              <w:top w:w="90" w:type="dxa"/>
              <w:left w:w="90" w:type="dxa"/>
              <w:bottom w:w="90" w:type="dxa"/>
              <w:right w:w="90" w:type="dxa"/>
            </w:tcMar>
            <w:vAlign w:val="center"/>
          </w:tcPr>
          <w:p w14:paraId="51B58A7B">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2281" w:type="dxa"/>
            <w:tcBorders>
              <w:top w:val="single" w:color="auto" w:sz="4" w:space="0"/>
              <w:left w:val="nil"/>
              <w:bottom w:val="nil"/>
              <w:right w:val="nil"/>
            </w:tcBorders>
            <w:noWrap w:val="0"/>
            <w:tcMar>
              <w:top w:w="90" w:type="dxa"/>
              <w:left w:w="90" w:type="dxa"/>
              <w:bottom w:w="90" w:type="dxa"/>
              <w:right w:w="90" w:type="dxa"/>
            </w:tcMar>
            <w:vAlign w:val="center"/>
          </w:tcPr>
          <w:p w14:paraId="1439CA18">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默认首页，承担低意图入口</w:t>
            </w:r>
          </w:p>
        </w:tc>
      </w:tr>
      <w:tr w14:paraId="780D5E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90" w:type="dxa"/>
              <w:left w:w="90" w:type="dxa"/>
              <w:bottom w:w="90" w:type="dxa"/>
              <w:right w:w="90" w:type="dxa"/>
            </w:tcMar>
            <w:vAlign w:val="center"/>
          </w:tcPr>
          <w:p w14:paraId="5D48A53A">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分类</w:t>
            </w:r>
          </w:p>
        </w:tc>
        <w:tc>
          <w:tcPr>
            <w:tcW w:w="0" w:type="auto"/>
            <w:tcBorders>
              <w:top w:val="nil"/>
              <w:left w:val="nil"/>
              <w:bottom w:val="nil"/>
              <w:right w:val="nil"/>
            </w:tcBorders>
            <w:noWrap w:val="0"/>
            <w:tcMar>
              <w:top w:w="90" w:type="dxa"/>
              <w:left w:w="90" w:type="dxa"/>
              <w:bottom w:w="90" w:type="dxa"/>
              <w:right w:w="90" w:type="dxa"/>
            </w:tcMar>
            <w:vAlign w:val="center"/>
          </w:tcPr>
          <w:p w14:paraId="0E235A65">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/categories</w:t>
            </w:r>
          </w:p>
        </w:tc>
        <w:tc>
          <w:tcPr>
            <w:tcW w:w="0" w:type="auto"/>
            <w:tcBorders>
              <w:top w:val="nil"/>
              <w:left w:val="nil"/>
              <w:bottom w:val="nil"/>
              <w:right w:val="nil"/>
            </w:tcBorders>
            <w:noWrap w:val="0"/>
            <w:tcMar>
              <w:top w:w="90" w:type="dxa"/>
              <w:left w:w="90" w:type="dxa"/>
              <w:bottom w:w="90" w:type="dxa"/>
              <w:right w:w="90" w:type="dxa"/>
            </w:tcMar>
            <w:vAlign w:val="center"/>
          </w:tcPr>
          <w:p w14:paraId="738C22C1">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按用户问题和学习场景探索作品集合</w:t>
            </w:r>
          </w:p>
        </w:tc>
        <w:tc>
          <w:tcPr>
            <w:tcW w:w="1179" w:type="dxa"/>
            <w:tcBorders>
              <w:top w:val="nil"/>
              <w:left w:val="nil"/>
              <w:bottom w:val="nil"/>
              <w:right w:val="nil"/>
            </w:tcBorders>
            <w:noWrap w:val="0"/>
            <w:tcMar>
              <w:top w:w="90" w:type="dxa"/>
              <w:left w:w="90" w:type="dxa"/>
              <w:bottom w:w="90" w:type="dxa"/>
              <w:right w:w="90" w:type="dxa"/>
            </w:tcMar>
            <w:vAlign w:val="center"/>
          </w:tcPr>
          <w:p w14:paraId="179040F7">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2281" w:type="dxa"/>
            <w:tcBorders>
              <w:top w:val="nil"/>
              <w:left w:val="nil"/>
              <w:bottom w:val="nil"/>
              <w:right w:val="nil"/>
            </w:tcBorders>
            <w:noWrap w:val="0"/>
            <w:tcMar>
              <w:top w:w="90" w:type="dxa"/>
              <w:left w:w="90" w:type="dxa"/>
              <w:bottom w:w="90" w:type="dxa"/>
              <w:right w:w="90" w:type="dxa"/>
            </w:tcMar>
            <w:vAlign w:val="center"/>
          </w:tcPr>
          <w:p w14:paraId="4F788ED1">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技术标签只作筛选，不作一级组织</w:t>
            </w:r>
          </w:p>
        </w:tc>
      </w:tr>
      <w:tr w14:paraId="0EBBA3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90" w:type="dxa"/>
              <w:left w:w="90" w:type="dxa"/>
              <w:bottom w:w="90" w:type="dxa"/>
              <w:right w:w="90" w:type="dxa"/>
            </w:tcMar>
            <w:vAlign w:val="center"/>
          </w:tcPr>
          <w:p w14:paraId="6F8D1D0E">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最新动态</w:t>
            </w:r>
          </w:p>
        </w:tc>
        <w:tc>
          <w:tcPr>
            <w:tcW w:w="0" w:type="auto"/>
            <w:tcBorders>
              <w:top w:val="nil"/>
              <w:left w:val="nil"/>
              <w:bottom w:val="nil"/>
              <w:right w:val="nil"/>
            </w:tcBorders>
            <w:noWrap w:val="0"/>
            <w:tcMar>
              <w:top w:w="90" w:type="dxa"/>
              <w:left w:w="90" w:type="dxa"/>
              <w:bottom w:w="90" w:type="dxa"/>
              <w:right w:w="90" w:type="dxa"/>
            </w:tcMar>
            <w:vAlign w:val="center"/>
          </w:tcPr>
          <w:p w14:paraId="06207F0F">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/activity</w:t>
            </w:r>
          </w:p>
        </w:tc>
        <w:tc>
          <w:tcPr>
            <w:tcW w:w="0" w:type="auto"/>
            <w:tcBorders>
              <w:top w:val="nil"/>
              <w:left w:val="nil"/>
              <w:bottom w:val="nil"/>
              <w:right w:val="nil"/>
            </w:tcBorders>
            <w:noWrap w:val="0"/>
            <w:tcMar>
              <w:top w:w="90" w:type="dxa"/>
              <w:left w:w="90" w:type="dxa"/>
              <w:bottom w:w="90" w:type="dxa"/>
              <w:right w:w="90" w:type="dxa"/>
            </w:tcMar>
            <w:vAlign w:val="center"/>
          </w:tcPr>
          <w:p w14:paraId="6A630945">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查看作品发布、版本更新、状态变化和新增资产</w:t>
            </w:r>
          </w:p>
        </w:tc>
        <w:tc>
          <w:tcPr>
            <w:tcW w:w="1179" w:type="dxa"/>
            <w:tcBorders>
              <w:top w:val="nil"/>
              <w:left w:val="nil"/>
              <w:bottom w:val="nil"/>
              <w:right w:val="nil"/>
            </w:tcBorders>
            <w:noWrap w:val="0"/>
            <w:tcMar>
              <w:top w:w="90" w:type="dxa"/>
              <w:left w:w="90" w:type="dxa"/>
              <w:bottom w:w="90" w:type="dxa"/>
              <w:right w:w="90" w:type="dxa"/>
            </w:tcMar>
            <w:vAlign w:val="center"/>
          </w:tcPr>
          <w:p w14:paraId="50C1DBA4">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2281" w:type="dxa"/>
            <w:tcBorders>
              <w:top w:val="nil"/>
              <w:left w:val="nil"/>
              <w:bottom w:val="nil"/>
              <w:right w:val="nil"/>
            </w:tcBorders>
            <w:noWrap w:val="0"/>
            <w:tcMar>
              <w:top w:w="90" w:type="dxa"/>
              <w:left w:w="90" w:type="dxa"/>
              <w:bottom w:w="90" w:type="dxa"/>
              <w:right w:w="90" w:type="dxa"/>
            </w:tcMar>
            <w:vAlign w:val="center"/>
          </w:tcPr>
          <w:p w14:paraId="6679A848">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P0 为公开事件流；P1 增加关注与个性化</w:t>
            </w:r>
          </w:p>
        </w:tc>
      </w:tr>
      <w:tr w14:paraId="02B161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90" w:type="dxa"/>
              <w:left w:w="90" w:type="dxa"/>
              <w:bottom w:w="90" w:type="dxa"/>
              <w:right w:w="90" w:type="dxa"/>
            </w:tcMar>
            <w:vAlign w:val="center"/>
          </w:tcPr>
          <w:p w14:paraId="1B5CD9EB">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查同类</w:t>
            </w:r>
          </w:p>
        </w:tc>
        <w:tc>
          <w:tcPr>
            <w:tcW w:w="0" w:type="auto"/>
            <w:tcBorders>
              <w:top w:val="nil"/>
              <w:left w:val="nil"/>
              <w:bottom w:val="nil"/>
              <w:right w:val="nil"/>
            </w:tcBorders>
            <w:noWrap w:val="0"/>
            <w:tcMar>
              <w:top w:w="90" w:type="dxa"/>
              <w:left w:w="90" w:type="dxa"/>
              <w:bottom w:w="90" w:type="dxa"/>
              <w:right w:w="90" w:type="dxa"/>
            </w:tcMar>
            <w:vAlign w:val="center"/>
          </w:tcPr>
          <w:p w14:paraId="6311F4A4">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/discover</w:t>
            </w:r>
          </w:p>
        </w:tc>
        <w:tc>
          <w:tcPr>
            <w:tcW w:w="0" w:type="auto"/>
            <w:tcBorders>
              <w:top w:val="nil"/>
              <w:left w:val="nil"/>
              <w:bottom w:val="nil"/>
              <w:right w:val="nil"/>
            </w:tcBorders>
            <w:noWrap w:val="0"/>
            <w:tcMar>
              <w:top w:w="90" w:type="dxa"/>
              <w:left w:w="90" w:type="dxa"/>
              <w:bottom w:w="90" w:type="dxa"/>
              <w:right w:w="90" w:type="dxa"/>
            </w:tcMar>
            <w:vAlign w:val="center"/>
          </w:tcPr>
          <w:p w14:paraId="04C5BB23">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输入关键词或完整产品想法，确认意图并进入同类结果</w:t>
            </w:r>
          </w:p>
        </w:tc>
        <w:tc>
          <w:tcPr>
            <w:tcW w:w="1179" w:type="dxa"/>
            <w:tcBorders>
              <w:top w:val="nil"/>
              <w:left w:val="nil"/>
              <w:bottom w:val="nil"/>
              <w:right w:val="nil"/>
            </w:tcBorders>
            <w:noWrap w:val="0"/>
            <w:tcMar>
              <w:top w:w="90" w:type="dxa"/>
              <w:left w:w="90" w:type="dxa"/>
              <w:bottom w:w="90" w:type="dxa"/>
              <w:right w:w="90" w:type="dxa"/>
            </w:tcMar>
            <w:vAlign w:val="center"/>
          </w:tcPr>
          <w:p w14:paraId="59BF7639">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2281" w:type="dxa"/>
            <w:tcBorders>
              <w:top w:val="nil"/>
              <w:left w:val="nil"/>
              <w:bottom w:val="nil"/>
              <w:right w:val="nil"/>
            </w:tcBorders>
            <w:noWrap w:val="0"/>
            <w:tcMar>
              <w:top w:w="90" w:type="dxa"/>
              <w:left w:w="90" w:type="dxa"/>
              <w:bottom w:w="90" w:type="dxa"/>
              <w:right w:w="90" w:type="dxa"/>
            </w:tcMar>
            <w:vAlign w:val="center"/>
          </w:tcPr>
          <w:p w14:paraId="43DA41D6">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与全局搜索共用检索能力</w:t>
            </w:r>
          </w:p>
        </w:tc>
      </w:tr>
      <w:tr w14:paraId="5D8EC4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90" w:type="dxa"/>
              <w:left w:w="90" w:type="dxa"/>
              <w:bottom w:w="90" w:type="dxa"/>
              <w:right w:w="90" w:type="dxa"/>
            </w:tcMar>
            <w:vAlign w:val="center"/>
          </w:tcPr>
          <w:p w14:paraId="4A207D69">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关于 VibeCheck</w:t>
            </w:r>
          </w:p>
        </w:tc>
        <w:tc>
          <w:tcPr>
            <w:tcW w:w="0" w:type="auto"/>
            <w:tcBorders>
              <w:top w:val="nil"/>
              <w:left w:val="nil"/>
              <w:bottom w:val="nil"/>
              <w:right w:val="nil"/>
            </w:tcBorders>
            <w:noWrap w:val="0"/>
            <w:tcMar>
              <w:top w:w="90" w:type="dxa"/>
              <w:left w:w="90" w:type="dxa"/>
              <w:bottom w:w="90" w:type="dxa"/>
              <w:right w:w="90" w:type="dxa"/>
            </w:tcMar>
            <w:vAlign w:val="center"/>
          </w:tcPr>
          <w:p w14:paraId="4308132C">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/about</w:t>
            </w:r>
          </w:p>
        </w:tc>
        <w:tc>
          <w:tcPr>
            <w:tcW w:w="0" w:type="auto"/>
            <w:tcBorders>
              <w:top w:val="nil"/>
              <w:left w:val="nil"/>
              <w:bottom w:val="nil"/>
              <w:right w:val="nil"/>
            </w:tcBorders>
            <w:noWrap w:val="0"/>
            <w:tcMar>
              <w:top w:w="90" w:type="dxa"/>
              <w:left w:w="90" w:type="dxa"/>
              <w:bottom w:w="90" w:type="dxa"/>
              <w:right w:w="90" w:type="dxa"/>
            </w:tcMar>
            <w:vAlign w:val="center"/>
          </w:tcPr>
          <w:p w14:paraId="09363D82">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说明产品边界、收录规则、可信机制和作者身份验证方式</w:t>
            </w:r>
          </w:p>
        </w:tc>
        <w:tc>
          <w:tcPr>
            <w:tcW w:w="1179" w:type="dxa"/>
            <w:tcBorders>
              <w:top w:val="nil"/>
              <w:left w:val="nil"/>
              <w:bottom w:val="nil"/>
              <w:right w:val="nil"/>
            </w:tcBorders>
            <w:noWrap w:val="0"/>
            <w:tcMar>
              <w:top w:w="90" w:type="dxa"/>
              <w:left w:w="90" w:type="dxa"/>
              <w:bottom w:w="90" w:type="dxa"/>
              <w:right w:w="90" w:type="dxa"/>
            </w:tcMar>
            <w:vAlign w:val="center"/>
          </w:tcPr>
          <w:p w14:paraId="210FB908">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2281" w:type="dxa"/>
            <w:tcBorders>
              <w:top w:val="nil"/>
              <w:left w:val="nil"/>
              <w:bottom w:val="nil"/>
              <w:right w:val="nil"/>
            </w:tcBorders>
            <w:noWrap w:val="0"/>
            <w:tcMar>
              <w:top w:w="90" w:type="dxa"/>
              <w:left w:w="90" w:type="dxa"/>
              <w:bottom w:w="90" w:type="dxa"/>
              <w:right w:w="90" w:type="dxa"/>
            </w:tcMar>
            <w:vAlign w:val="center"/>
          </w:tcPr>
          <w:p w14:paraId="6F2B9297">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降低对状态和成功判断的误解</w:t>
            </w:r>
          </w:p>
        </w:tc>
      </w:tr>
      <w:tr w14:paraId="788235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90" w:type="dxa"/>
              <w:left w:w="90" w:type="dxa"/>
              <w:bottom w:w="90" w:type="dxa"/>
              <w:right w:w="90" w:type="dxa"/>
            </w:tcMar>
            <w:vAlign w:val="center"/>
          </w:tcPr>
          <w:p w14:paraId="6CDF789D">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全局搜索</w:t>
            </w:r>
          </w:p>
        </w:tc>
        <w:tc>
          <w:tcPr>
            <w:tcW w:w="0" w:type="auto"/>
            <w:tcBorders>
              <w:top w:val="nil"/>
              <w:left w:val="nil"/>
              <w:bottom w:val="nil"/>
              <w:right w:val="nil"/>
            </w:tcBorders>
            <w:noWrap w:val="0"/>
            <w:tcMar>
              <w:top w:w="90" w:type="dxa"/>
              <w:left w:w="90" w:type="dxa"/>
              <w:bottom w:w="90" w:type="dxa"/>
              <w:right w:w="90" w:type="dxa"/>
            </w:tcMar>
            <w:vAlign w:val="center"/>
          </w:tcPr>
          <w:p w14:paraId="7E3307D6">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/search?q=</w:t>
            </w:r>
          </w:p>
        </w:tc>
        <w:tc>
          <w:tcPr>
            <w:tcW w:w="0" w:type="auto"/>
            <w:tcBorders>
              <w:top w:val="nil"/>
              <w:left w:val="nil"/>
              <w:bottom w:val="nil"/>
              <w:right w:val="nil"/>
            </w:tcBorders>
            <w:noWrap w:val="0"/>
            <w:tcMar>
              <w:top w:w="90" w:type="dxa"/>
              <w:left w:w="90" w:type="dxa"/>
              <w:bottom w:w="90" w:type="dxa"/>
              <w:right w:w="90" w:type="dxa"/>
            </w:tcMar>
            <w:vAlign w:val="center"/>
          </w:tcPr>
          <w:p w14:paraId="507A5F57">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搜索作品名、功能词或自然语言想法</w:t>
            </w:r>
          </w:p>
        </w:tc>
        <w:tc>
          <w:tcPr>
            <w:tcW w:w="1179" w:type="dxa"/>
            <w:tcBorders>
              <w:top w:val="nil"/>
              <w:left w:val="nil"/>
              <w:bottom w:val="nil"/>
              <w:right w:val="nil"/>
            </w:tcBorders>
            <w:noWrap w:val="0"/>
            <w:tcMar>
              <w:top w:w="90" w:type="dxa"/>
              <w:left w:w="90" w:type="dxa"/>
              <w:bottom w:w="90" w:type="dxa"/>
              <w:right w:w="90" w:type="dxa"/>
            </w:tcMar>
            <w:vAlign w:val="center"/>
          </w:tcPr>
          <w:p w14:paraId="095BE8FD">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2281" w:type="dxa"/>
            <w:tcBorders>
              <w:top w:val="nil"/>
              <w:left w:val="nil"/>
              <w:bottom w:val="nil"/>
              <w:right w:val="nil"/>
            </w:tcBorders>
            <w:noWrap w:val="0"/>
            <w:tcMar>
              <w:top w:w="90" w:type="dxa"/>
              <w:left w:w="90" w:type="dxa"/>
              <w:bottom w:w="90" w:type="dxa"/>
              <w:right w:w="90" w:type="dxa"/>
            </w:tcMar>
            <w:vAlign w:val="center"/>
          </w:tcPr>
          <w:p w14:paraId="4670B77C">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长句自动进入意图确认，用户可切换模式</w:t>
            </w:r>
          </w:p>
        </w:tc>
      </w:tr>
      <w:tr w14:paraId="500FAA5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90" w:type="dxa"/>
              <w:left w:w="90" w:type="dxa"/>
              <w:bottom w:w="90" w:type="dxa"/>
              <w:right w:w="90" w:type="dxa"/>
            </w:tcMar>
            <w:vAlign w:val="center"/>
          </w:tcPr>
          <w:p w14:paraId="4D478D08">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比较入口</w:t>
            </w:r>
          </w:p>
        </w:tc>
        <w:tc>
          <w:tcPr>
            <w:tcW w:w="0" w:type="auto"/>
            <w:tcBorders>
              <w:top w:val="nil"/>
              <w:left w:val="nil"/>
              <w:bottom w:val="nil"/>
              <w:right w:val="nil"/>
            </w:tcBorders>
            <w:noWrap w:val="0"/>
            <w:tcMar>
              <w:top w:w="90" w:type="dxa"/>
              <w:left w:w="90" w:type="dxa"/>
              <w:bottom w:w="90" w:type="dxa"/>
              <w:right w:w="90" w:type="dxa"/>
            </w:tcMar>
            <w:vAlign w:val="center"/>
          </w:tcPr>
          <w:p w14:paraId="71141C2D">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/compare/current</w:t>
            </w:r>
          </w:p>
        </w:tc>
        <w:tc>
          <w:tcPr>
            <w:tcW w:w="0" w:type="auto"/>
            <w:tcBorders>
              <w:top w:val="nil"/>
              <w:left w:val="nil"/>
              <w:bottom w:val="nil"/>
              <w:right w:val="nil"/>
            </w:tcBorders>
            <w:noWrap w:val="0"/>
            <w:tcMar>
              <w:top w:w="90" w:type="dxa"/>
              <w:left w:w="90" w:type="dxa"/>
              <w:bottom w:w="90" w:type="dxa"/>
              <w:right w:w="90" w:type="dxa"/>
            </w:tcMar>
            <w:vAlign w:val="center"/>
          </w:tcPr>
          <w:p w14:paraId="31FC9EDF">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查看当前已选作品并进入比较</w:t>
            </w:r>
          </w:p>
        </w:tc>
        <w:tc>
          <w:tcPr>
            <w:tcW w:w="1179" w:type="dxa"/>
            <w:tcBorders>
              <w:top w:val="nil"/>
              <w:left w:val="nil"/>
              <w:bottom w:val="nil"/>
              <w:right w:val="nil"/>
            </w:tcBorders>
            <w:noWrap w:val="0"/>
            <w:tcMar>
              <w:top w:w="90" w:type="dxa"/>
              <w:left w:w="90" w:type="dxa"/>
              <w:bottom w:w="90" w:type="dxa"/>
              <w:right w:w="90" w:type="dxa"/>
            </w:tcMar>
            <w:vAlign w:val="center"/>
          </w:tcPr>
          <w:p w14:paraId="4B058381">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2281" w:type="dxa"/>
            <w:tcBorders>
              <w:top w:val="nil"/>
              <w:left w:val="nil"/>
              <w:bottom w:val="nil"/>
              <w:right w:val="nil"/>
            </w:tcBorders>
            <w:noWrap w:val="0"/>
            <w:tcMar>
              <w:top w:w="90" w:type="dxa"/>
              <w:left w:w="90" w:type="dxa"/>
              <w:bottom w:w="90" w:type="dxa"/>
              <w:right w:w="90" w:type="dxa"/>
            </w:tcMar>
            <w:vAlign w:val="center"/>
          </w:tcPr>
          <w:p w14:paraId="1A206704">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未登录可临时保存；登录后跨设备保存</w:t>
            </w:r>
          </w:p>
        </w:tc>
      </w:tr>
      <w:tr w14:paraId="54AAAF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90" w:type="dxa"/>
              <w:left w:w="90" w:type="dxa"/>
              <w:bottom w:w="90" w:type="dxa"/>
              <w:right w:w="90" w:type="dxa"/>
            </w:tcMar>
            <w:vAlign w:val="center"/>
          </w:tcPr>
          <w:p w14:paraId="03A88863">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发布作品</w:t>
            </w:r>
          </w:p>
        </w:tc>
        <w:tc>
          <w:tcPr>
            <w:tcW w:w="0" w:type="auto"/>
            <w:tcBorders>
              <w:top w:val="nil"/>
              <w:left w:val="nil"/>
              <w:bottom w:val="nil"/>
              <w:right w:val="nil"/>
            </w:tcBorders>
            <w:noWrap w:val="0"/>
            <w:tcMar>
              <w:top w:w="90" w:type="dxa"/>
              <w:left w:w="90" w:type="dxa"/>
              <w:bottom w:w="90" w:type="dxa"/>
              <w:right w:w="90" w:type="dxa"/>
            </w:tcMar>
            <w:vAlign w:val="center"/>
          </w:tcPr>
          <w:p w14:paraId="79B7E116">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/submit</w:t>
            </w:r>
          </w:p>
        </w:tc>
        <w:tc>
          <w:tcPr>
            <w:tcW w:w="0" w:type="auto"/>
            <w:tcBorders>
              <w:top w:val="nil"/>
              <w:left w:val="nil"/>
              <w:bottom w:val="nil"/>
              <w:right w:val="nil"/>
            </w:tcBorders>
            <w:noWrap w:val="0"/>
            <w:tcMar>
              <w:top w:w="90" w:type="dxa"/>
              <w:left w:w="90" w:type="dxa"/>
              <w:bottom w:w="90" w:type="dxa"/>
              <w:right w:w="90" w:type="dxa"/>
            </w:tcMar>
            <w:vAlign w:val="center"/>
          </w:tcPr>
          <w:p w14:paraId="0CE2314D">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提交新作品；地址查重发现已有档案时优先查看，作者可继续验证身份以获得管理权限</w:t>
            </w:r>
          </w:p>
        </w:tc>
        <w:tc>
          <w:tcPr>
            <w:tcW w:w="1179" w:type="dxa"/>
            <w:tcBorders>
              <w:top w:val="nil"/>
              <w:left w:val="nil"/>
              <w:bottom w:val="nil"/>
              <w:right w:val="nil"/>
            </w:tcBorders>
            <w:noWrap w:val="0"/>
            <w:tcMar>
              <w:top w:w="90" w:type="dxa"/>
              <w:left w:w="90" w:type="dxa"/>
              <w:bottom w:w="90" w:type="dxa"/>
              <w:right w:w="90" w:type="dxa"/>
            </w:tcMar>
            <w:vAlign w:val="center"/>
          </w:tcPr>
          <w:p w14:paraId="11F82C00">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2281" w:type="dxa"/>
            <w:tcBorders>
              <w:top w:val="nil"/>
              <w:left w:val="nil"/>
              <w:bottom w:val="nil"/>
              <w:right w:val="nil"/>
            </w:tcBorders>
            <w:noWrap w:val="0"/>
            <w:tcMar>
              <w:top w:w="90" w:type="dxa"/>
              <w:left w:w="90" w:type="dxa"/>
              <w:bottom w:w="90" w:type="dxa"/>
              <w:right w:w="90" w:type="dxa"/>
            </w:tcMar>
            <w:vAlign w:val="center"/>
          </w:tcPr>
          <w:p w14:paraId="68BC43D7">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输入地址后先查重</w:t>
            </w:r>
          </w:p>
        </w:tc>
      </w:tr>
      <w:tr w14:paraId="7697E1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90" w:type="dxa"/>
              <w:left w:w="90" w:type="dxa"/>
              <w:bottom w:w="90" w:type="dxa"/>
              <w:right w:w="90" w:type="dxa"/>
            </w:tcMar>
            <w:vAlign w:val="center"/>
          </w:tcPr>
          <w:p w14:paraId="3652235E">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通知</w:t>
            </w:r>
          </w:p>
        </w:tc>
        <w:tc>
          <w:tcPr>
            <w:tcW w:w="0" w:type="auto"/>
            <w:tcBorders>
              <w:top w:val="nil"/>
              <w:left w:val="nil"/>
              <w:bottom w:val="nil"/>
              <w:right w:val="nil"/>
            </w:tcBorders>
            <w:noWrap w:val="0"/>
            <w:tcMar>
              <w:top w:w="90" w:type="dxa"/>
              <w:left w:w="90" w:type="dxa"/>
              <w:bottom w:w="90" w:type="dxa"/>
              <w:right w:w="90" w:type="dxa"/>
            </w:tcMar>
            <w:vAlign w:val="center"/>
          </w:tcPr>
          <w:p w14:paraId="7B5AE921">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/notifications</w:t>
            </w:r>
          </w:p>
        </w:tc>
        <w:tc>
          <w:tcPr>
            <w:tcW w:w="0" w:type="auto"/>
            <w:tcBorders>
              <w:top w:val="nil"/>
              <w:left w:val="nil"/>
              <w:bottom w:val="nil"/>
              <w:right w:val="nil"/>
            </w:tcBorders>
            <w:noWrap w:val="0"/>
            <w:tcMar>
              <w:top w:w="90" w:type="dxa"/>
              <w:left w:w="90" w:type="dxa"/>
              <w:bottom w:w="90" w:type="dxa"/>
              <w:right w:w="90" w:type="dxa"/>
            </w:tcMar>
            <w:vAlign w:val="center"/>
          </w:tcPr>
          <w:p w14:paraId="6C17637B">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查看关注作品更新、评论回复和审核结果</w:t>
            </w:r>
          </w:p>
        </w:tc>
        <w:tc>
          <w:tcPr>
            <w:tcW w:w="1179" w:type="dxa"/>
            <w:tcBorders>
              <w:top w:val="nil"/>
              <w:left w:val="nil"/>
              <w:bottom w:val="nil"/>
              <w:right w:val="nil"/>
            </w:tcBorders>
            <w:noWrap w:val="0"/>
            <w:tcMar>
              <w:top w:w="90" w:type="dxa"/>
              <w:left w:w="90" w:type="dxa"/>
              <w:bottom w:w="90" w:type="dxa"/>
              <w:right w:w="90" w:type="dxa"/>
            </w:tcMar>
            <w:vAlign w:val="center"/>
          </w:tcPr>
          <w:p w14:paraId="0A3C9865">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2281" w:type="dxa"/>
            <w:tcBorders>
              <w:top w:val="nil"/>
              <w:left w:val="nil"/>
              <w:bottom w:val="nil"/>
              <w:right w:val="nil"/>
            </w:tcBorders>
            <w:noWrap w:val="0"/>
            <w:tcMar>
              <w:top w:w="90" w:type="dxa"/>
              <w:left w:w="90" w:type="dxa"/>
              <w:bottom w:w="90" w:type="dxa"/>
              <w:right w:w="90" w:type="dxa"/>
            </w:tcMar>
            <w:vAlign w:val="center"/>
          </w:tcPr>
          <w:p w14:paraId="39EEEDD7">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P0 仅高价值通知</w:t>
            </w:r>
          </w:p>
        </w:tc>
      </w:tr>
      <w:tr w14:paraId="050496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87" w:type="dxa"/>
            <w:tcBorders>
              <w:top w:val="nil"/>
              <w:left w:val="nil"/>
              <w:bottom w:val="single" w:color="auto" w:sz="12" w:space="0"/>
              <w:right w:val="nil"/>
            </w:tcBorders>
            <w:noWrap w:val="0"/>
            <w:tcMar>
              <w:top w:w="90" w:type="dxa"/>
              <w:left w:w="90" w:type="dxa"/>
              <w:bottom w:w="90" w:type="dxa"/>
              <w:right w:w="90" w:type="dxa"/>
            </w:tcMar>
            <w:vAlign w:val="center"/>
          </w:tcPr>
          <w:p w14:paraId="5332FEA7">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个人头像</w:t>
            </w:r>
          </w:p>
        </w:tc>
        <w:tc>
          <w:tcPr>
            <w:tcW w:w="1861" w:type="dxa"/>
            <w:tcBorders>
              <w:top w:val="nil"/>
              <w:left w:val="nil"/>
              <w:bottom w:val="single" w:color="auto" w:sz="12" w:space="0"/>
              <w:right w:val="nil"/>
            </w:tcBorders>
            <w:noWrap w:val="0"/>
            <w:tcMar>
              <w:top w:w="90" w:type="dxa"/>
              <w:left w:w="90" w:type="dxa"/>
              <w:bottom w:w="90" w:type="dxa"/>
              <w:right w:w="90" w:type="dxa"/>
            </w:tcMar>
            <w:vAlign w:val="center"/>
          </w:tcPr>
          <w:p w14:paraId="53C64903">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/me</w:t>
            </w:r>
          </w:p>
        </w:tc>
        <w:tc>
          <w:tcPr>
            <w:tcW w:w="3016" w:type="dxa"/>
            <w:tcBorders>
              <w:top w:val="nil"/>
              <w:left w:val="nil"/>
              <w:bottom w:val="single" w:color="auto" w:sz="12" w:space="0"/>
              <w:right w:val="nil"/>
            </w:tcBorders>
            <w:noWrap w:val="0"/>
            <w:tcMar>
              <w:top w:w="90" w:type="dxa"/>
              <w:left w:w="90" w:type="dxa"/>
              <w:bottom w:w="90" w:type="dxa"/>
              <w:right w:w="90" w:type="dxa"/>
            </w:tcMar>
            <w:vAlign w:val="center"/>
          </w:tcPr>
          <w:p w14:paraId="6474C0C9">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管理收藏、关注、比较、草稿、作品和身份验证记录</w:t>
            </w:r>
          </w:p>
        </w:tc>
        <w:tc>
          <w:tcPr>
            <w:tcW w:w="1179" w:type="dxa"/>
            <w:tcBorders>
              <w:top w:val="nil"/>
              <w:left w:val="nil"/>
              <w:bottom w:val="single" w:color="auto" w:sz="12" w:space="0"/>
              <w:right w:val="nil"/>
            </w:tcBorders>
            <w:noWrap w:val="0"/>
            <w:tcMar>
              <w:top w:w="90" w:type="dxa"/>
              <w:left w:w="90" w:type="dxa"/>
              <w:bottom w:w="90" w:type="dxa"/>
              <w:right w:w="90" w:type="dxa"/>
            </w:tcMar>
            <w:vAlign w:val="center"/>
          </w:tcPr>
          <w:p w14:paraId="4890A485">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2281" w:type="dxa"/>
            <w:tcBorders>
              <w:top w:val="nil"/>
              <w:left w:val="nil"/>
              <w:bottom w:val="single" w:color="auto" w:sz="12" w:space="0"/>
              <w:right w:val="nil"/>
            </w:tcBorders>
            <w:noWrap w:val="0"/>
            <w:tcMar>
              <w:top w:w="90" w:type="dxa"/>
              <w:left w:w="90" w:type="dxa"/>
              <w:bottom w:w="90" w:type="dxa"/>
              <w:right w:w="90" w:type="dxa"/>
            </w:tcMar>
            <w:vAlign w:val="center"/>
          </w:tcPr>
          <w:p w14:paraId="7A09EE0C">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未登录显示登录入口</w:t>
            </w:r>
          </w:p>
        </w:tc>
      </w:tr>
    </w:tbl>
    <w:p w14:paraId="5230B72C">
      <w:pPr>
        <w:spacing w:after="0"/>
      </w:pPr>
    </w:p>
    <w:p w14:paraId="61398B5C">
      <w:pPr>
        <w:pStyle w:val="4"/>
        <w:keepNext/>
        <w:spacing w:before="180" w:after="80"/>
      </w:pPr>
      <w:r>
        <w:rPr>
          <w:rFonts w:hint="eastAsia" w:ascii="黑体" w:hAnsi="黑体" w:eastAsia="黑体"/>
          <w:b w:val="0"/>
          <w:color w:val="000000"/>
          <w:sz w:val="30"/>
          <w:lang w:val="en-US" w:eastAsia="zh-CN"/>
        </w:rPr>
        <w:t>2</w:t>
      </w:r>
      <w:r>
        <w:rPr>
          <w:rFonts w:ascii="黑体" w:hAnsi="黑体" w:eastAsia="黑体"/>
          <w:b w:val="0"/>
          <w:color w:val="000000"/>
          <w:sz w:val="30"/>
        </w:rPr>
        <w:t>. 登录前后导航差异</w:t>
      </w:r>
    </w:p>
    <w:p w14:paraId="038B09CF">
      <w:pPr>
        <w:keepNext/>
        <w:spacing w:before="120" w:after="60"/>
        <w:jc w:val="center"/>
      </w:pPr>
      <w:r>
        <w:rPr>
          <w:rFonts w:ascii="宋体" w:hAnsi="宋体" w:eastAsia="宋体"/>
          <w:b w:val="0"/>
          <w:color w:val="000000"/>
          <w:sz w:val="21"/>
        </w:rPr>
        <w:t>表 4 导航权限与保留策略</w:t>
      </w:r>
    </w:p>
    <w:tbl>
      <w:tblPr>
        <w:tblStyle w:val="33"/>
        <w:tblW w:w="907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56"/>
        <w:gridCol w:w="2816"/>
        <w:gridCol w:w="1937"/>
        <w:gridCol w:w="2663"/>
      </w:tblGrid>
      <w:tr w14:paraId="52F5F9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56"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31E6B155">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动作</w:t>
            </w:r>
          </w:p>
        </w:tc>
        <w:tc>
          <w:tcPr>
            <w:tcW w:w="0" w:type="auto"/>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3E54C5DF">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未登录处理</w:t>
            </w:r>
          </w:p>
        </w:tc>
        <w:tc>
          <w:tcPr>
            <w:tcW w:w="1937"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6F4EC1F7">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登录后处理</w:t>
            </w:r>
          </w:p>
        </w:tc>
        <w:tc>
          <w:tcPr>
            <w:tcW w:w="2663"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125F9551">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数据保留</w:t>
            </w:r>
          </w:p>
        </w:tc>
      </w:tr>
      <w:tr w14:paraId="549D9A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56" w:type="dxa"/>
            <w:tcBorders>
              <w:top w:val="single" w:color="auto" w:sz="4" w:space="0"/>
              <w:left w:val="nil"/>
              <w:bottom w:val="nil"/>
              <w:right w:val="nil"/>
            </w:tcBorders>
            <w:noWrap w:val="0"/>
            <w:tcMar>
              <w:top w:w="90" w:type="dxa"/>
              <w:left w:w="90" w:type="dxa"/>
              <w:bottom w:w="90" w:type="dxa"/>
              <w:right w:w="90" w:type="dxa"/>
            </w:tcMar>
            <w:vAlign w:val="center"/>
          </w:tcPr>
          <w:p w14:paraId="0882EE5B">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浏览、搜索、查看详情</w:t>
            </w:r>
          </w:p>
        </w:tc>
        <w:tc>
          <w:tcPr>
            <w:tcW w:w="0" w:type="auto"/>
            <w:tcBorders>
              <w:top w:val="single" w:color="auto" w:sz="4" w:space="0"/>
              <w:left w:val="nil"/>
              <w:bottom w:val="nil"/>
              <w:right w:val="nil"/>
            </w:tcBorders>
            <w:noWrap w:val="0"/>
            <w:tcMar>
              <w:top w:w="90" w:type="dxa"/>
              <w:left w:w="90" w:type="dxa"/>
              <w:bottom w:w="90" w:type="dxa"/>
              <w:right w:w="90" w:type="dxa"/>
            </w:tcMar>
            <w:vAlign w:val="center"/>
          </w:tcPr>
          <w:p w14:paraId="3D395A35">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完整开放</w:t>
            </w:r>
          </w:p>
        </w:tc>
        <w:tc>
          <w:tcPr>
            <w:tcW w:w="1937" w:type="dxa"/>
            <w:tcBorders>
              <w:top w:val="single" w:color="auto" w:sz="4" w:space="0"/>
              <w:left w:val="nil"/>
              <w:bottom w:val="nil"/>
              <w:right w:val="nil"/>
            </w:tcBorders>
            <w:noWrap w:val="0"/>
            <w:tcMar>
              <w:top w:w="90" w:type="dxa"/>
              <w:left w:w="90" w:type="dxa"/>
              <w:bottom w:w="90" w:type="dxa"/>
              <w:right w:w="90" w:type="dxa"/>
            </w:tcMar>
            <w:vAlign w:val="center"/>
          </w:tcPr>
          <w:p w14:paraId="53A9728B">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完整开放</w:t>
            </w:r>
          </w:p>
        </w:tc>
        <w:tc>
          <w:tcPr>
            <w:tcW w:w="2663" w:type="dxa"/>
            <w:tcBorders>
              <w:top w:val="single" w:color="auto" w:sz="4" w:space="0"/>
              <w:left w:val="nil"/>
              <w:bottom w:val="nil"/>
              <w:right w:val="nil"/>
            </w:tcBorders>
            <w:noWrap w:val="0"/>
            <w:tcMar>
              <w:top w:w="90" w:type="dxa"/>
              <w:left w:w="90" w:type="dxa"/>
              <w:bottom w:w="90" w:type="dxa"/>
              <w:right w:w="90" w:type="dxa"/>
            </w:tcMar>
            <w:vAlign w:val="center"/>
          </w:tcPr>
          <w:p w14:paraId="49A9A239">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匿名会话记录来源与作品行为</w:t>
            </w:r>
          </w:p>
        </w:tc>
      </w:tr>
      <w:tr w14:paraId="386D7B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56" w:type="dxa"/>
            <w:tcBorders>
              <w:top w:val="nil"/>
              <w:left w:val="nil"/>
              <w:bottom w:val="nil"/>
              <w:right w:val="nil"/>
            </w:tcBorders>
            <w:noWrap w:val="0"/>
            <w:tcMar>
              <w:top w:w="90" w:type="dxa"/>
              <w:left w:w="90" w:type="dxa"/>
              <w:bottom w:w="90" w:type="dxa"/>
              <w:right w:w="90" w:type="dxa"/>
            </w:tcMar>
            <w:vAlign w:val="center"/>
          </w:tcPr>
          <w:p w14:paraId="2EE21529">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加入比较</w:t>
            </w:r>
          </w:p>
        </w:tc>
        <w:tc>
          <w:tcPr>
            <w:tcW w:w="0" w:type="auto"/>
            <w:tcBorders>
              <w:top w:val="nil"/>
              <w:left w:val="nil"/>
              <w:bottom w:val="nil"/>
              <w:right w:val="nil"/>
            </w:tcBorders>
            <w:noWrap w:val="0"/>
            <w:tcMar>
              <w:top w:w="90" w:type="dxa"/>
              <w:left w:w="90" w:type="dxa"/>
              <w:bottom w:w="90" w:type="dxa"/>
              <w:right w:w="90" w:type="dxa"/>
            </w:tcMar>
            <w:vAlign w:val="center"/>
          </w:tcPr>
          <w:p w14:paraId="2F9C89F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本地会话保存二至五个作品</w:t>
            </w:r>
          </w:p>
        </w:tc>
        <w:tc>
          <w:tcPr>
            <w:tcW w:w="1937" w:type="dxa"/>
            <w:tcBorders>
              <w:top w:val="nil"/>
              <w:left w:val="nil"/>
              <w:bottom w:val="nil"/>
              <w:right w:val="nil"/>
            </w:tcBorders>
            <w:noWrap w:val="0"/>
            <w:tcMar>
              <w:top w:w="90" w:type="dxa"/>
              <w:left w:w="90" w:type="dxa"/>
              <w:bottom w:w="90" w:type="dxa"/>
              <w:right w:w="90" w:type="dxa"/>
            </w:tcMar>
            <w:vAlign w:val="center"/>
          </w:tcPr>
          <w:p w14:paraId="7065016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写入比较草稿并可跨设备继续</w:t>
            </w:r>
          </w:p>
        </w:tc>
        <w:tc>
          <w:tcPr>
            <w:tcW w:w="2663" w:type="dxa"/>
            <w:tcBorders>
              <w:top w:val="nil"/>
              <w:left w:val="nil"/>
              <w:bottom w:val="nil"/>
              <w:right w:val="nil"/>
            </w:tcBorders>
            <w:noWrap w:val="0"/>
            <w:tcMar>
              <w:top w:w="90" w:type="dxa"/>
              <w:left w:w="90" w:type="dxa"/>
              <w:bottom w:w="90" w:type="dxa"/>
              <w:right w:w="90" w:type="dxa"/>
            </w:tcMar>
            <w:vAlign w:val="center"/>
          </w:tcPr>
          <w:p w14:paraId="40CC805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登录后合并匿名比较</w:t>
            </w:r>
          </w:p>
        </w:tc>
      </w:tr>
      <w:tr w14:paraId="724A607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56" w:type="dxa"/>
            <w:tcBorders>
              <w:top w:val="nil"/>
              <w:left w:val="nil"/>
              <w:bottom w:val="nil"/>
              <w:right w:val="nil"/>
            </w:tcBorders>
            <w:noWrap w:val="0"/>
            <w:tcMar>
              <w:top w:w="90" w:type="dxa"/>
              <w:left w:w="90" w:type="dxa"/>
              <w:bottom w:w="90" w:type="dxa"/>
              <w:right w:w="90" w:type="dxa"/>
            </w:tcMar>
            <w:vAlign w:val="center"/>
          </w:tcPr>
          <w:p w14:paraId="024F3EC2">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收藏、关注更新、评论</w:t>
            </w:r>
          </w:p>
        </w:tc>
        <w:tc>
          <w:tcPr>
            <w:tcW w:w="0" w:type="auto"/>
            <w:tcBorders>
              <w:top w:val="nil"/>
              <w:left w:val="nil"/>
              <w:bottom w:val="nil"/>
              <w:right w:val="nil"/>
            </w:tcBorders>
            <w:noWrap w:val="0"/>
            <w:tcMar>
              <w:top w:w="90" w:type="dxa"/>
              <w:left w:w="90" w:type="dxa"/>
              <w:bottom w:w="90" w:type="dxa"/>
              <w:right w:w="90" w:type="dxa"/>
            </w:tcMar>
            <w:vAlign w:val="center"/>
          </w:tcPr>
          <w:p w14:paraId="65FD2629">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弹出登录层，保留当前页面和待执行动作</w:t>
            </w:r>
          </w:p>
        </w:tc>
        <w:tc>
          <w:tcPr>
            <w:tcW w:w="1937" w:type="dxa"/>
            <w:tcBorders>
              <w:top w:val="nil"/>
              <w:left w:val="nil"/>
              <w:bottom w:val="nil"/>
              <w:right w:val="nil"/>
            </w:tcBorders>
            <w:noWrap w:val="0"/>
            <w:tcMar>
              <w:top w:w="90" w:type="dxa"/>
              <w:left w:w="90" w:type="dxa"/>
              <w:bottom w:w="90" w:type="dxa"/>
              <w:right w:w="90" w:type="dxa"/>
            </w:tcMar>
            <w:vAlign w:val="center"/>
          </w:tcPr>
          <w:p w14:paraId="767C7EED">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直接执行</w:t>
            </w:r>
          </w:p>
        </w:tc>
        <w:tc>
          <w:tcPr>
            <w:tcW w:w="2663" w:type="dxa"/>
            <w:tcBorders>
              <w:top w:val="nil"/>
              <w:left w:val="nil"/>
              <w:bottom w:val="nil"/>
              <w:right w:val="nil"/>
            </w:tcBorders>
            <w:noWrap w:val="0"/>
            <w:tcMar>
              <w:top w:w="90" w:type="dxa"/>
              <w:left w:w="90" w:type="dxa"/>
              <w:bottom w:w="90" w:type="dxa"/>
              <w:right w:w="90" w:type="dxa"/>
            </w:tcMar>
            <w:vAlign w:val="center"/>
          </w:tcPr>
          <w:p w14:paraId="4512EEB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登录完成后自动回放一次动作</w:t>
            </w:r>
          </w:p>
        </w:tc>
      </w:tr>
      <w:tr w14:paraId="7B7189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56" w:type="dxa"/>
            <w:tcBorders>
              <w:top w:val="nil"/>
              <w:left w:val="nil"/>
              <w:bottom w:val="nil"/>
              <w:right w:val="nil"/>
            </w:tcBorders>
            <w:noWrap w:val="0"/>
            <w:tcMar>
              <w:top w:w="90" w:type="dxa"/>
              <w:left w:w="90" w:type="dxa"/>
              <w:bottom w:w="90" w:type="dxa"/>
              <w:right w:w="90" w:type="dxa"/>
            </w:tcMar>
            <w:vAlign w:val="center"/>
          </w:tcPr>
          <w:p w14:paraId="590EF79A">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访问复用资产</w:t>
            </w:r>
          </w:p>
        </w:tc>
        <w:tc>
          <w:tcPr>
            <w:tcW w:w="0" w:type="auto"/>
            <w:tcBorders>
              <w:top w:val="nil"/>
              <w:left w:val="nil"/>
              <w:bottom w:val="nil"/>
              <w:right w:val="nil"/>
            </w:tcBorders>
            <w:noWrap w:val="0"/>
            <w:tcMar>
              <w:top w:w="90" w:type="dxa"/>
              <w:left w:w="90" w:type="dxa"/>
              <w:bottom w:w="90" w:type="dxa"/>
              <w:right w:w="90" w:type="dxa"/>
            </w:tcMar>
            <w:vAlign w:val="center"/>
          </w:tcPr>
          <w:p w14:paraId="45630EF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允许访问并记录匿名点击</w:t>
            </w:r>
          </w:p>
        </w:tc>
        <w:tc>
          <w:tcPr>
            <w:tcW w:w="1937" w:type="dxa"/>
            <w:tcBorders>
              <w:top w:val="nil"/>
              <w:left w:val="nil"/>
              <w:bottom w:val="nil"/>
              <w:right w:val="nil"/>
            </w:tcBorders>
            <w:noWrap w:val="0"/>
            <w:tcMar>
              <w:top w:w="90" w:type="dxa"/>
              <w:left w:w="90" w:type="dxa"/>
              <w:bottom w:w="90" w:type="dxa"/>
              <w:right w:w="90" w:type="dxa"/>
            </w:tcMar>
            <w:vAlign w:val="center"/>
          </w:tcPr>
          <w:p w14:paraId="1B78DF34">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允许访问并关联用户</w:t>
            </w:r>
          </w:p>
        </w:tc>
        <w:tc>
          <w:tcPr>
            <w:tcW w:w="2663" w:type="dxa"/>
            <w:tcBorders>
              <w:top w:val="nil"/>
              <w:left w:val="nil"/>
              <w:bottom w:val="nil"/>
              <w:right w:val="nil"/>
            </w:tcBorders>
            <w:noWrap w:val="0"/>
            <w:tcMar>
              <w:top w:w="90" w:type="dxa"/>
              <w:left w:w="90" w:type="dxa"/>
              <w:bottom w:w="90" w:type="dxa"/>
              <w:right w:w="90" w:type="dxa"/>
            </w:tcMar>
            <w:vAlign w:val="center"/>
          </w:tcPr>
          <w:p w14:paraId="492D6F70">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保留作品、资产、来源页面和查询意图</w:t>
            </w:r>
          </w:p>
        </w:tc>
      </w:tr>
      <w:tr w14:paraId="5BCBB4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56" w:type="dxa"/>
            <w:tcBorders>
              <w:top w:val="nil"/>
              <w:left w:val="nil"/>
              <w:bottom w:val="nil"/>
              <w:right w:val="nil"/>
            </w:tcBorders>
            <w:noWrap w:val="0"/>
            <w:tcMar>
              <w:top w:w="90" w:type="dxa"/>
              <w:left w:w="90" w:type="dxa"/>
              <w:bottom w:w="90" w:type="dxa"/>
              <w:right w:w="90" w:type="dxa"/>
            </w:tcMar>
            <w:vAlign w:val="center"/>
          </w:tcPr>
          <w:p w14:paraId="53095907">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决策记录</w:t>
            </w:r>
          </w:p>
        </w:tc>
        <w:tc>
          <w:tcPr>
            <w:tcW w:w="0" w:type="auto"/>
            <w:tcBorders>
              <w:top w:val="nil"/>
              <w:left w:val="nil"/>
              <w:bottom w:val="nil"/>
              <w:right w:val="nil"/>
            </w:tcBorders>
            <w:noWrap w:val="0"/>
            <w:tcMar>
              <w:top w:w="90" w:type="dxa"/>
              <w:left w:w="90" w:type="dxa"/>
              <w:bottom w:w="90" w:type="dxa"/>
              <w:right w:w="90" w:type="dxa"/>
            </w:tcMar>
            <w:vAlign w:val="center"/>
          </w:tcPr>
          <w:p w14:paraId="02F2DF90">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允许先填写，提交时要求登录</w:t>
            </w:r>
          </w:p>
        </w:tc>
        <w:tc>
          <w:tcPr>
            <w:tcW w:w="1937" w:type="dxa"/>
            <w:tcBorders>
              <w:top w:val="nil"/>
              <w:left w:val="nil"/>
              <w:bottom w:val="nil"/>
              <w:right w:val="nil"/>
            </w:tcBorders>
            <w:noWrap w:val="0"/>
            <w:tcMar>
              <w:top w:w="90" w:type="dxa"/>
              <w:left w:w="90" w:type="dxa"/>
              <w:bottom w:w="90" w:type="dxa"/>
              <w:right w:w="90" w:type="dxa"/>
            </w:tcMar>
            <w:vAlign w:val="center"/>
          </w:tcPr>
          <w:p w14:paraId="4E81601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保存到比较历史</w:t>
            </w:r>
          </w:p>
        </w:tc>
        <w:tc>
          <w:tcPr>
            <w:tcW w:w="2663" w:type="dxa"/>
            <w:tcBorders>
              <w:top w:val="nil"/>
              <w:left w:val="nil"/>
              <w:bottom w:val="nil"/>
              <w:right w:val="nil"/>
            </w:tcBorders>
            <w:noWrap w:val="0"/>
            <w:tcMar>
              <w:top w:w="90" w:type="dxa"/>
              <w:left w:w="90" w:type="dxa"/>
              <w:bottom w:w="90" w:type="dxa"/>
              <w:right w:w="90" w:type="dxa"/>
            </w:tcMar>
            <w:vAlign w:val="center"/>
          </w:tcPr>
          <w:p w14:paraId="651B49F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登录完成后保留已填内容</w:t>
            </w:r>
          </w:p>
        </w:tc>
      </w:tr>
      <w:tr w14:paraId="2FC860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56" w:type="dxa"/>
            <w:tcBorders>
              <w:top w:val="nil"/>
              <w:left w:val="nil"/>
              <w:bottom w:val="single" w:color="auto" w:sz="12" w:space="0"/>
              <w:right w:val="nil"/>
            </w:tcBorders>
            <w:noWrap w:val="0"/>
            <w:tcMar>
              <w:top w:w="90" w:type="dxa"/>
              <w:left w:w="90" w:type="dxa"/>
              <w:bottom w:w="90" w:type="dxa"/>
              <w:right w:w="90" w:type="dxa"/>
            </w:tcMar>
            <w:vAlign w:val="center"/>
          </w:tcPr>
          <w:p w14:paraId="231AACC5">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发布、身份验证、更新</w:t>
            </w:r>
          </w:p>
        </w:tc>
        <w:tc>
          <w:tcPr>
            <w:tcW w:w="2816" w:type="dxa"/>
            <w:tcBorders>
              <w:top w:val="nil"/>
              <w:left w:val="nil"/>
              <w:bottom w:val="single" w:color="auto" w:sz="12" w:space="0"/>
              <w:right w:val="nil"/>
            </w:tcBorders>
            <w:noWrap w:val="0"/>
            <w:tcMar>
              <w:top w:w="90" w:type="dxa"/>
              <w:left w:w="90" w:type="dxa"/>
              <w:bottom w:w="90" w:type="dxa"/>
              <w:right w:w="90" w:type="dxa"/>
            </w:tcMar>
            <w:vAlign w:val="center"/>
          </w:tcPr>
          <w:p w14:paraId="001DB7E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要求登录</w:t>
            </w:r>
          </w:p>
        </w:tc>
        <w:tc>
          <w:tcPr>
            <w:tcW w:w="1937" w:type="dxa"/>
            <w:tcBorders>
              <w:top w:val="nil"/>
              <w:left w:val="nil"/>
              <w:bottom w:val="single" w:color="auto" w:sz="12" w:space="0"/>
              <w:right w:val="nil"/>
            </w:tcBorders>
            <w:noWrap w:val="0"/>
            <w:tcMar>
              <w:top w:w="90" w:type="dxa"/>
              <w:left w:w="90" w:type="dxa"/>
              <w:bottom w:w="90" w:type="dxa"/>
              <w:right w:w="90" w:type="dxa"/>
            </w:tcMar>
            <w:vAlign w:val="center"/>
          </w:tcPr>
          <w:p w14:paraId="49DDE5C4">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进入发布或低频身份验证流程</w:t>
            </w:r>
          </w:p>
        </w:tc>
        <w:tc>
          <w:tcPr>
            <w:tcW w:w="2663" w:type="dxa"/>
            <w:tcBorders>
              <w:top w:val="nil"/>
              <w:left w:val="nil"/>
              <w:bottom w:val="single" w:color="auto" w:sz="12" w:space="0"/>
              <w:right w:val="nil"/>
            </w:tcBorders>
            <w:noWrap w:val="0"/>
            <w:tcMar>
              <w:top w:w="90" w:type="dxa"/>
              <w:left w:w="90" w:type="dxa"/>
              <w:bottom w:w="90" w:type="dxa"/>
              <w:right w:w="90" w:type="dxa"/>
            </w:tcMar>
            <w:vAlign w:val="center"/>
          </w:tcPr>
          <w:p w14:paraId="66828FB6">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草稿自动保存</w:t>
            </w:r>
          </w:p>
        </w:tc>
      </w:tr>
    </w:tbl>
    <w:p w14:paraId="5C415FAE">
      <w:pPr>
        <w:spacing w:after="0"/>
      </w:pPr>
    </w:p>
    <w:p w14:paraId="61CCB549">
      <w:pPr>
        <w:pStyle w:val="3"/>
        <w:keepNext/>
        <w:spacing w:before="240" w:after="120"/>
      </w:pPr>
      <w:r>
        <w:rPr>
          <w:rFonts w:ascii="黑体" w:hAnsi="黑体" w:eastAsia="黑体"/>
          <w:b/>
          <w:color w:val="000000"/>
          <w:sz w:val="32"/>
        </w:rPr>
        <w:t>五、页面地图</w:t>
      </w:r>
    </w:p>
    <w:p w14:paraId="41096563">
      <w:pPr>
        <w:pStyle w:val="4"/>
        <w:keepNext/>
        <w:spacing w:before="180" w:after="80"/>
      </w:pPr>
      <w:r>
        <w:rPr>
          <w:rFonts w:ascii="黑体" w:hAnsi="黑体" w:eastAsia="黑体"/>
          <w:b w:val="0"/>
          <w:color w:val="000000"/>
          <w:sz w:val="30"/>
        </w:rPr>
        <w:t>1. 前台页面地图</w:t>
      </w:r>
    </w:p>
    <w:p w14:paraId="2DDACFDB">
      <w:pPr>
        <w:keepNext/>
        <w:spacing w:before="120" w:after="60"/>
        <w:jc w:val="center"/>
      </w:pPr>
      <w:r>
        <w:rPr>
          <w:rFonts w:ascii="宋体" w:hAnsi="宋体" w:eastAsia="宋体"/>
          <w:b w:val="0"/>
          <w:color w:val="000000"/>
          <w:sz w:val="21"/>
        </w:rPr>
        <w:t>表 5 前台页面地图</w:t>
      </w:r>
    </w:p>
    <w:tbl>
      <w:tblPr>
        <w:tblStyle w:val="33"/>
        <w:tblW w:w="100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7"/>
        <w:gridCol w:w="1716"/>
        <w:gridCol w:w="2385"/>
        <w:gridCol w:w="1386"/>
        <w:gridCol w:w="2856"/>
        <w:gridCol w:w="968"/>
      </w:tblGrid>
      <w:tr w14:paraId="1B08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57" w:type="dxa"/>
            <w:shd w:val="clear" w:color="auto" w:fill="E7E6E6"/>
            <w:tcMar>
              <w:top w:w="90" w:type="dxa"/>
              <w:left w:w="90" w:type="dxa"/>
              <w:bottom w:w="90" w:type="dxa"/>
              <w:right w:w="90" w:type="dxa"/>
            </w:tcMar>
            <w:vAlign w:val="center"/>
          </w:tcPr>
          <w:p w14:paraId="7E6B069D">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编号</w:t>
            </w:r>
          </w:p>
        </w:tc>
        <w:tc>
          <w:tcPr>
            <w:tcW w:w="0" w:type="auto"/>
            <w:shd w:val="clear" w:color="auto" w:fill="E7E6E6"/>
            <w:tcMar>
              <w:top w:w="90" w:type="dxa"/>
              <w:left w:w="90" w:type="dxa"/>
              <w:bottom w:w="90" w:type="dxa"/>
              <w:right w:w="90" w:type="dxa"/>
            </w:tcMar>
            <w:vAlign w:val="center"/>
          </w:tcPr>
          <w:p w14:paraId="460D45E2">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页面</w:t>
            </w:r>
          </w:p>
        </w:tc>
        <w:tc>
          <w:tcPr>
            <w:tcW w:w="0" w:type="auto"/>
            <w:shd w:val="clear" w:color="auto" w:fill="E7E6E6"/>
            <w:tcMar>
              <w:top w:w="90" w:type="dxa"/>
              <w:left w:w="90" w:type="dxa"/>
              <w:bottom w:w="90" w:type="dxa"/>
              <w:right w:w="90" w:type="dxa"/>
            </w:tcMar>
            <w:vAlign w:val="center"/>
          </w:tcPr>
          <w:p w14:paraId="3151617B">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路由</w:t>
            </w:r>
          </w:p>
        </w:tc>
        <w:tc>
          <w:tcPr>
            <w:tcW w:w="1386" w:type="dxa"/>
            <w:shd w:val="clear" w:color="auto" w:fill="E7E6E6"/>
            <w:tcMar>
              <w:top w:w="90" w:type="dxa"/>
              <w:left w:w="90" w:type="dxa"/>
              <w:bottom w:w="90" w:type="dxa"/>
              <w:right w:w="90" w:type="dxa"/>
            </w:tcMar>
            <w:vAlign w:val="center"/>
          </w:tcPr>
          <w:p w14:paraId="6A66F9FB">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权限</w:t>
            </w:r>
          </w:p>
        </w:tc>
        <w:tc>
          <w:tcPr>
            <w:tcW w:w="2856" w:type="dxa"/>
            <w:shd w:val="clear" w:color="auto" w:fill="E7E6E6"/>
            <w:tcMar>
              <w:top w:w="90" w:type="dxa"/>
              <w:left w:w="90" w:type="dxa"/>
              <w:bottom w:w="90" w:type="dxa"/>
              <w:right w:w="90" w:type="dxa"/>
            </w:tcMar>
            <w:vAlign w:val="center"/>
          </w:tcPr>
          <w:p w14:paraId="5DE3B94B">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核心内容</w:t>
            </w:r>
          </w:p>
        </w:tc>
        <w:tc>
          <w:tcPr>
            <w:tcW w:w="968" w:type="dxa"/>
            <w:shd w:val="clear" w:color="auto" w:fill="E7E6E6"/>
            <w:tcMar>
              <w:top w:w="90" w:type="dxa"/>
              <w:left w:w="90" w:type="dxa"/>
              <w:bottom w:w="90" w:type="dxa"/>
              <w:right w:w="90" w:type="dxa"/>
            </w:tcMar>
            <w:vAlign w:val="center"/>
          </w:tcPr>
          <w:p w14:paraId="2984211A">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优先级</w:t>
            </w:r>
          </w:p>
        </w:tc>
      </w:tr>
      <w:tr w14:paraId="75DF9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17927709">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P01</w:t>
            </w:r>
          </w:p>
        </w:tc>
        <w:tc>
          <w:tcPr>
            <w:tcW w:w="0" w:type="auto"/>
            <w:tcMar>
              <w:top w:w="90" w:type="dxa"/>
              <w:left w:w="90" w:type="dxa"/>
              <w:bottom w:w="90" w:type="dxa"/>
              <w:right w:w="90" w:type="dxa"/>
            </w:tcMar>
            <w:vAlign w:val="center"/>
          </w:tcPr>
          <w:p w14:paraId="0AB9229F">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作品广场</w:t>
            </w:r>
          </w:p>
        </w:tc>
        <w:tc>
          <w:tcPr>
            <w:tcW w:w="0" w:type="auto"/>
            <w:tcMar>
              <w:top w:w="90" w:type="dxa"/>
              <w:left w:w="90" w:type="dxa"/>
              <w:bottom w:w="90" w:type="dxa"/>
              <w:right w:w="90" w:type="dxa"/>
            </w:tcMar>
            <w:vAlign w:val="center"/>
          </w:tcPr>
          <w:p w14:paraId="05B1851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/projects</w:t>
            </w:r>
          </w:p>
        </w:tc>
        <w:tc>
          <w:tcPr>
            <w:tcW w:w="1386" w:type="dxa"/>
            <w:tcMar>
              <w:top w:w="90" w:type="dxa"/>
              <w:left w:w="90" w:type="dxa"/>
              <w:bottom w:w="90" w:type="dxa"/>
              <w:right w:w="90" w:type="dxa"/>
            </w:tcMar>
            <w:vAlign w:val="center"/>
          </w:tcPr>
          <w:p w14:paraId="5705825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公共</w:t>
            </w:r>
          </w:p>
        </w:tc>
        <w:tc>
          <w:tcPr>
            <w:tcW w:w="2856" w:type="dxa"/>
            <w:tcMar>
              <w:top w:w="90" w:type="dxa"/>
              <w:left w:w="90" w:type="dxa"/>
              <w:bottom w:w="90" w:type="dxa"/>
              <w:right w:w="90" w:type="dxa"/>
            </w:tcMar>
            <w:vAlign w:val="center"/>
          </w:tcPr>
          <w:p w14:paraId="71EC083D">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精选、最新、更新、开源、问题探索</w:t>
            </w:r>
          </w:p>
        </w:tc>
        <w:tc>
          <w:tcPr>
            <w:tcW w:w="968" w:type="dxa"/>
            <w:tcMar>
              <w:top w:w="90" w:type="dxa"/>
              <w:left w:w="90" w:type="dxa"/>
              <w:bottom w:w="90" w:type="dxa"/>
              <w:right w:w="90" w:type="dxa"/>
            </w:tcMar>
            <w:vAlign w:val="center"/>
          </w:tcPr>
          <w:p w14:paraId="77969A00">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w:t>
            </w:r>
          </w:p>
        </w:tc>
      </w:tr>
      <w:tr w14:paraId="74DD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6B769A21">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P02</w:t>
            </w:r>
          </w:p>
        </w:tc>
        <w:tc>
          <w:tcPr>
            <w:tcW w:w="0" w:type="auto"/>
            <w:tcMar>
              <w:top w:w="90" w:type="dxa"/>
              <w:left w:w="90" w:type="dxa"/>
              <w:bottom w:w="90" w:type="dxa"/>
              <w:right w:w="90" w:type="dxa"/>
            </w:tcMar>
            <w:vAlign w:val="center"/>
          </w:tcPr>
          <w:p w14:paraId="4423F27B">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分类总览</w:t>
            </w:r>
          </w:p>
        </w:tc>
        <w:tc>
          <w:tcPr>
            <w:tcW w:w="0" w:type="auto"/>
            <w:tcMar>
              <w:top w:w="90" w:type="dxa"/>
              <w:left w:w="90" w:type="dxa"/>
              <w:bottom w:w="90" w:type="dxa"/>
              <w:right w:w="90" w:type="dxa"/>
            </w:tcMar>
            <w:vAlign w:val="center"/>
          </w:tcPr>
          <w:p w14:paraId="0C370F26">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/categories</w:t>
            </w:r>
          </w:p>
        </w:tc>
        <w:tc>
          <w:tcPr>
            <w:tcW w:w="1386" w:type="dxa"/>
            <w:tcMar>
              <w:top w:w="90" w:type="dxa"/>
              <w:left w:w="90" w:type="dxa"/>
              <w:bottom w:w="90" w:type="dxa"/>
              <w:right w:w="90" w:type="dxa"/>
            </w:tcMar>
            <w:vAlign w:val="center"/>
          </w:tcPr>
          <w:p w14:paraId="10FA7CB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公共</w:t>
            </w:r>
          </w:p>
        </w:tc>
        <w:tc>
          <w:tcPr>
            <w:tcW w:w="2856" w:type="dxa"/>
            <w:tcMar>
              <w:top w:w="90" w:type="dxa"/>
              <w:left w:w="90" w:type="dxa"/>
              <w:bottom w:w="90" w:type="dxa"/>
              <w:right w:w="90" w:type="dxa"/>
            </w:tcMar>
            <w:vAlign w:val="center"/>
          </w:tcPr>
          <w:p w14:paraId="48F1F99F">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主分类、专题和子场景入口</w:t>
            </w:r>
          </w:p>
        </w:tc>
        <w:tc>
          <w:tcPr>
            <w:tcW w:w="968" w:type="dxa"/>
            <w:tcMar>
              <w:top w:w="90" w:type="dxa"/>
              <w:left w:w="90" w:type="dxa"/>
              <w:bottom w:w="90" w:type="dxa"/>
              <w:right w:w="90" w:type="dxa"/>
            </w:tcMar>
            <w:vAlign w:val="center"/>
          </w:tcPr>
          <w:p w14:paraId="129BA5EB">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w:t>
            </w:r>
          </w:p>
        </w:tc>
      </w:tr>
      <w:tr w14:paraId="7256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6C1FB02F">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P03</w:t>
            </w:r>
          </w:p>
        </w:tc>
        <w:tc>
          <w:tcPr>
            <w:tcW w:w="0" w:type="auto"/>
            <w:tcMar>
              <w:top w:w="90" w:type="dxa"/>
              <w:left w:w="90" w:type="dxa"/>
              <w:bottom w:w="90" w:type="dxa"/>
              <w:right w:w="90" w:type="dxa"/>
            </w:tcMar>
            <w:vAlign w:val="center"/>
          </w:tcPr>
          <w:p w14:paraId="7990329D">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分类／专题详情</w:t>
            </w:r>
          </w:p>
        </w:tc>
        <w:tc>
          <w:tcPr>
            <w:tcW w:w="0" w:type="auto"/>
            <w:tcMar>
              <w:top w:w="90" w:type="dxa"/>
              <w:left w:w="90" w:type="dxa"/>
              <w:bottom w:w="90" w:type="dxa"/>
              <w:right w:w="90" w:type="dxa"/>
            </w:tcMar>
            <w:vAlign w:val="center"/>
          </w:tcPr>
          <w:p w14:paraId="6C5F596F">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/categories/{slug}</w:t>
            </w:r>
          </w:p>
        </w:tc>
        <w:tc>
          <w:tcPr>
            <w:tcW w:w="1386" w:type="dxa"/>
            <w:tcMar>
              <w:top w:w="90" w:type="dxa"/>
              <w:left w:w="90" w:type="dxa"/>
              <w:bottom w:w="90" w:type="dxa"/>
              <w:right w:w="90" w:type="dxa"/>
            </w:tcMar>
            <w:vAlign w:val="center"/>
          </w:tcPr>
          <w:p w14:paraId="71A9A9C9">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公共</w:t>
            </w:r>
          </w:p>
        </w:tc>
        <w:tc>
          <w:tcPr>
            <w:tcW w:w="2856" w:type="dxa"/>
            <w:tcMar>
              <w:top w:w="90" w:type="dxa"/>
              <w:left w:w="90" w:type="dxa"/>
              <w:bottom w:w="90" w:type="dxa"/>
              <w:right w:w="90" w:type="dxa"/>
            </w:tcMar>
            <w:vAlign w:val="center"/>
          </w:tcPr>
          <w:p w14:paraId="6428390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专题说明、路径、筛选、作品流、资产</w:t>
            </w:r>
          </w:p>
        </w:tc>
        <w:tc>
          <w:tcPr>
            <w:tcW w:w="968" w:type="dxa"/>
            <w:tcMar>
              <w:top w:w="90" w:type="dxa"/>
              <w:left w:w="90" w:type="dxa"/>
              <w:bottom w:w="90" w:type="dxa"/>
              <w:right w:w="90" w:type="dxa"/>
            </w:tcMar>
            <w:vAlign w:val="center"/>
          </w:tcPr>
          <w:p w14:paraId="6569E712">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w:t>
            </w:r>
          </w:p>
        </w:tc>
      </w:tr>
      <w:tr w14:paraId="63C9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2FF9C1FB">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P04</w:t>
            </w:r>
          </w:p>
        </w:tc>
        <w:tc>
          <w:tcPr>
            <w:tcW w:w="0" w:type="auto"/>
            <w:tcMar>
              <w:top w:w="90" w:type="dxa"/>
              <w:left w:w="90" w:type="dxa"/>
              <w:bottom w:w="90" w:type="dxa"/>
              <w:right w:w="90" w:type="dxa"/>
            </w:tcMar>
            <w:vAlign w:val="center"/>
          </w:tcPr>
          <w:p w14:paraId="462ED307">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最新动态</w:t>
            </w:r>
          </w:p>
        </w:tc>
        <w:tc>
          <w:tcPr>
            <w:tcW w:w="0" w:type="auto"/>
            <w:tcMar>
              <w:top w:w="90" w:type="dxa"/>
              <w:left w:w="90" w:type="dxa"/>
              <w:bottom w:w="90" w:type="dxa"/>
              <w:right w:w="90" w:type="dxa"/>
            </w:tcMar>
            <w:vAlign w:val="center"/>
          </w:tcPr>
          <w:p w14:paraId="04616FF9">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/activity</w:t>
            </w:r>
          </w:p>
        </w:tc>
        <w:tc>
          <w:tcPr>
            <w:tcW w:w="1386" w:type="dxa"/>
            <w:tcMar>
              <w:top w:w="90" w:type="dxa"/>
              <w:left w:w="90" w:type="dxa"/>
              <w:bottom w:w="90" w:type="dxa"/>
              <w:right w:w="90" w:type="dxa"/>
            </w:tcMar>
            <w:vAlign w:val="center"/>
          </w:tcPr>
          <w:p w14:paraId="012020D5">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公共</w:t>
            </w:r>
          </w:p>
        </w:tc>
        <w:tc>
          <w:tcPr>
            <w:tcW w:w="2856" w:type="dxa"/>
            <w:tcMar>
              <w:top w:w="90" w:type="dxa"/>
              <w:left w:w="90" w:type="dxa"/>
              <w:bottom w:w="90" w:type="dxa"/>
              <w:right w:w="90" w:type="dxa"/>
            </w:tcMar>
            <w:vAlign w:val="center"/>
          </w:tcPr>
          <w:p w14:paraId="45EAC77B">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作品事件公共流</w:t>
            </w:r>
          </w:p>
        </w:tc>
        <w:tc>
          <w:tcPr>
            <w:tcW w:w="968" w:type="dxa"/>
            <w:tcMar>
              <w:top w:w="90" w:type="dxa"/>
              <w:left w:w="90" w:type="dxa"/>
              <w:bottom w:w="90" w:type="dxa"/>
              <w:right w:w="90" w:type="dxa"/>
            </w:tcMar>
            <w:vAlign w:val="center"/>
          </w:tcPr>
          <w:p w14:paraId="6BB95760">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w:t>
            </w:r>
          </w:p>
        </w:tc>
      </w:tr>
      <w:tr w14:paraId="301A2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03CC4C15">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P05</w:t>
            </w:r>
          </w:p>
        </w:tc>
        <w:tc>
          <w:tcPr>
            <w:tcW w:w="0" w:type="auto"/>
            <w:tcMar>
              <w:top w:w="90" w:type="dxa"/>
              <w:left w:w="90" w:type="dxa"/>
              <w:bottom w:w="90" w:type="dxa"/>
              <w:right w:w="90" w:type="dxa"/>
            </w:tcMar>
            <w:vAlign w:val="center"/>
          </w:tcPr>
          <w:p w14:paraId="2A9822D2">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统一搜索结果</w:t>
            </w:r>
          </w:p>
        </w:tc>
        <w:tc>
          <w:tcPr>
            <w:tcW w:w="0" w:type="auto"/>
            <w:tcMar>
              <w:top w:w="90" w:type="dxa"/>
              <w:left w:w="90" w:type="dxa"/>
              <w:bottom w:w="90" w:type="dxa"/>
              <w:right w:w="90" w:type="dxa"/>
            </w:tcMar>
            <w:vAlign w:val="center"/>
          </w:tcPr>
          <w:p w14:paraId="42CF99B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/search</w:t>
            </w:r>
          </w:p>
        </w:tc>
        <w:tc>
          <w:tcPr>
            <w:tcW w:w="1386" w:type="dxa"/>
            <w:tcMar>
              <w:top w:w="90" w:type="dxa"/>
              <w:left w:w="90" w:type="dxa"/>
              <w:bottom w:w="90" w:type="dxa"/>
              <w:right w:w="90" w:type="dxa"/>
            </w:tcMar>
            <w:vAlign w:val="center"/>
          </w:tcPr>
          <w:p w14:paraId="3627B58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公共</w:t>
            </w:r>
          </w:p>
        </w:tc>
        <w:tc>
          <w:tcPr>
            <w:tcW w:w="2856" w:type="dxa"/>
            <w:tcMar>
              <w:top w:w="90" w:type="dxa"/>
              <w:left w:w="90" w:type="dxa"/>
              <w:bottom w:w="90" w:type="dxa"/>
              <w:right w:w="90" w:type="dxa"/>
            </w:tcMar>
            <w:vAlign w:val="center"/>
          </w:tcPr>
          <w:p w14:paraId="0FCB046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搜索模式、匹配原因、筛选、作品卡片</w:t>
            </w:r>
          </w:p>
        </w:tc>
        <w:tc>
          <w:tcPr>
            <w:tcW w:w="968" w:type="dxa"/>
            <w:tcMar>
              <w:top w:w="90" w:type="dxa"/>
              <w:left w:w="90" w:type="dxa"/>
              <w:bottom w:w="90" w:type="dxa"/>
              <w:right w:w="90" w:type="dxa"/>
            </w:tcMar>
            <w:vAlign w:val="center"/>
          </w:tcPr>
          <w:p w14:paraId="19AEF12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w:t>
            </w:r>
          </w:p>
        </w:tc>
      </w:tr>
      <w:tr w14:paraId="30D9C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0EB510D3">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P06</w:t>
            </w:r>
          </w:p>
        </w:tc>
        <w:tc>
          <w:tcPr>
            <w:tcW w:w="0" w:type="auto"/>
            <w:tcMar>
              <w:top w:w="90" w:type="dxa"/>
              <w:left w:w="90" w:type="dxa"/>
              <w:bottom w:w="90" w:type="dxa"/>
              <w:right w:w="90" w:type="dxa"/>
            </w:tcMar>
            <w:vAlign w:val="center"/>
          </w:tcPr>
          <w:p w14:paraId="2418A227">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查同类意图确认</w:t>
            </w:r>
          </w:p>
        </w:tc>
        <w:tc>
          <w:tcPr>
            <w:tcW w:w="0" w:type="auto"/>
            <w:tcMar>
              <w:top w:w="90" w:type="dxa"/>
              <w:left w:w="90" w:type="dxa"/>
              <w:bottom w:w="90" w:type="dxa"/>
              <w:right w:w="90" w:type="dxa"/>
            </w:tcMar>
            <w:vAlign w:val="center"/>
          </w:tcPr>
          <w:p w14:paraId="3AE31397">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/discover</w:t>
            </w:r>
          </w:p>
        </w:tc>
        <w:tc>
          <w:tcPr>
            <w:tcW w:w="1386" w:type="dxa"/>
            <w:tcMar>
              <w:top w:w="90" w:type="dxa"/>
              <w:left w:w="90" w:type="dxa"/>
              <w:bottom w:w="90" w:type="dxa"/>
              <w:right w:w="90" w:type="dxa"/>
            </w:tcMar>
            <w:vAlign w:val="center"/>
          </w:tcPr>
          <w:p w14:paraId="7BE8BFB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公共</w:t>
            </w:r>
          </w:p>
        </w:tc>
        <w:tc>
          <w:tcPr>
            <w:tcW w:w="2856" w:type="dxa"/>
            <w:tcMar>
              <w:top w:w="90" w:type="dxa"/>
              <w:left w:w="90" w:type="dxa"/>
              <w:bottom w:w="90" w:type="dxa"/>
              <w:right w:w="90" w:type="dxa"/>
            </w:tcMar>
            <w:vAlign w:val="center"/>
          </w:tcPr>
          <w:p w14:paraId="1AA5CEEB">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目标用户、场景、输入、练习形式、输出确认</w:t>
            </w:r>
          </w:p>
        </w:tc>
        <w:tc>
          <w:tcPr>
            <w:tcW w:w="968" w:type="dxa"/>
            <w:tcMar>
              <w:top w:w="90" w:type="dxa"/>
              <w:left w:w="90" w:type="dxa"/>
              <w:bottom w:w="90" w:type="dxa"/>
              <w:right w:w="90" w:type="dxa"/>
            </w:tcMar>
            <w:vAlign w:val="center"/>
          </w:tcPr>
          <w:p w14:paraId="627078F5">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w:t>
            </w:r>
          </w:p>
        </w:tc>
      </w:tr>
      <w:tr w14:paraId="0AED0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2015F1C7">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P07</w:t>
            </w:r>
          </w:p>
        </w:tc>
        <w:tc>
          <w:tcPr>
            <w:tcW w:w="0" w:type="auto"/>
            <w:tcMar>
              <w:top w:w="90" w:type="dxa"/>
              <w:left w:w="90" w:type="dxa"/>
              <w:bottom w:w="90" w:type="dxa"/>
              <w:right w:w="90" w:type="dxa"/>
            </w:tcMar>
            <w:vAlign w:val="center"/>
          </w:tcPr>
          <w:p w14:paraId="0E75E5D8">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同类分析</w:t>
            </w:r>
          </w:p>
        </w:tc>
        <w:tc>
          <w:tcPr>
            <w:tcW w:w="0" w:type="auto"/>
            <w:tcMar>
              <w:top w:w="90" w:type="dxa"/>
              <w:left w:w="90" w:type="dxa"/>
              <w:bottom w:w="90" w:type="dxa"/>
              <w:right w:w="90" w:type="dxa"/>
            </w:tcMar>
            <w:vAlign w:val="center"/>
          </w:tcPr>
          <w:p w14:paraId="6490CB0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/discover/result</w:t>
            </w:r>
          </w:p>
        </w:tc>
        <w:tc>
          <w:tcPr>
            <w:tcW w:w="1386" w:type="dxa"/>
            <w:tcMar>
              <w:top w:w="90" w:type="dxa"/>
              <w:left w:w="90" w:type="dxa"/>
              <w:bottom w:w="90" w:type="dxa"/>
              <w:right w:w="90" w:type="dxa"/>
            </w:tcMar>
            <w:vAlign w:val="center"/>
          </w:tcPr>
          <w:p w14:paraId="04182047">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公共</w:t>
            </w:r>
          </w:p>
        </w:tc>
        <w:tc>
          <w:tcPr>
            <w:tcW w:w="2856" w:type="dxa"/>
            <w:tcMar>
              <w:top w:w="90" w:type="dxa"/>
              <w:left w:w="90" w:type="dxa"/>
              <w:bottom w:w="90" w:type="dxa"/>
              <w:right w:w="90" w:type="dxa"/>
            </w:tcMar>
            <w:vAlign w:val="center"/>
          </w:tcPr>
          <w:p w14:paraId="7E8EBC0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方案分组、状态分布、代表作品、资产分布</w:t>
            </w:r>
          </w:p>
        </w:tc>
        <w:tc>
          <w:tcPr>
            <w:tcW w:w="968" w:type="dxa"/>
            <w:tcMar>
              <w:top w:w="90" w:type="dxa"/>
              <w:left w:w="90" w:type="dxa"/>
              <w:bottom w:w="90" w:type="dxa"/>
              <w:right w:w="90" w:type="dxa"/>
            </w:tcMar>
            <w:vAlign w:val="center"/>
          </w:tcPr>
          <w:p w14:paraId="2869C23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w:t>
            </w:r>
          </w:p>
        </w:tc>
      </w:tr>
      <w:tr w14:paraId="28E13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1244A6FB">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P08</w:t>
            </w:r>
          </w:p>
        </w:tc>
        <w:tc>
          <w:tcPr>
            <w:tcW w:w="0" w:type="auto"/>
            <w:tcMar>
              <w:top w:w="90" w:type="dxa"/>
              <w:left w:w="90" w:type="dxa"/>
              <w:bottom w:w="90" w:type="dxa"/>
              <w:right w:w="90" w:type="dxa"/>
            </w:tcMar>
            <w:vAlign w:val="center"/>
          </w:tcPr>
          <w:p w14:paraId="668745BB">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作品详情</w:t>
            </w:r>
          </w:p>
        </w:tc>
        <w:tc>
          <w:tcPr>
            <w:tcW w:w="0" w:type="auto"/>
            <w:tcMar>
              <w:top w:w="90" w:type="dxa"/>
              <w:left w:w="90" w:type="dxa"/>
              <w:bottom w:w="90" w:type="dxa"/>
              <w:right w:w="90" w:type="dxa"/>
            </w:tcMar>
            <w:vAlign w:val="center"/>
          </w:tcPr>
          <w:p w14:paraId="251D037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/project/{id}</w:t>
            </w:r>
          </w:p>
        </w:tc>
        <w:tc>
          <w:tcPr>
            <w:tcW w:w="1386" w:type="dxa"/>
            <w:tcMar>
              <w:top w:w="90" w:type="dxa"/>
              <w:left w:w="90" w:type="dxa"/>
              <w:bottom w:w="90" w:type="dxa"/>
              <w:right w:w="90" w:type="dxa"/>
            </w:tcMar>
            <w:vAlign w:val="center"/>
          </w:tcPr>
          <w:p w14:paraId="23BBD40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公共</w:t>
            </w:r>
          </w:p>
        </w:tc>
        <w:tc>
          <w:tcPr>
            <w:tcW w:w="2856" w:type="dxa"/>
            <w:tcMar>
              <w:top w:w="90" w:type="dxa"/>
              <w:left w:w="90" w:type="dxa"/>
              <w:bottom w:w="90" w:type="dxa"/>
              <w:right w:w="90" w:type="dxa"/>
            </w:tcMar>
            <w:vAlign w:val="center"/>
          </w:tcPr>
          <w:p w14:paraId="4F442A48">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展示、档案、历史、资产、关系和讨论</w:t>
            </w:r>
          </w:p>
        </w:tc>
        <w:tc>
          <w:tcPr>
            <w:tcW w:w="968" w:type="dxa"/>
            <w:tcMar>
              <w:top w:w="90" w:type="dxa"/>
              <w:left w:w="90" w:type="dxa"/>
              <w:bottom w:w="90" w:type="dxa"/>
              <w:right w:w="90" w:type="dxa"/>
            </w:tcMar>
            <w:vAlign w:val="center"/>
          </w:tcPr>
          <w:p w14:paraId="0F0B92C5">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w:t>
            </w:r>
          </w:p>
        </w:tc>
      </w:tr>
      <w:tr w14:paraId="2C8A4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0FFE7DC7">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P09</w:t>
            </w:r>
          </w:p>
        </w:tc>
        <w:tc>
          <w:tcPr>
            <w:tcW w:w="0" w:type="auto"/>
            <w:tcMar>
              <w:top w:w="90" w:type="dxa"/>
              <w:left w:w="90" w:type="dxa"/>
              <w:bottom w:w="90" w:type="dxa"/>
              <w:right w:w="90" w:type="dxa"/>
            </w:tcMar>
            <w:vAlign w:val="center"/>
          </w:tcPr>
          <w:p w14:paraId="78526721">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作品比较</w:t>
            </w:r>
          </w:p>
        </w:tc>
        <w:tc>
          <w:tcPr>
            <w:tcW w:w="0" w:type="auto"/>
            <w:tcMar>
              <w:top w:w="90" w:type="dxa"/>
              <w:left w:w="90" w:type="dxa"/>
              <w:bottom w:w="90" w:type="dxa"/>
              <w:right w:w="90" w:type="dxa"/>
            </w:tcMar>
            <w:vAlign w:val="center"/>
          </w:tcPr>
          <w:p w14:paraId="61C83D3F">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/compare/{session_id}</w:t>
            </w:r>
          </w:p>
        </w:tc>
        <w:tc>
          <w:tcPr>
            <w:tcW w:w="1386" w:type="dxa"/>
            <w:tcMar>
              <w:top w:w="90" w:type="dxa"/>
              <w:left w:w="90" w:type="dxa"/>
              <w:bottom w:w="90" w:type="dxa"/>
              <w:right w:w="90" w:type="dxa"/>
            </w:tcMar>
            <w:vAlign w:val="center"/>
          </w:tcPr>
          <w:p w14:paraId="0805AC1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公共／登录增强</w:t>
            </w:r>
          </w:p>
        </w:tc>
        <w:tc>
          <w:tcPr>
            <w:tcW w:w="2856" w:type="dxa"/>
            <w:tcMar>
              <w:top w:w="90" w:type="dxa"/>
              <w:left w:w="90" w:type="dxa"/>
              <w:bottom w:w="90" w:type="dxa"/>
              <w:right w:w="90" w:type="dxa"/>
            </w:tcMar>
            <w:vAlign w:val="center"/>
          </w:tcPr>
          <w:p w14:paraId="61CC42FD">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二至五个作品结构化比较和决策记录</w:t>
            </w:r>
          </w:p>
        </w:tc>
        <w:tc>
          <w:tcPr>
            <w:tcW w:w="968" w:type="dxa"/>
            <w:tcMar>
              <w:top w:w="90" w:type="dxa"/>
              <w:left w:w="90" w:type="dxa"/>
              <w:bottom w:w="90" w:type="dxa"/>
              <w:right w:w="90" w:type="dxa"/>
            </w:tcMar>
            <w:vAlign w:val="center"/>
          </w:tcPr>
          <w:p w14:paraId="3407AEB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w:t>
            </w:r>
          </w:p>
        </w:tc>
      </w:tr>
      <w:tr w14:paraId="41985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43051C6D">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P10</w:t>
            </w:r>
          </w:p>
        </w:tc>
        <w:tc>
          <w:tcPr>
            <w:tcW w:w="0" w:type="auto"/>
            <w:tcMar>
              <w:top w:w="90" w:type="dxa"/>
              <w:left w:w="90" w:type="dxa"/>
              <w:bottom w:w="90" w:type="dxa"/>
              <w:right w:w="90" w:type="dxa"/>
            </w:tcMar>
            <w:vAlign w:val="center"/>
          </w:tcPr>
          <w:p w14:paraId="526BD0A3">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发布入口</w:t>
            </w:r>
          </w:p>
        </w:tc>
        <w:tc>
          <w:tcPr>
            <w:tcW w:w="0" w:type="auto"/>
            <w:tcMar>
              <w:top w:w="90" w:type="dxa"/>
              <w:left w:w="90" w:type="dxa"/>
              <w:bottom w:w="90" w:type="dxa"/>
              <w:right w:w="90" w:type="dxa"/>
            </w:tcMar>
            <w:vAlign w:val="center"/>
          </w:tcPr>
          <w:p w14:paraId="14D08A9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/submit</w:t>
            </w:r>
          </w:p>
        </w:tc>
        <w:tc>
          <w:tcPr>
            <w:tcW w:w="1386" w:type="dxa"/>
            <w:tcMar>
              <w:top w:w="90" w:type="dxa"/>
              <w:left w:w="90" w:type="dxa"/>
              <w:bottom w:w="90" w:type="dxa"/>
              <w:right w:w="90" w:type="dxa"/>
            </w:tcMar>
            <w:vAlign w:val="center"/>
          </w:tcPr>
          <w:p w14:paraId="7E23DA9D">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登录</w:t>
            </w:r>
          </w:p>
        </w:tc>
        <w:tc>
          <w:tcPr>
            <w:tcW w:w="2856" w:type="dxa"/>
            <w:tcMar>
              <w:top w:w="90" w:type="dxa"/>
              <w:left w:w="90" w:type="dxa"/>
              <w:bottom w:w="90" w:type="dxa"/>
              <w:right w:w="90" w:type="dxa"/>
            </w:tcMar>
            <w:vAlign w:val="center"/>
          </w:tcPr>
          <w:p w14:paraId="24B50AE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地址输入、查重和新作品发布；已有档案时提示查看并可选身份验证</w:t>
            </w:r>
          </w:p>
        </w:tc>
        <w:tc>
          <w:tcPr>
            <w:tcW w:w="968" w:type="dxa"/>
            <w:tcMar>
              <w:top w:w="90" w:type="dxa"/>
              <w:left w:w="90" w:type="dxa"/>
              <w:bottom w:w="90" w:type="dxa"/>
              <w:right w:w="90" w:type="dxa"/>
            </w:tcMar>
            <w:vAlign w:val="center"/>
          </w:tcPr>
          <w:p w14:paraId="7DF4B31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w:t>
            </w:r>
          </w:p>
        </w:tc>
      </w:tr>
      <w:tr w14:paraId="5F938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5AAB4AA5">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P11</w:t>
            </w:r>
          </w:p>
        </w:tc>
        <w:tc>
          <w:tcPr>
            <w:tcW w:w="0" w:type="auto"/>
            <w:tcMar>
              <w:top w:w="90" w:type="dxa"/>
              <w:left w:w="90" w:type="dxa"/>
              <w:bottom w:w="90" w:type="dxa"/>
              <w:right w:w="90" w:type="dxa"/>
            </w:tcMar>
            <w:vAlign w:val="center"/>
          </w:tcPr>
          <w:p w14:paraId="3614A870">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发布编辑</w:t>
            </w:r>
          </w:p>
        </w:tc>
        <w:tc>
          <w:tcPr>
            <w:tcW w:w="0" w:type="auto"/>
            <w:tcMar>
              <w:top w:w="90" w:type="dxa"/>
              <w:left w:w="90" w:type="dxa"/>
              <w:bottom w:w="90" w:type="dxa"/>
              <w:right w:w="90" w:type="dxa"/>
            </w:tcMar>
            <w:vAlign w:val="center"/>
          </w:tcPr>
          <w:p w14:paraId="20D9E6D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/submit/new</w:t>
            </w:r>
          </w:p>
        </w:tc>
        <w:tc>
          <w:tcPr>
            <w:tcW w:w="1386" w:type="dxa"/>
            <w:tcMar>
              <w:top w:w="90" w:type="dxa"/>
              <w:left w:w="90" w:type="dxa"/>
              <w:bottom w:w="90" w:type="dxa"/>
              <w:right w:w="90" w:type="dxa"/>
            </w:tcMar>
            <w:vAlign w:val="center"/>
          </w:tcPr>
          <w:p w14:paraId="337C2C2F">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登录</w:t>
            </w:r>
          </w:p>
        </w:tc>
        <w:tc>
          <w:tcPr>
            <w:tcW w:w="2856" w:type="dxa"/>
            <w:tcMar>
              <w:top w:w="90" w:type="dxa"/>
              <w:left w:w="90" w:type="dxa"/>
              <w:bottom w:w="90" w:type="dxa"/>
              <w:right w:w="90" w:type="dxa"/>
            </w:tcMar>
            <w:vAlign w:val="center"/>
          </w:tcPr>
          <w:p w14:paraId="0F93F2F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自动预填、结构化补充、资产和预览</w:t>
            </w:r>
          </w:p>
        </w:tc>
        <w:tc>
          <w:tcPr>
            <w:tcW w:w="968" w:type="dxa"/>
            <w:tcMar>
              <w:top w:w="90" w:type="dxa"/>
              <w:left w:w="90" w:type="dxa"/>
              <w:bottom w:w="90" w:type="dxa"/>
              <w:right w:w="90" w:type="dxa"/>
            </w:tcMar>
            <w:vAlign w:val="center"/>
          </w:tcPr>
          <w:p w14:paraId="3C166485">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w:t>
            </w:r>
          </w:p>
        </w:tc>
      </w:tr>
      <w:tr w14:paraId="7625E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7DD79861">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P12</w:t>
            </w:r>
          </w:p>
        </w:tc>
        <w:tc>
          <w:tcPr>
            <w:tcW w:w="0" w:type="auto"/>
            <w:tcMar>
              <w:top w:w="90" w:type="dxa"/>
              <w:left w:w="90" w:type="dxa"/>
              <w:bottom w:w="90" w:type="dxa"/>
              <w:right w:w="90" w:type="dxa"/>
            </w:tcMar>
            <w:vAlign w:val="center"/>
          </w:tcPr>
          <w:p w14:paraId="3F70943A">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作者身份验证</w:t>
            </w:r>
          </w:p>
        </w:tc>
        <w:tc>
          <w:tcPr>
            <w:tcW w:w="0" w:type="auto"/>
            <w:tcMar>
              <w:top w:w="90" w:type="dxa"/>
              <w:left w:w="90" w:type="dxa"/>
              <w:bottom w:w="90" w:type="dxa"/>
              <w:right w:w="90" w:type="dxa"/>
            </w:tcMar>
            <w:vAlign w:val="center"/>
          </w:tcPr>
          <w:p w14:paraId="4BFAE8C2">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/project/{project_id}/verify-author</w:t>
            </w:r>
          </w:p>
        </w:tc>
        <w:tc>
          <w:tcPr>
            <w:tcW w:w="1386" w:type="dxa"/>
            <w:tcMar>
              <w:top w:w="90" w:type="dxa"/>
              <w:left w:w="90" w:type="dxa"/>
              <w:bottom w:w="90" w:type="dxa"/>
              <w:right w:w="90" w:type="dxa"/>
            </w:tcMar>
            <w:vAlign w:val="center"/>
          </w:tcPr>
          <w:p w14:paraId="40D8B0E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登录</w:t>
            </w:r>
          </w:p>
        </w:tc>
        <w:tc>
          <w:tcPr>
            <w:tcW w:w="2856" w:type="dxa"/>
            <w:tcMar>
              <w:top w:w="90" w:type="dxa"/>
              <w:left w:w="90" w:type="dxa"/>
              <w:bottom w:w="90" w:type="dxa"/>
              <w:right w:w="90" w:type="dxa"/>
            </w:tcMar>
            <w:vAlign w:val="center"/>
          </w:tcPr>
          <w:p w14:paraId="6F5D6EE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提交身份材料、查看人工审核状态</w:t>
            </w:r>
          </w:p>
        </w:tc>
        <w:tc>
          <w:tcPr>
            <w:tcW w:w="968" w:type="dxa"/>
            <w:tcMar>
              <w:top w:w="90" w:type="dxa"/>
              <w:left w:w="90" w:type="dxa"/>
              <w:bottom w:w="90" w:type="dxa"/>
              <w:right w:w="90" w:type="dxa"/>
            </w:tcMar>
            <w:vAlign w:val="center"/>
          </w:tcPr>
          <w:p w14:paraId="290B72BD">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P0（低频）</w:t>
            </w:r>
          </w:p>
        </w:tc>
      </w:tr>
      <w:tr w14:paraId="6E74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7962A826">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P13</w:t>
            </w:r>
          </w:p>
        </w:tc>
        <w:tc>
          <w:tcPr>
            <w:tcW w:w="0" w:type="auto"/>
            <w:tcMar>
              <w:top w:w="90" w:type="dxa"/>
              <w:left w:w="90" w:type="dxa"/>
              <w:bottom w:w="90" w:type="dxa"/>
              <w:right w:w="90" w:type="dxa"/>
            </w:tcMar>
            <w:vAlign w:val="center"/>
          </w:tcPr>
          <w:p w14:paraId="3F8D1667">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作品更新</w:t>
            </w:r>
          </w:p>
        </w:tc>
        <w:tc>
          <w:tcPr>
            <w:tcW w:w="0" w:type="auto"/>
            <w:tcMar>
              <w:top w:w="90" w:type="dxa"/>
              <w:left w:w="90" w:type="dxa"/>
              <w:bottom w:w="90" w:type="dxa"/>
              <w:right w:w="90" w:type="dxa"/>
            </w:tcMar>
            <w:vAlign w:val="center"/>
          </w:tcPr>
          <w:p w14:paraId="5DE06215">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/project/{id}/update</w:t>
            </w:r>
          </w:p>
        </w:tc>
        <w:tc>
          <w:tcPr>
            <w:tcW w:w="1386" w:type="dxa"/>
            <w:tcMar>
              <w:top w:w="90" w:type="dxa"/>
              <w:left w:w="90" w:type="dxa"/>
              <w:bottom w:w="90" w:type="dxa"/>
              <w:right w:w="90" w:type="dxa"/>
            </w:tcMar>
            <w:vAlign w:val="center"/>
          </w:tcPr>
          <w:p w14:paraId="767F9AF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作者／编辑</w:t>
            </w:r>
          </w:p>
        </w:tc>
        <w:tc>
          <w:tcPr>
            <w:tcW w:w="2856" w:type="dxa"/>
            <w:tcMar>
              <w:top w:w="90" w:type="dxa"/>
              <w:left w:w="90" w:type="dxa"/>
              <w:bottom w:w="90" w:type="dxa"/>
              <w:right w:w="90" w:type="dxa"/>
            </w:tcMar>
            <w:vAlign w:val="center"/>
          </w:tcPr>
          <w:p w14:paraId="36F09C05">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版本、地址、状态、资产和说明更新</w:t>
            </w:r>
          </w:p>
        </w:tc>
        <w:tc>
          <w:tcPr>
            <w:tcW w:w="968" w:type="dxa"/>
            <w:tcMar>
              <w:top w:w="90" w:type="dxa"/>
              <w:left w:w="90" w:type="dxa"/>
              <w:bottom w:w="90" w:type="dxa"/>
              <w:right w:w="90" w:type="dxa"/>
            </w:tcMar>
            <w:vAlign w:val="center"/>
          </w:tcPr>
          <w:p w14:paraId="180C4229">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w:t>
            </w:r>
          </w:p>
        </w:tc>
      </w:tr>
      <w:tr w14:paraId="42B0A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6BC4D621">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P14</w:t>
            </w:r>
          </w:p>
        </w:tc>
        <w:tc>
          <w:tcPr>
            <w:tcW w:w="0" w:type="auto"/>
            <w:tcMar>
              <w:top w:w="90" w:type="dxa"/>
              <w:left w:w="90" w:type="dxa"/>
              <w:bottom w:w="90" w:type="dxa"/>
              <w:right w:w="90" w:type="dxa"/>
            </w:tcMar>
            <w:vAlign w:val="center"/>
          </w:tcPr>
          <w:p w14:paraId="3D3DEC72">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作者主页</w:t>
            </w:r>
          </w:p>
        </w:tc>
        <w:tc>
          <w:tcPr>
            <w:tcW w:w="0" w:type="auto"/>
            <w:tcMar>
              <w:top w:w="90" w:type="dxa"/>
              <w:left w:w="90" w:type="dxa"/>
              <w:bottom w:w="90" w:type="dxa"/>
              <w:right w:w="90" w:type="dxa"/>
            </w:tcMar>
            <w:vAlign w:val="center"/>
          </w:tcPr>
          <w:p w14:paraId="58F2153B">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/creator/{id}</w:t>
            </w:r>
          </w:p>
        </w:tc>
        <w:tc>
          <w:tcPr>
            <w:tcW w:w="1386" w:type="dxa"/>
            <w:tcMar>
              <w:top w:w="90" w:type="dxa"/>
              <w:left w:w="90" w:type="dxa"/>
              <w:bottom w:w="90" w:type="dxa"/>
              <w:right w:w="90" w:type="dxa"/>
            </w:tcMar>
            <w:vAlign w:val="center"/>
          </w:tcPr>
          <w:p w14:paraId="2558181B">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公共</w:t>
            </w:r>
          </w:p>
        </w:tc>
        <w:tc>
          <w:tcPr>
            <w:tcW w:w="2856" w:type="dxa"/>
            <w:tcMar>
              <w:top w:w="90" w:type="dxa"/>
              <w:left w:w="90" w:type="dxa"/>
              <w:bottom w:w="90" w:type="dxa"/>
              <w:right w:w="90" w:type="dxa"/>
            </w:tcMar>
            <w:vAlign w:val="center"/>
          </w:tcPr>
          <w:p w14:paraId="6DFC2FF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简介、作品、更新、公开资产和被复用关系</w:t>
            </w:r>
          </w:p>
        </w:tc>
        <w:tc>
          <w:tcPr>
            <w:tcW w:w="968" w:type="dxa"/>
            <w:tcMar>
              <w:top w:w="90" w:type="dxa"/>
              <w:left w:w="90" w:type="dxa"/>
              <w:bottom w:w="90" w:type="dxa"/>
              <w:right w:w="90" w:type="dxa"/>
            </w:tcMar>
            <w:vAlign w:val="center"/>
          </w:tcPr>
          <w:p w14:paraId="55B0E962">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w:t>
            </w:r>
          </w:p>
        </w:tc>
      </w:tr>
      <w:tr w14:paraId="44F6C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714375B9">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P15</w:t>
            </w:r>
          </w:p>
        </w:tc>
        <w:tc>
          <w:tcPr>
            <w:tcW w:w="0" w:type="auto"/>
            <w:tcMar>
              <w:top w:w="90" w:type="dxa"/>
              <w:left w:w="90" w:type="dxa"/>
              <w:bottom w:w="90" w:type="dxa"/>
              <w:right w:w="90" w:type="dxa"/>
            </w:tcMar>
            <w:vAlign w:val="center"/>
          </w:tcPr>
          <w:p w14:paraId="6B3C8969">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个人中心</w:t>
            </w:r>
          </w:p>
        </w:tc>
        <w:tc>
          <w:tcPr>
            <w:tcW w:w="0" w:type="auto"/>
            <w:tcMar>
              <w:top w:w="90" w:type="dxa"/>
              <w:left w:w="90" w:type="dxa"/>
              <w:bottom w:w="90" w:type="dxa"/>
              <w:right w:w="90" w:type="dxa"/>
            </w:tcMar>
            <w:vAlign w:val="center"/>
          </w:tcPr>
          <w:p w14:paraId="3BC036BF">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/me</w:t>
            </w:r>
          </w:p>
        </w:tc>
        <w:tc>
          <w:tcPr>
            <w:tcW w:w="1386" w:type="dxa"/>
            <w:tcMar>
              <w:top w:w="90" w:type="dxa"/>
              <w:left w:w="90" w:type="dxa"/>
              <w:bottom w:w="90" w:type="dxa"/>
              <w:right w:w="90" w:type="dxa"/>
            </w:tcMar>
            <w:vAlign w:val="center"/>
          </w:tcPr>
          <w:p w14:paraId="75CB2D8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登录</w:t>
            </w:r>
          </w:p>
        </w:tc>
        <w:tc>
          <w:tcPr>
            <w:tcW w:w="2856" w:type="dxa"/>
            <w:tcMar>
              <w:top w:w="90" w:type="dxa"/>
              <w:left w:w="90" w:type="dxa"/>
              <w:bottom w:w="90" w:type="dxa"/>
              <w:right w:w="90" w:type="dxa"/>
            </w:tcMar>
            <w:vAlign w:val="center"/>
          </w:tcPr>
          <w:p w14:paraId="284CC536">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收藏、关注、比较、草稿、我的作品、身份验证记录和设置</w:t>
            </w:r>
          </w:p>
        </w:tc>
        <w:tc>
          <w:tcPr>
            <w:tcW w:w="968" w:type="dxa"/>
            <w:tcMar>
              <w:top w:w="90" w:type="dxa"/>
              <w:left w:w="90" w:type="dxa"/>
              <w:bottom w:w="90" w:type="dxa"/>
              <w:right w:w="90" w:type="dxa"/>
            </w:tcMar>
            <w:vAlign w:val="center"/>
          </w:tcPr>
          <w:p w14:paraId="309B6CFB">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w:t>
            </w:r>
          </w:p>
        </w:tc>
      </w:tr>
      <w:tr w14:paraId="3C3F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1977B992">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P16</w:t>
            </w:r>
          </w:p>
        </w:tc>
        <w:tc>
          <w:tcPr>
            <w:tcW w:w="0" w:type="auto"/>
            <w:tcMar>
              <w:top w:w="90" w:type="dxa"/>
              <w:left w:w="90" w:type="dxa"/>
              <w:bottom w:w="90" w:type="dxa"/>
              <w:right w:w="90" w:type="dxa"/>
            </w:tcMar>
            <w:vAlign w:val="center"/>
          </w:tcPr>
          <w:p w14:paraId="6C018C38">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通知中心</w:t>
            </w:r>
          </w:p>
        </w:tc>
        <w:tc>
          <w:tcPr>
            <w:tcW w:w="0" w:type="auto"/>
            <w:tcMar>
              <w:top w:w="90" w:type="dxa"/>
              <w:left w:w="90" w:type="dxa"/>
              <w:bottom w:w="90" w:type="dxa"/>
              <w:right w:w="90" w:type="dxa"/>
            </w:tcMar>
            <w:vAlign w:val="center"/>
          </w:tcPr>
          <w:p w14:paraId="0F48177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/notifications</w:t>
            </w:r>
          </w:p>
        </w:tc>
        <w:tc>
          <w:tcPr>
            <w:tcW w:w="1386" w:type="dxa"/>
            <w:tcMar>
              <w:top w:w="90" w:type="dxa"/>
              <w:left w:w="90" w:type="dxa"/>
              <w:bottom w:w="90" w:type="dxa"/>
              <w:right w:w="90" w:type="dxa"/>
            </w:tcMar>
            <w:vAlign w:val="center"/>
          </w:tcPr>
          <w:p w14:paraId="5B156C6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登录</w:t>
            </w:r>
          </w:p>
        </w:tc>
        <w:tc>
          <w:tcPr>
            <w:tcW w:w="2856" w:type="dxa"/>
            <w:tcMar>
              <w:top w:w="90" w:type="dxa"/>
              <w:left w:w="90" w:type="dxa"/>
              <w:bottom w:w="90" w:type="dxa"/>
              <w:right w:w="90" w:type="dxa"/>
            </w:tcMar>
            <w:vAlign w:val="center"/>
          </w:tcPr>
          <w:p w14:paraId="36C399C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作品更新、评论回复、审核和异常提醒</w:t>
            </w:r>
          </w:p>
        </w:tc>
        <w:tc>
          <w:tcPr>
            <w:tcW w:w="968" w:type="dxa"/>
            <w:tcMar>
              <w:top w:w="90" w:type="dxa"/>
              <w:left w:w="90" w:type="dxa"/>
              <w:bottom w:w="90" w:type="dxa"/>
              <w:right w:w="90" w:type="dxa"/>
            </w:tcMar>
            <w:vAlign w:val="center"/>
          </w:tcPr>
          <w:p w14:paraId="1C5CAEA0">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w:t>
            </w:r>
          </w:p>
        </w:tc>
      </w:tr>
      <w:tr w14:paraId="29D11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0020EDB7">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P17</w:t>
            </w:r>
          </w:p>
        </w:tc>
        <w:tc>
          <w:tcPr>
            <w:tcW w:w="0" w:type="auto"/>
            <w:tcMar>
              <w:top w:w="90" w:type="dxa"/>
              <w:left w:w="90" w:type="dxa"/>
              <w:bottom w:w="90" w:type="dxa"/>
              <w:right w:w="90" w:type="dxa"/>
            </w:tcMar>
            <w:vAlign w:val="center"/>
          </w:tcPr>
          <w:p w14:paraId="77792200">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登录／注册</w:t>
            </w:r>
          </w:p>
        </w:tc>
        <w:tc>
          <w:tcPr>
            <w:tcW w:w="0" w:type="auto"/>
            <w:tcMar>
              <w:top w:w="90" w:type="dxa"/>
              <w:left w:w="90" w:type="dxa"/>
              <w:bottom w:w="90" w:type="dxa"/>
              <w:right w:w="90" w:type="dxa"/>
            </w:tcMar>
            <w:vAlign w:val="center"/>
          </w:tcPr>
          <w:p w14:paraId="62AA76B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/auth</w:t>
            </w:r>
          </w:p>
        </w:tc>
        <w:tc>
          <w:tcPr>
            <w:tcW w:w="1386" w:type="dxa"/>
            <w:tcMar>
              <w:top w:w="90" w:type="dxa"/>
              <w:left w:w="90" w:type="dxa"/>
              <w:bottom w:w="90" w:type="dxa"/>
              <w:right w:w="90" w:type="dxa"/>
            </w:tcMar>
            <w:vAlign w:val="center"/>
          </w:tcPr>
          <w:p w14:paraId="0B36083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公共</w:t>
            </w:r>
          </w:p>
        </w:tc>
        <w:tc>
          <w:tcPr>
            <w:tcW w:w="2856" w:type="dxa"/>
            <w:tcMar>
              <w:top w:w="90" w:type="dxa"/>
              <w:left w:w="90" w:type="dxa"/>
              <w:bottom w:w="90" w:type="dxa"/>
              <w:right w:w="90" w:type="dxa"/>
            </w:tcMar>
            <w:vAlign w:val="center"/>
          </w:tcPr>
          <w:p w14:paraId="3E756AD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身份认证和原页面回跳</w:t>
            </w:r>
          </w:p>
        </w:tc>
        <w:tc>
          <w:tcPr>
            <w:tcW w:w="968" w:type="dxa"/>
            <w:tcMar>
              <w:top w:w="90" w:type="dxa"/>
              <w:left w:w="90" w:type="dxa"/>
              <w:bottom w:w="90" w:type="dxa"/>
              <w:right w:w="90" w:type="dxa"/>
            </w:tcMar>
            <w:vAlign w:val="center"/>
          </w:tcPr>
          <w:p w14:paraId="51B49439">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w:t>
            </w:r>
          </w:p>
        </w:tc>
      </w:tr>
      <w:tr w14:paraId="7AA3A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5D3F4F90">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P18</w:t>
            </w:r>
          </w:p>
        </w:tc>
        <w:tc>
          <w:tcPr>
            <w:tcW w:w="0" w:type="auto"/>
            <w:tcMar>
              <w:top w:w="90" w:type="dxa"/>
              <w:left w:w="90" w:type="dxa"/>
              <w:bottom w:w="90" w:type="dxa"/>
              <w:right w:w="90" w:type="dxa"/>
            </w:tcMar>
            <w:vAlign w:val="center"/>
          </w:tcPr>
          <w:p w14:paraId="38D7F3B7">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关于与收录规则</w:t>
            </w:r>
          </w:p>
        </w:tc>
        <w:tc>
          <w:tcPr>
            <w:tcW w:w="0" w:type="auto"/>
            <w:tcMar>
              <w:top w:w="90" w:type="dxa"/>
              <w:left w:w="90" w:type="dxa"/>
              <w:bottom w:w="90" w:type="dxa"/>
              <w:right w:w="90" w:type="dxa"/>
            </w:tcMar>
            <w:vAlign w:val="center"/>
          </w:tcPr>
          <w:p w14:paraId="2FF848A8">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/about</w:t>
            </w:r>
          </w:p>
        </w:tc>
        <w:tc>
          <w:tcPr>
            <w:tcW w:w="1386" w:type="dxa"/>
            <w:tcMar>
              <w:top w:w="90" w:type="dxa"/>
              <w:left w:w="90" w:type="dxa"/>
              <w:bottom w:w="90" w:type="dxa"/>
              <w:right w:w="90" w:type="dxa"/>
            </w:tcMar>
            <w:vAlign w:val="center"/>
          </w:tcPr>
          <w:p w14:paraId="2D6A08B2">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公共</w:t>
            </w:r>
          </w:p>
        </w:tc>
        <w:tc>
          <w:tcPr>
            <w:tcW w:w="2856" w:type="dxa"/>
            <w:tcMar>
              <w:top w:w="90" w:type="dxa"/>
              <w:left w:w="90" w:type="dxa"/>
              <w:bottom w:w="90" w:type="dxa"/>
              <w:right w:w="90" w:type="dxa"/>
            </w:tcMar>
            <w:vAlign w:val="center"/>
          </w:tcPr>
          <w:p w14:paraId="04B737D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定位、边界、可信机制、纠错和作者身份验证说明</w:t>
            </w:r>
          </w:p>
        </w:tc>
        <w:tc>
          <w:tcPr>
            <w:tcW w:w="968" w:type="dxa"/>
            <w:tcMar>
              <w:top w:w="90" w:type="dxa"/>
              <w:left w:w="90" w:type="dxa"/>
              <w:bottom w:w="90" w:type="dxa"/>
              <w:right w:w="90" w:type="dxa"/>
            </w:tcMar>
            <w:vAlign w:val="center"/>
          </w:tcPr>
          <w:p w14:paraId="6B4353E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w:t>
            </w:r>
          </w:p>
        </w:tc>
      </w:tr>
      <w:tr w14:paraId="0CC61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23CA44A1">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P19</w:t>
            </w:r>
          </w:p>
        </w:tc>
        <w:tc>
          <w:tcPr>
            <w:tcW w:w="0" w:type="auto"/>
            <w:tcMar>
              <w:top w:w="90" w:type="dxa"/>
              <w:left w:w="90" w:type="dxa"/>
              <w:bottom w:w="90" w:type="dxa"/>
              <w:right w:w="90" w:type="dxa"/>
            </w:tcMar>
            <w:vAlign w:val="center"/>
          </w:tcPr>
          <w:p w14:paraId="09AA460D">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状态报告／纠错</w:t>
            </w:r>
          </w:p>
        </w:tc>
        <w:tc>
          <w:tcPr>
            <w:tcW w:w="0" w:type="auto"/>
            <w:tcMar>
              <w:top w:w="90" w:type="dxa"/>
              <w:left w:w="90" w:type="dxa"/>
              <w:bottom w:w="90" w:type="dxa"/>
              <w:right w:w="90" w:type="dxa"/>
            </w:tcMar>
            <w:vAlign w:val="center"/>
          </w:tcPr>
          <w:p w14:paraId="2680BB99">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/project/{id}/report</w:t>
            </w:r>
          </w:p>
        </w:tc>
        <w:tc>
          <w:tcPr>
            <w:tcW w:w="1386" w:type="dxa"/>
            <w:tcMar>
              <w:top w:w="90" w:type="dxa"/>
              <w:left w:w="90" w:type="dxa"/>
              <w:bottom w:w="90" w:type="dxa"/>
              <w:right w:w="90" w:type="dxa"/>
            </w:tcMar>
            <w:vAlign w:val="center"/>
          </w:tcPr>
          <w:p w14:paraId="37C4B799">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登录</w:t>
            </w:r>
          </w:p>
        </w:tc>
        <w:tc>
          <w:tcPr>
            <w:tcW w:w="2856" w:type="dxa"/>
            <w:tcMar>
              <w:top w:w="90" w:type="dxa"/>
              <w:left w:w="90" w:type="dxa"/>
              <w:bottom w:w="90" w:type="dxa"/>
              <w:right w:w="90" w:type="dxa"/>
            </w:tcMar>
            <w:vAlign w:val="center"/>
          </w:tcPr>
          <w:p w14:paraId="240AD779">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报告失效、迁移、重复和字段错误</w:t>
            </w:r>
          </w:p>
        </w:tc>
        <w:tc>
          <w:tcPr>
            <w:tcW w:w="968" w:type="dxa"/>
            <w:tcMar>
              <w:top w:w="90" w:type="dxa"/>
              <w:left w:w="90" w:type="dxa"/>
              <w:bottom w:w="90" w:type="dxa"/>
              <w:right w:w="90" w:type="dxa"/>
            </w:tcMar>
            <w:vAlign w:val="center"/>
          </w:tcPr>
          <w:p w14:paraId="4815C4FB">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P1</w:t>
            </w:r>
          </w:p>
        </w:tc>
      </w:tr>
      <w:tr w14:paraId="64A20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tcMar>
              <w:top w:w="90" w:type="dxa"/>
              <w:left w:w="90" w:type="dxa"/>
              <w:bottom w:w="90" w:type="dxa"/>
              <w:right w:w="90" w:type="dxa"/>
            </w:tcMar>
            <w:vAlign w:val="center"/>
          </w:tcPr>
          <w:p w14:paraId="2C98A7CA">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P20</w:t>
            </w:r>
          </w:p>
        </w:tc>
        <w:tc>
          <w:tcPr>
            <w:tcW w:w="1716" w:type="dxa"/>
            <w:tcMar>
              <w:top w:w="90" w:type="dxa"/>
              <w:left w:w="90" w:type="dxa"/>
              <w:bottom w:w="90" w:type="dxa"/>
              <w:right w:w="90" w:type="dxa"/>
            </w:tcMar>
            <w:vAlign w:val="center"/>
          </w:tcPr>
          <w:p w14:paraId="3683BE22">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声明复用关系</w:t>
            </w:r>
          </w:p>
        </w:tc>
        <w:tc>
          <w:tcPr>
            <w:tcW w:w="2385" w:type="dxa"/>
            <w:tcMar>
              <w:top w:w="90" w:type="dxa"/>
              <w:left w:w="90" w:type="dxa"/>
              <w:bottom w:w="90" w:type="dxa"/>
              <w:right w:w="90" w:type="dxa"/>
            </w:tcMar>
            <w:vAlign w:val="center"/>
          </w:tcPr>
          <w:p w14:paraId="5165786F">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/project/{id}/reuse</w:t>
            </w:r>
          </w:p>
        </w:tc>
        <w:tc>
          <w:tcPr>
            <w:tcW w:w="1386" w:type="dxa"/>
            <w:tcMar>
              <w:top w:w="90" w:type="dxa"/>
              <w:left w:w="90" w:type="dxa"/>
              <w:bottom w:w="90" w:type="dxa"/>
              <w:right w:w="90" w:type="dxa"/>
            </w:tcMar>
            <w:vAlign w:val="center"/>
          </w:tcPr>
          <w:p w14:paraId="6509B0E8">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登录</w:t>
            </w:r>
          </w:p>
        </w:tc>
        <w:tc>
          <w:tcPr>
            <w:tcW w:w="2856" w:type="dxa"/>
            <w:tcMar>
              <w:top w:w="90" w:type="dxa"/>
              <w:left w:w="90" w:type="dxa"/>
              <w:bottom w:w="90" w:type="dxa"/>
              <w:right w:w="90" w:type="dxa"/>
            </w:tcMar>
            <w:vAlign w:val="center"/>
          </w:tcPr>
          <w:p w14:paraId="5DC8EB04">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选择资产、关联衍生作品、提交证据</w:t>
            </w:r>
          </w:p>
        </w:tc>
        <w:tc>
          <w:tcPr>
            <w:tcW w:w="968" w:type="dxa"/>
            <w:tcMar>
              <w:top w:w="90" w:type="dxa"/>
              <w:left w:w="90" w:type="dxa"/>
              <w:bottom w:w="90" w:type="dxa"/>
              <w:right w:w="90" w:type="dxa"/>
            </w:tcMar>
            <w:vAlign w:val="center"/>
          </w:tcPr>
          <w:p w14:paraId="4720C2D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P1</w:t>
            </w:r>
          </w:p>
        </w:tc>
      </w:tr>
    </w:tbl>
    <w:p w14:paraId="10CD4FD4">
      <w:pPr>
        <w:spacing w:after="0"/>
      </w:pPr>
    </w:p>
    <w:p w14:paraId="0B850149">
      <w:pPr>
        <w:pStyle w:val="4"/>
        <w:keepNext/>
        <w:spacing w:before="180" w:after="80"/>
      </w:pPr>
      <w:r>
        <w:rPr>
          <w:rFonts w:ascii="黑体" w:hAnsi="黑体" w:eastAsia="黑体"/>
          <w:b w:val="0"/>
          <w:color w:val="000000"/>
          <w:sz w:val="30"/>
        </w:rPr>
        <w:t>2. 后台页面地图</w:t>
      </w:r>
    </w:p>
    <w:p w14:paraId="2A2D152F">
      <w:pPr>
        <w:keepNext/>
        <w:spacing w:before="120" w:after="60"/>
        <w:jc w:val="center"/>
      </w:pPr>
      <w:r>
        <w:rPr>
          <w:rFonts w:ascii="宋体" w:hAnsi="宋体" w:eastAsia="宋体"/>
          <w:b w:val="0"/>
          <w:color w:val="000000"/>
          <w:sz w:val="21"/>
        </w:rPr>
        <w:t>表 6 后台页面地图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5"/>
        <w:gridCol w:w="2522"/>
        <w:gridCol w:w="5885"/>
      </w:tblGrid>
      <w:tr w14:paraId="441C6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50" w:type="dxa"/>
            <w:shd w:val="clear" w:color="auto" w:fill="E7E6E6"/>
            <w:tcMar>
              <w:top w:w="90" w:type="dxa"/>
              <w:left w:w="90" w:type="dxa"/>
              <w:bottom w:w="90" w:type="dxa"/>
              <w:right w:w="90" w:type="dxa"/>
            </w:tcMar>
            <w:vAlign w:val="center"/>
          </w:tcPr>
          <w:p w14:paraId="55EE9957">
            <w:pPr>
              <w:spacing w:after="0" w:line="240" w:lineRule="auto"/>
              <w:jc w:val="center"/>
            </w:pPr>
            <w:r>
              <w:rPr>
                <w:rFonts w:ascii="黑体" w:hAnsi="黑体" w:eastAsia="黑体"/>
                <w:b/>
                <w:color w:val="000000"/>
                <w:sz w:val="21"/>
              </w:rPr>
              <w:t>编号</w:t>
            </w:r>
          </w:p>
        </w:tc>
        <w:tc>
          <w:tcPr>
            <w:tcW w:w="2551" w:type="dxa"/>
            <w:shd w:val="clear" w:color="auto" w:fill="E7E6E6"/>
            <w:tcMar>
              <w:top w:w="90" w:type="dxa"/>
              <w:left w:w="90" w:type="dxa"/>
              <w:bottom w:w="90" w:type="dxa"/>
              <w:right w:w="90" w:type="dxa"/>
            </w:tcMar>
            <w:vAlign w:val="center"/>
          </w:tcPr>
          <w:p w14:paraId="57B91C82">
            <w:pPr>
              <w:spacing w:after="0" w:line="240" w:lineRule="auto"/>
              <w:jc w:val="center"/>
            </w:pPr>
            <w:r>
              <w:rPr>
                <w:rFonts w:ascii="黑体" w:hAnsi="黑体" w:eastAsia="黑体"/>
                <w:b/>
                <w:color w:val="000000"/>
                <w:sz w:val="21"/>
              </w:rPr>
              <w:t>后台页面</w:t>
            </w:r>
          </w:p>
        </w:tc>
        <w:tc>
          <w:tcPr>
            <w:tcW w:w="5953" w:type="dxa"/>
            <w:shd w:val="clear" w:color="auto" w:fill="E7E6E6"/>
            <w:tcMar>
              <w:top w:w="90" w:type="dxa"/>
              <w:left w:w="90" w:type="dxa"/>
              <w:bottom w:w="90" w:type="dxa"/>
              <w:right w:w="90" w:type="dxa"/>
            </w:tcMar>
            <w:vAlign w:val="center"/>
          </w:tcPr>
          <w:p w14:paraId="36224718">
            <w:pPr>
              <w:spacing w:after="0" w:line="240" w:lineRule="auto"/>
              <w:jc w:val="center"/>
            </w:pPr>
            <w:r>
              <w:rPr>
                <w:rFonts w:ascii="黑体" w:hAnsi="黑体" w:eastAsia="黑体"/>
                <w:b/>
                <w:color w:val="000000"/>
                <w:sz w:val="21"/>
              </w:rPr>
              <w:t>核心能力</w:t>
            </w:r>
          </w:p>
        </w:tc>
      </w:tr>
      <w:tr w14:paraId="226CD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1D076B83">
            <w:pPr>
              <w:spacing w:after="0" w:line="288" w:lineRule="auto"/>
            </w:pPr>
            <w:r>
              <w:rPr>
                <w:rFonts w:ascii="宋体" w:hAnsi="宋体" w:eastAsia="宋体"/>
                <w:b w:val="0"/>
                <w:color w:val="000000"/>
                <w:sz w:val="21"/>
              </w:rPr>
              <w:t>A01</w:t>
            </w:r>
          </w:p>
        </w:tc>
        <w:tc>
          <w:tcPr>
            <w:tcW w:w="2551" w:type="dxa"/>
            <w:tcMar>
              <w:top w:w="90" w:type="dxa"/>
              <w:left w:w="90" w:type="dxa"/>
              <w:bottom w:w="90" w:type="dxa"/>
              <w:right w:w="90" w:type="dxa"/>
            </w:tcMar>
            <w:vAlign w:val="center"/>
          </w:tcPr>
          <w:p w14:paraId="6EE81FFC">
            <w:pPr>
              <w:spacing w:after="0" w:line="288" w:lineRule="auto"/>
            </w:pPr>
            <w:r>
              <w:rPr>
                <w:rFonts w:ascii="宋体" w:hAnsi="宋体" w:eastAsia="宋体"/>
                <w:b w:val="0"/>
                <w:color w:val="000000"/>
                <w:sz w:val="21"/>
              </w:rPr>
              <w:t>后台首页／数据看板</w:t>
            </w:r>
          </w:p>
        </w:tc>
        <w:tc>
          <w:tcPr>
            <w:tcW w:w="5953" w:type="dxa"/>
            <w:tcMar>
              <w:top w:w="90" w:type="dxa"/>
              <w:left w:w="90" w:type="dxa"/>
              <w:bottom w:w="90" w:type="dxa"/>
              <w:right w:w="90" w:type="dxa"/>
            </w:tcMar>
            <w:vAlign w:val="center"/>
          </w:tcPr>
          <w:p w14:paraId="5642D9FA">
            <w:pPr>
              <w:spacing w:after="0" w:line="288" w:lineRule="auto"/>
            </w:pPr>
            <w:r>
              <w:rPr>
                <w:rFonts w:ascii="宋体" w:hAnsi="宋体" w:eastAsia="宋体"/>
                <w:b w:val="0"/>
                <w:color w:val="000000"/>
                <w:sz w:val="21"/>
              </w:rPr>
              <w:t>社区、发现、比较、供给和数据质量指标</w:t>
            </w:r>
          </w:p>
        </w:tc>
      </w:tr>
      <w:tr w14:paraId="63A2A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30E5F26F">
            <w:pPr>
              <w:spacing w:after="0" w:line="288" w:lineRule="auto"/>
            </w:pPr>
            <w:r>
              <w:rPr>
                <w:rFonts w:ascii="宋体" w:hAnsi="宋体" w:eastAsia="宋体"/>
                <w:b w:val="0"/>
                <w:color w:val="000000"/>
                <w:sz w:val="21"/>
              </w:rPr>
              <w:t>A02</w:t>
            </w:r>
          </w:p>
        </w:tc>
        <w:tc>
          <w:tcPr>
            <w:tcW w:w="2551" w:type="dxa"/>
            <w:tcMar>
              <w:top w:w="90" w:type="dxa"/>
              <w:left w:w="90" w:type="dxa"/>
              <w:bottom w:w="90" w:type="dxa"/>
              <w:right w:w="90" w:type="dxa"/>
            </w:tcMar>
            <w:vAlign w:val="center"/>
          </w:tcPr>
          <w:p w14:paraId="710E9B01">
            <w:pPr>
              <w:spacing w:after="0" w:line="288" w:lineRule="auto"/>
            </w:pPr>
            <w:r>
              <w:rPr>
                <w:rFonts w:ascii="宋体" w:hAnsi="宋体" w:eastAsia="宋体"/>
                <w:b w:val="0"/>
                <w:color w:val="000000"/>
                <w:sz w:val="21"/>
              </w:rPr>
              <w:t>作品列表</w:t>
            </w:r>
          </w:p>
        </w:tc>
        <w:tc>
          <w:tcPr>
            <w:tcW w:w="5953" w:type="dxa"/>
            <w:tcMar>
              <w:top w:w="90" w:type="dxa"/>
              <w:left w:w="90" w:type="dxa"/>
              <w:bottom w:w="90" w:type="dxa"/>
              <w:right w:w="90" w:type="dxa"/>
            </w:tcMar>
            <w:vAlign w:val="center"/>
          </w:tcPr>
          <w:p w14:paraId="674A106F">
            <w:pPr>
              <w:spacing w:after="0" w:line="288" w:lineRule="auto"/>
            </w:pPr>
            <w:r>
              <w:rPr>
                <w:rFonts w:ascii="宋体" w:hAnsi="宋体" w:eastAsia="宋体"/>
                <w:b w:val="0"/>
                <w:color w:val="000000"/>
                <w:sz w:val="21"/>
              </w:rPr>
              <w:t>筛选、搜索、批量状态、待审核和异常作品</w:t>
            </w:r>
          </w:p>
        </w:tc>
      </w:tr>
      <w:tr w14:paraId="4ABF1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2C44E353">
            <w:pPr>
              <w:spacing w:after="0" w:line="288" w:lineRule="auto"/>
            </w:pPr>
            <w:r>
              <w:rPr>
                <w:rFonts w:ascii="宋体" w:hAnsi="宋体" w:eastAsia="宋体"/>
                <w:b w:val="0"/>
                <w:color w:val="000000"/>
                <w:sz w:val="21"/>
              </w:rPr>
              <w:t>A03</w:t>
            </w:r>
          </w:p>
        </w:tc>
        <w:tc>
          <w:tcPr>
            <w:tcW w:w="2551" w:type="dxa"/>
            <w:tcMar>
              <w:top w:w="90" w:type="dxa"/>
              <w:left w:w="90" w:type="dxa"/>
              <w:bottom w:w="90" w:type="dxa"/>
              <w:right w:w="90" w:type="dxa"/>
            </w:tcMar>
            <w:vAlign w:val="center"/>
          </w:tcPr>
          <w:p w14:paraId="18E5B07B">
            <w:pPr>
              <w:spacing w:after="0" w:line="288" w:lineRule="auto"/>
            </w:pPr>
            <w:r>
              <w:rPr>
                <w:rFonts w:ascii="宋体" w:hAnsi="宋体" w:eastAsia="宋体"/>
                <w:b w:val="0"/>
                <w:color w:val="000000"/>
                <w:sz w:val="21"/>
              </w:rPr>
              <w:t>作品编辑</w:t>
            </w:r>
          </w:p>
        </w:tc>
        <w:tc>
          <w:tcPr>
            <w:tcW w:w="5953" w:type="dxa"/>
            <w:tcMar>
              <w:top w:w="90" w:type="dxa"/>
              <w:left w:w="90" w:type="dxa"/>
              <w:bottom w:w="90" w:type="dxa"/>
              <w:right w:w="90" w:type="dxa"/>
            </w:tcMar>
            <w:vAlign w:val="center"/>
          </w:tcPr>
          <w:p w14:paraId="1049E1E2">
            <w:pPr>
              <w:spacing w:after="0" w:line="288" w:lineRule="auto"/>
            </w:pPr>
            <w:r>
              <w:rPr>
                <w:rFonts w:ascii="宋体" w:hAnsi="宋体" w:eastAsia="宋体"/>
                <w:b w:val="0"/>
                <w:color w:val="000000"/>
                <w:sz w:val="21"/>
              </w:rPr>
              <w:t>字段、证据、历史、关系、权限和操作日志</w:t>
            </w:r>
          </w:p>
        </w:tc>
      </w:tr>
      <w:tr w14:paraId="74913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34AE7DE2">
            <w:pPr>
              <w:spacing w:after="0" w:line="288" w:lineRule="auto"/>
            </w:pPr>
            <w:r>
              <w:rPr>
                <w:rFonts w:ascii="宋体" w:hAnsi="宋体" w:eastAsia="宋体"/>
                <w:b w:val="0"/>
                <w:color w:val="000000"/>
                <w:sz w:val="21"/>
              </w:rPr>
              <w:t>A04</w:t>
            </w:r>
          </w:p>
        </w:tc>
        <w:tc>
          <w:tcPr>
            <w:tcW w:w="2551" w:type="dxa"/>
            <w:tcMar>
              <w:top w:w="90" w:type="dxa"/>
              <w:left w:w="90" w:type="dxa"/>
              <w:bottom w:w="90" w:type="dxa"/>
              <w:right w:w="90" w:type="dxa"/>
            </w:tcMar>
            <w:vAlign w:val="center"/>
          </w:tcPr>
          <w:p w14:paraId="4061401D">
            <w:pPr>
              <w:spacing w:after="0" w:line="288" w:lineRule="auto"/>
            </w:pPr>
            <w:r>
              <w:rPr>
                <w:rFonts w:ascii="宋体" w:hAnsi="宋体" w:eastAsia="宋体"/>
                <w:b w:val="0"/>
                <w:color w:val="000000"/>
                <w:sz w:val="21"/>
              </w:rPr>
              <w:t>重复与合并</w:t>
            </w:r>
          </w:p>
        </w:tc>
        <w:tc>
          <w:tcPr>
            <w:tcW w:w="5953" w:type="dxa"/>
            <w:tcMar>
              <w:top w:w="90" w:type="dxa"/>
              <w:left w:w="90" w:type="dxa"/>
              <w:bottom w:w="90" w:type="dxa"/>
              <w:right w:w="90" w:type="dxa"/>
            </w:tcMar>
            <w:vAlign w:val="center"/>
          </w:tcPr>
          <w:p w14:paraId="206C3E99">
            <w:pPr>
              <w:spacing w:after="0" w:line="288" w:lineRule="auto"/>
            </w:pPr>
            <w:r>
              <w:rPr>
                <w:rFonts w:ascii="宋体" w:hAnsi="宋体" w:eastAsia="宋体"/>
                <w:b w:val="0"/>
                <w:color w:val="000000"/>
                <w:sz w:val="21"/>
              </w:rPr>
              <w:t>候选重复、主档选择、字段合并和 URL 重定向</w:t>
            </w:r>
          </w:p>
        </w:tc>
      </w:tr>
      <w:tr w14:paraId="6D93B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4E0A75A1">
            <w:pPr>
              <w:spacing w:after="0" w:line="288" w:lineRule="auto"/>
            </w:pPr>
            <w:r>
              <w:rPr>
                <w:rFonts w:ascii="宋体" w:hAnsi="宋体" w:eastAsia="宋体"/>
                <w:b w:val="0"/>
                <w:color w:val="000000"/>
                <w:sz w:val="21"/>
              </w:rPr>
              <w:t>A05</w:t>
            </w:r>
          </w:p>
        </w:tc>
        <w:tc>
          <w:tcPr>
            <w:tcW w:w="2551" w:type="dxa"/>
            <w:tcMar>
              <w:top w:w="90" w:type="dxa"/>
              <w:left w:w="90" w:type="dxa"/>
              <w:bottom w:w="90" w:type="dxa"/>
              <w:right w:w="90" w:type="dxa"/>
            </w:tcMar>
            <w:vAlign w:val="center"/>
          </w:tcPr>
          <w:p w14:paraId="486D4B0E">
            <w:pPr>
              <w:spacing w:after="0" w:line="288" w:lineRule="auto"/>
            </w:pPr>
            <w:r>
              <w:rPr>
                <w:rFonts w:ascii="宋体" w:hAnsi="宋体" w:eastAsia="宋体"/>
                <w:b w:val="0"/>
                <w:color w:val="000000"/>
                <w:sz w:val="21"/>
              </w:rPr>
              <w:t>发布审核</w:t>
            </w:r>
          </w:p>
        </w:tc>
        <w:tc>
          <w:tcPr>
            <w:tcW w:w="5953" w:type="dxa"/>
            <w:tcMar>
              <w:top w:w="90" w:type="dxa"/>
              <w:left w:w="90" w:type="dxa"/>
              <w:bottom w:w="90" w:type="dxa"/>
              <w:right w:w="90" w:type="dxa"/>
            </w:tcMar>
            <w:vAlign w:val="center"/>
          </w:tcPr>
          <w:p w14:paraId="39B9A733">
            <w:pPr>
              <w:spacing w:after="0" w:line="288" w:lineRule="auto"/>
            </w:pPr>
            <w:r>
              <w:rPr>
                <w:rFonts w:ascii="宋体" w:hAnsi="宋体" w:eastAsia="宋体"/>
                <w:b w:val="0"/>
                <w:color w:val="000000"/>
                <w:sz w:val="21"/>
              </w:rPr>
              <w:t>品类、真实性、外链、字段完整度和证据检查</w:t>
            </w:r>
          </w:p>
        </w:tc>
      </w:tr>
      <w:tr w14:paraId="292B3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72BA96C7">
            <w:pPr>
              <w:spacing w:after="0" w:line="288" w:lineRule="auto"/>
            </w:pPr>
            <w:r>
              <w:rPr>
                <w:rFonts w:ascii="宋体" w:hAnsi="宋体" w:eastAsia="宋体"/>
                <w:b w:val="0"/>
                <w:color w:val="000000"/>
                <w:sz w:val="21"/>
              </w:rPr>
              <w:t>A06</w:t>
            </w:r>
          </w:p>
        </w:tc>
        <w:tc>
          <w:tcPr>
            <w:tcW w:w="2551" w:type="dxa"/>
            <w:tcMar>
              <w:top w:w="90" w:type="dxa"/>
              <w:left w:w="90" w:type="dxa"/>
              <w:bottom w:w="90" w:type="dxa"/>
              <w:right w:w="90" w:type="dxa"/>
            </w:tcMar>
            <w:vAlign w:val="center"/>
          </w:tcPr>
          <w:p w14:paraId="119C127B">
            <w:pPr>
              <w:spacing w:after="0" w:line="288" w:lineRule="auto"/>
            </w:pPr>
            <w:r>
              <w:rPr>
                <w:rFonts w:ascii="宋体" w:hAnsi="宋体" w:eastAsia="宋体"/>
                <w:b w:val="0"/>
                <w:color w:val="000000"/>
                <w:sz w:val="21"/>
              </w:rPr>
              <w:t>作者身份审核</w:t>
            </w:r>
          </w:p>
        </w:tc>
        <w:tc>
          <w:tcPr>
            <w:tcW w:w="5953" w:type="dxa"/>
            <w:tcMar>
              <w:top w:w="90" w:type="dxa"/>
              <w:left w:w="90" w:type="dxa"/>
              <w:bottom w:w="90" w:type="dxa"/>
              <w:right w:w="90" w:type="dxa"/>
            </w:tcMar>
            <w:vAlign w:val="center"/>
          </w:tcPr>
          <w:p w14:paraId="3DB9646D">
            <w:pPr>
              <w:spacing w:after="0" w:line="288" w:lineRule="auto"/>
            </w:pPr>
            <w:r>
              <w:rPr>
                <w:rFonts w:ascii="宋体" w:hAnsi="宋体" w:eastAsia="宋体"/>
                <w:b w:val="0"/>
                <w:color w:val="000000"/>
                <w:sz w:val="21"/>
              </w:rPr>
              <w:t>人工审核验证材料、处理归属争议和授予编辑权限</w:t>
            </w:r>
          </w:p>
        </w:tc>
      </w:tr>
      <w:tr w14:paraId="5BA3C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429611C0">
            <w:pPr>
              <w:spacing w:after="0" w:line="288" w:lineRule="auto"/>
            </w:pPr>
            <w:r>
              <w:rPr>
                <w:rFonts w:ascii="宋体" w:hAnsi="宋体" w:eastAsia="宋体"/>
                <w:b w:val="0"/>
                <w:color w:val="000000"/>
                <w:sz w:val="21"/>
              </w:rPr>
              <w:t>A07</w:t>
            </w:r>
          </w:p>
        </w:tc>
        <w:tc>
          <w:tcPr>
            <w:tcW w:w="2551" w:type="dxa"/>
            <w:tcMar>
              <w:top w:w="90" w:type="dxa"/>
              <w:left w:w="90" w:type="dxa"/>
              <w:bottom w:w="90" w:type="dxa"/>
              <w:right w:w="90" w:type="dxa"/>
            </w:tcMar>
            <w:vAlign w:val="center"/>
          </w:tcPr>
          <w:p w14:paraId="5AA5BDBE">
            <w:pPr>
              <w:spacing w:after="0" w:line="288" w:lineRule="auto"/>
            </w:pPr>
            <w:r>
              <w:rPr>
                <w:rFonts w:ascii="宋体" w:hAnsi="宋体" w:eastAsia="宋体"/>
                <w:b w:val="0"/>
                <w:color w:val="000000"/>
                <w:sz w:val="21"/>
              </w:rPr>
              <w:t>分类与字典</w:t>
            </w:r>
          </w:p>
        </w:tc>
        <w:tc>
          <w:tcPr>
            <w:tcW w:w="5953" w:type="dxa"/>
            <w:tcMar>
              <w:top w:w="90" w:type="dxa"/>
              <w:left w:w="90" w:type="dxa"/>
              <w:bottom w:w="90" w:type="dxa"/>
              <w:right w:w="90" w:type="dxa"/>
            </w:tcMar>
            <w:vAlign w:val="center"/>
          </w:tcPr>
          <w:p w14:paraId="0E69320C">
            <w:pPr>
              <w:spacing w:after="0" w:line="288" w:lineRule="auto"/>
            </w:pPr>
            <w:r>
              <w:rPr>
                <w:rFonts w:ascii="宋体" w:hAnsi="宋体" w:eastAsia="宋体"/>
                <w:b w:val="0"/>
                <w:color w:val="000000"/>
                <w:sz w:val="21"/>
              </w:rPr>
              <w:t>分类枚举、字段枚举、专题和搜索映射</w:t>
            </w:r>
          </w:p>
        </w:tc>
      </w:tr>
      <w:tr w14:paraId="09515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2CF18ED3">
            <w:pPr>
              <w:spacing w:after="0" w:line="288" w:lineRule="auto"/>
            </w:pPr>
            <w:r>
              <w:rPr>
                <w:rFonts w:ascii="宋体" w:hAnsi="宋体" w:eastAsia="宋体"/>
                <w:b w:val="0"/>
                <w:color w:val="000000"/>
                <w:sz w:val="21"/>
              </w:rPr>
              <w:t>A08</w:t>
            </w:r>
          </w:p>
        </w:tc>
        <w:tc>
          <w:tcPr>
            <w:tcW w:w="2551" w:type="dxa"/>
            <w:tcMar>
              <w:top w:w="90" w:type="dxa"/>
              <w:left w:w="90" w:type="dxa"/>
              <w:bottom w:w="90" w:type="dxa"/>
              <w:right w:w="90" w:type="dxa"/>
            </w:tcMar>
            <w:vAlign w:val="center"/>
          </w:tcPr>
          <w:p w14:paraId="6EBF166F">
            <w:pPr>
              <w:spacing w:after="0" w:line="288" w:lineRule="auto"/>
            </w:pPr>
            <w:r>
              <w:rPr>
                <w:rFonts w:ascii="宋体" w:hAnsi="宋体" w:eastAsia="宋体"/>
                <w:b w:val="0"/>
                <w:color w:val="000000"/>
                <w:sz w:val="21"/>
              </w:rPr>
              <w:t>证据管理</w:t>
            </w:r>
          </w:p>
        </w:tc>
        <w:tc>
          <w:tcPr>
            <w:tcW w:w="5953" w:type="dxa"/>
            <w:tcMar>
              <w:top w:w="90" w:type="dxa"/>
              <w:left w:w="90" w:type="dxa"/>
              <w:bottom w:w="90" w:type="dxa"/>
              <w:right w:w="90" w:type="dxa"/>
            </w:tcMar>
            <w:vAlign w:val="center"/>
          </w:tcPr>
          <w:p w14:paraId="456907C7">
            <w:pPr>
              <w:spacing w:after="0" w:line="288" w:lineRule="auto"/>
            </w:pPr>
            <w:r>
              <w:rPr>
                <w:rFonts w:ascii="宋体" w:hAnsi="宋体" w:eastAsia="宋体"/>
                <w:b w:val="0"/>
                <w:color w:val="000000"/>
                <w:sz w:val="21"/>
              </w:rPr>
              <w:t>来源、采集时间、验证时间、可信类型和过期状态</w:t>
            </w:r>
          </w:p>
        </w:tc>
      </w:tr>
      <w:tr w14:paraId="20F3F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073BF0E2">
            <w:pPr>
              <w:spacing w:after="0" w:line="288" w:lineRule="auto"/>
            </w:pPr>
            <w:r>
              <w:rPr>
                <w:rFonts w:ascii="宋体" w:hAnsi="宋体" w:eastAsia="宋体"/>
                <w:b w:val="0"/>
                <w:color w:val="000000"/>
                <w:sz w:val="21"/>
              </w:rPr>
              <w:t>A09</w:t>
            </w:r>
          </w:p>
        </w:tc>
        <w:tc>
          <w:tcPr>
            <w:tcW w:w="2551" w:type="dxa"/>
            <w:tcMar>
              <w:top w:w="90" w:type="dxa"/>
              <w:left w:w="90" w:type="dxa"/>
              <w:bottom w:w="90" w:type="dxa"/>
              <w:right w:w="90" w:type="dxa"/>
            </w:tcMar>
            <w:vAlign w:val="center"/>
          </w:tcPr>
          <w:p w14:paraId="295E65A0">
            <w:pPr>
              <w:spacing w:after="0" w:line="288" w:lineRule="auto"/>
            </w:pPr>
            <w:r>
              <w:rPr>
                <w:rFonts w:ascii="宋体" w:hAnsi="宋体" w:eastAsia="宋体"/>
                <w:b w:val="0"/>
                <w:color w:val="000000"/>
                <w:sz w:val="21"/>
              </w:rPr>
              <w:t>状态监测</w:t>
            </w:r>
          </w:p>
        </w:tc>
        <w:tc>
          <w:tcPr>
            <w:tcW w:w="5953" w:type="dxa"/>
            <w:tcMar>
              <w:top w:w="90" w:type="dxa"/>
              <w:left w:w="90" w:type="dxa"/>
              <w:bottom w:w="90" w:type="dxa"/>
              <w:right w:w="90" w:type="dxa"/>
            </w:tcMar>
            <w:vAlign w:val="center"/>
          </w:tcPr>
          <w:p w14:paraId="2A3C7563">
            <w:pPr>
              <w:spacing w:after="0" w:line="288" w:lineRule="auto"/>
            </w:pPr>
            <w:r>
              <w:rPr>
                <w:rFonts w:ascii="宋体" w:hAnsi="宋体" w:eastAsia="宋体"/>
                <w:b w:val="0"/>
                <w:color w:val="000000"/>
                <w:sz w:val="21"/>
              </w:rPr>
              <w:t>检查队列、重定向、首次异常、连续异常和人工复核</w:t>
            </w:r>
          </w:p>
        </w:tc>
      </w:tr>
      <w:tr w14:paraId="5ED78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5780ECDE">
            <w:pPr>
              <w:spacing w:after="0" w:line="288" w:lineRule="auto"/>
            </w:pPr>
            <w:r>
              <w:rPr>
                <w:rFonts w:ascii="宋体" w:hAnsi="宋体" w:eastAsia="宋体"/>
                <w:b w:val="0"/>
                <w:color w:val="000000"/>
                <w:sz w:val="21"/>
              </w:rPr>
              <w:t>A10</w:t>
            </w:r>
          </w:p>
        </w:tc>
        <w:tc>
          <w:tcPr>
            <w:tcW w:w="2551" w:type="dxa"/>
            <w:tcMar>
              <w:top w:w="90" w:type="dxa"/>
              <w:left w:w="90" w:type="dxa"/>
              <w:bottom w:w="90" w:type="dxa"/>
              <w:right w:w="90" w:type="dxa"/>
            </w:tcMar>
            <w:vAlign w:val="center"/>
          </w:tcPr>
          <w:p w14:paraId="2CD7A897">
            <w:pPr>
              <w:spacing w:after="0" w:line="288" w:lineRule="auto"/>
            </w:pPr>
            <w:r>
              <w:rPr>
                <w:rFonts w:ascii="宋体" w:hAnsi="宋体" w:eastAsia="宋体"/>
                <w:b w:val="0"/>
                <w:color w:val="000000"/>
                <w:sz w:val="21"/>
              </w:rPr>
              <w:t>作品关系审核</w:t>
            </w:r>
          </w:p>
        </w:tc>
        <w:tc>
          <w:tcPr>
            <w:tcW w:w="5953" w:type="dxa"/>
            <w:tcMar>
              <w:top w:w="90" w:type="dxa"/>
              <w:left w:w="90" w:type="dxa"/>
              <w:bottom w:w="90" w:type="dxa"/>
              <w:right w:w="90" w:type="dxa"/>
            </w:tcMar>
            <w:vAlign w:val="center"/>
          </w:tcPr>
          <w:p w14:paraId="51B0B568">
            <w:pPr>
              <w:spacing w:after="0" w:line="288" w:lineRule="auto"/>
            </w:pPr>
            <w:r>
              <w:rPr>
                <w:rFonts w:ascii="宋体" w:hAnsi="宋体" w:eastAsia="宋体"/>
                <w:b w:val="0"/>
                <w:color w:val="000000"/>
                <w:sz w:val="21"/>
              </w:rPr>
              <w:t>相似、迁移、Fork、Remix、复用和衍生关系</w:t>
            </w:r>
          </w:p>
        </w:tc>
      </w:tr>
      <w:tr w14:paraId="47B4A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5DC8513D">
            <w:pPr>
              <w:spacing w:after="0" w:line="288" w:lineRule="auto"/>
            </w:pPr>
            <w:r>
              <w:rPr>
                <w:rFonts w:ascii="宋体" w:hAnsi="宋体" w:eastAsia="宋体"/>
                <w:b w:val="0"/>
                <w:color w:val="000000"/>
                <w:sz w:val="21"/>
              </w:rPr>
              <w:t>A11</w:t>
            </w:r>
          </w:p>
        </w:tc>
        <w:tc>
          <w:tcPr>
            <w:tcW w:w="2551" w:type="dxa"/>
            <w:tcMar>
              <w:top w:w="90" w:type="dxa"/>
              <w:left w:w="90" w:type="dxa"/>
              <w:bottom w:w="90" w:type="dxa"/>
              <w:right w:w="90" w:type="dxa"/>
            </w:tcMar>
            <w:vAlign w:val="center"/>
          </w:tcPr>
          <w:p w14:paraId="29F0BB98">
            <w:pPr>
              <w:spacing w:after="0" w:line="288" w:lineRule="auto"/>
            </w:pPr>
            <w:r>
              <w:rPr>
                <w:rFonts w:ascii="宋体" w:hAnsi="宋体" w:eastAsia="宋体"/>
                <w:b w:val="0"/>
                <w:color w:val="000000"/>
                <w:sz w:val="21"/>
              </w:rPr>
              <w:t>社区审核</w:t>
            </w:r>
          </w:p>
        </w:tc>
        <w:tc>
          <w:tcPr>
            <w:tcW w:w="5953" w:type="dxa"/>
            <w:tcMar>
              <w:top w:w="90" w:type="dxa"/>
              <w:left w:w="90" w:type="dxa"/>
              <w:bottom w:w="90" w:type="dxa"/>
              <w:right w:w="90" w:type="dxa"/>
            </w:tcMar>
            <w:vAlign w:val="center"/>
          </w:tcPr>
          <w:p w14:paraId="1216392E">
            <w:pPr>
              <w:spacing w:after="0" w:line="288" w:lineRule="auto"/>
            </w:pPr>
            <w:r>
              <w:rPr>
                <w:rFonts w:ascii="宋体" w:hAnsi="宋体" w:eastAsia="宋体"/>
                <w:b w:val="0"/>
                <w:color w:val="000000"/>
                <w:sz w:val="21"/>
              </w:rPr>
              <w:t>评论、举报、恶意外链、用户限制和隐藏记录</w:t>
            </w:r>
          </w:p>
        </w:tc>
      </w:tr>
      <w:tr w14:paraId="56051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55047780">
            <w:pPr>
              <w:spacing w:after="0" w:line="288" w:lineRule="auto"/>
            </w:pPr>
            <w:r>
              <w:rPr>
                <w:rFonts w:ascii="宋体" w:hAnsi="宋体" w:eastAsia="宋体"/>
                <w:b w:val="0"/>
                <w:color w:val="000000"/>
                <w:sz w:val="21"/>
              </w:rPr>
              <w:t>A12</w:t>
            </w:r>
          </w:p>
        </w:tc>
        <w:tc>
          <w:tcPr>
            <w:tcW w:w="2551" w:type="dxa"/>
            <w:tcMar>
              <w:top w:w="90" w:type="dxa"/>
              <w:left w:w="90" w:type="dxa"/>
              <w:bottom w:w="90" w:type="dxa"/>
              <w:right w:w="90" w:type="dxa"/>
            </w:tcMar>
            <w:vAlign w:val="center"/>
          </w:tcPr>
          <w:p w14:paraId="1AEA9442">
            <w:pPr>
              <w:spacing w:after="0" w:line="288" w:lineRule="auto"/>
            </w:pPr>
            <w:r>
              <w:rPr>
                <w:rFonts w:ascii="宋体" w:hAnsi="宋体" w:eastAsia="宋体"/>
                <w:b w:val="0"/>
                <w:color w:val="000000"/>
                <w:sz w:val="21"/>
              </w:rPr>
              <w:t>用户与作者</w:t>
            </w:r>
          </w:p>
        </w:tc>
        <w:tc>
          <w:tcPr>
            <w:tcW w:w="5953" w:type="dxa"/>
            <w:tcMar>
              <w:top w:w="90" w:type="dxa"/>
              <w:left w:w="90" w:type="dxa"/>
              <w:bottom w:w="90" w:type="dxa"/>
              <w:right w:w="90" w:type="dxa"/>
            </w:tcMar>
            <w:vAlign w:val="center"/>
          </w:tcPr>
          <w:p w14:paraId="614368E7">
            <w:pPr>
              <w:spacing w:after="0" w:line="288" w:lineRule="auto"/>
            </w:pPr>
            <w:r>
              <w:rPr>
                <w:rFonts w:ascii="宋体" w:hAnsi="宋体" w:eastAsia="宋体"/>
                <w:b w:val="0"/>
                <w:color w:val="000000"/>
                <w:sz w:val="21"/>
              </w:rPr>
              <w:t>用户状态、作者验证、编辑权限和争议记录</w:t>
            </w:r>
          </w:p>
        </w:tc>
      </w:tr>
      <w:tr w14:paraId="1C57E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6AB730E4">
            <w:pPr>
              <w:spacing w:after="0" w:line="288" w:lineRule="auto"/>
            </w:pPr>
            <w:r>
              <w:rPr>
                <w:rFonts w:ascii="宋体" w:hAnsi="宋体" w:eastAsia="宋体"/>
                <w:b w:val="0"/>
                <w:color w:val="000000"/>
                <w:sz w:val="21"/>
              </w:rPr>
              <w:t>A13</w:t>
            </w:r>
          </w:p>
        </w:tc>
        <w:tc>
          <w:tcPr>
            <w:tcW w:w="2551" w:type="dxa"/>
            <w:tcMar>
              <w:top w:w="90" w:type="dxa"/>
              <w:left w:w="90" w:type="dxa"/>
              <w:bottom w:w="90" w:type="dxa"/>
              <w:right w:w="90" w:type="dxa"/>
            </w:tcMar>
            <w:vAlign w:val="center"/>
          </w:tcPr>
          <w:p w14:paraId="1F1EAE70">
            <w:pPr>
              <w:spacing w:after="0" w:line="288" w:lineRule="auto"/>
            </w:pPr>
            <w:r>
              <w:rPr>
                <w:rFonts w:ascii="宋体" w:hAnsi="宋体" w:eastAsia="宋体"/>
                <w:b w:val="0"/>
                <w:color w:val="000000"/>
                <w:sz w:val="21"/>
              </w:rPr>
              <w:t>埋点与路径</w:t>
            </w:r>
          </w:p>
        </w:tc>
        <w:tc>
          <w:tcPr>
            <w:tcW w:w="5953" w:type="dxa"/>
            <w:tcMar>
              <w:top w:w="90" w:type="dxa"/>
              <w:left w:w="90" w:type="dxa"/>
              <w:bottom w:w="90" w:type="dxa"/>
              <w:right w:w="90" w:type="dxa"/>
            </w:tcMar>
            <w:vAlign w:val="center"/>
          </w:tcPr>
          <w:p w14:paraId="79067348">
            <w:pPr>
              <w:spacing w:after="0" w:line="288" w:lineRule="auto"/>
            </w:pPr>
            <w:r>
              <w:rPr>
                <w:rFonts w:ascii="宋体" w:hAnsi="宋体" w:eastAsia="宋体"/>
                <w:b w:val="0"/>
                <w:color w:val="000000"/>
                <w:sz w:val="21"/>
              </w:rPr>
              <w:t>查询、详情、比较、资产、决策、发布和回流路径</w:t>
            </w:r>
          </w:p>
        </w:tc>
      </w:tr>
      <w:tr w14:paraId="4180F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235723A9">
            <w:pPr>
              <w:spacing w:after="0" w:line="288" w:lineRule="auto"/>
            </w:pPr>
            <w:r>
              <w:rPr>
                <w:rFonts w:ascii="宋体" w:hAnsi="宋体" w:eastAsia="宋体"/>
                <w:b w:val="0"/>
                <w:color w:val="000000"/>
                <w:sz w:val="21"/>
              </w:rPr>
              <w:t>A14</w:t>
            </w:r>
          </w:p>
        </w:tc>
        <w:tc>
          <w:tcPr>
            <w:tcW w:w="2551" w:type="dxa"/>
            <w:tcMar>
              <w:top w:w="90" w:type="dxa"/>
              <w:left w:w="90" w:type="dxa"/>
              <w:bottom w:w="90" w:type="dxa"/>
              <w:right w:w="90" w:type="dxa"/>
            </w:tcMar>
            <w:vAlign w:val="center"/>
          </w:tcPr>
          <w:p w14:paraId="52282154">
            <w:pPr>
              <w:spacing w:after="0" w:line="288" w:lineRule="auto"/>
            </w:pPr>
            <w:r>
              <w:rPr>
                <w:rFonts w:ascii="宋体" w:hAnsi="宋体" w:eastAsia="宋体"/>
                <w:b w:val="0"/>
                <w:color w:val="000000"/>
                <w:sz w:val="21"/>
              </w:rPr>
              <w:t>系统设置</w:t>
            </w:r>
          </w:p>
        </w:tc>
        <w:tc>
          <w:tcPr>
            <w:tcW w:w="5953" w:type="dxa"/>
            <w:tcMar>
              <w:top w:w="90" w:type="dxa"/>
              <w:left w:w="90" w:type="dxa"/>
              <w:bottom w:w="90" w:type="dxa"/>
              <w:right w:w="90" w:type="dxa"/>
            </w:tcMar>
            <w:vAlign w:val="center"/>
          </w:tcPr>
          <w:p w14:paraId="465C9FE0">
            <w:pPr>
              <w:spacing w:after="0" w:line="288" w:lineRule="auto"/>
            </w:pPr>
            <w:r>
              <w:rPr>
                <w:rFonts w:ascii="宋体" w:hAnsi="宋体" w:eastAsia="宋体"/>
                <w:b w:val="0"/>
                <w:color w:val="000000"/>
                <w:sz w:val="21"/>
              </w:rPr>
              <w:t>检查频率、审核规则、通知模板和安全策略</w:t>
            </w:r>
          </w:p>
        </w:tc>
      </w:tr>
    </w:tbl>
    <w:p w14:paraId="15DDC2DA">
      <w:pPr>
        <w:spacing w:after="0"/>
      </w:pPr>
    </w:p>
    <w:p w14:paraId="4AB401BD">
      <w:pPr>
        <w:pStyle w:val="4"/>
        <w:keepNext/>
        <w:spacing w:before="180" w:after="80"/>
      </w:pPr>
      <w:r>
        <w:rPr>
          <w:rFonts w:ascii="黑体" w:hAnsi="黑体" w:eastAsia="黑体"/>
          <w:b w:val="0"/>
          <w:color w:val="000000"/>
          <w:sz w:val="30"/>
        </w:rPr>
        <w:t>3. 页面层级关系</w:t>
      </w:r>
    </w:p>
    <w:p w14:paraId="199CABA7">
      <w:pPr>
        <w:spacing w:before="0" w:after="120" w:line="360" w:lineRule="auto"/>
        <w:ind w:firstLine="480"/>
      </w:pPr>
      <w:r>
        <w:rPr>
          <w:rFonts w:ascii="宋体" w:hAnsi="宋体" w:eastAsia="宋体"/>
          <w:b w:val="0"/>
          <w:color w:val="000000"/>
          <w:sz w:val="24"/>
        </w:rPr>
        <w:t>一级公共入口由作品广场、分类、最新动态、查同类和关于组成；二级发现页面由分类详情、搜索结果、意图确认和同类分析组成；三级内容页面以作品详情为中心，向比较、作者主页、复用资产、评论和关系页延伸；供给页面以新作品发布为主，地址查重发现已有档案且提交者希望管理该作品时，才进入低频作者身份验证分支；登录后资产统一归入个人中心。</w:t>
      </w:r>
    </w:p>
    <w:p w14:paraId="55B8DAB1">
      <w:pPr>
        <w:spacing w:before="0" w:after="120" w:line="360" w:lineRule="auto"/>
        <w:ind w:firstLine="480"/>
      </w:pPr>
      <w:r>
        <w:rPr>
          <w:rFonts w:ascii="宋体" w:hAnsi="宋体" w:eastAsia="宋体"/>
          <w:b w:val="0"/>
          <w:color w:val="000000"/>
          <w:sz w:val="24"/>
        </w:rPr>
        <w:t>作品详情是整个页面地图的枢纽。首页、分类、动态、搜索、同类分析、作者主页、个人中心和外部分享都应落到同一作品详情；作品详情再向体验链接、加入比较、关注更新、访问资产、作者主页、更新和纠错分流。</w:t>
      </w:r>
    </w:p>
    <w:p w14:paraId="35B458C5">
      <w:pPr>
        <w:pStyle w:val="3"/>
        <w:keepNext/>
        <w:spacing w:before="240" w:after="120"/>
      </w:pPr>
      <w:r>
        <w:rPr>
          <w:rFonts w:ascii="黑体" w:hAnsi="黑体" w:eastAsia="黑体"/>
          <w:b/>
          <w:color w:val="000000"/>
          <w:sz w:val="32"/>
        </w:rPr>
        <w:t>六、核心用户流程</w:t>
      </w:r>
    </w:p>
    <w:p w14:paraId="021039EC">
      <w:pPr>
        <w:pStyle w:val="4"/>
        <w:keepNext/>
        <w:spacing w:before="180" w:after="80"/>
      </w:pPr>
      <w:r>
        <w:rPr>
          <w:rFonts w:ascii="黑体" w:hAnsi="黑体" w:eastAsia="黑体"/>
          <w:b w:val="0"/>
          <w:color w:val="000000"/>
          <w:sz w:val="30"/>
        </w:rPr>
        <w:t>1. 流程 A：无明确想法时浏览并形成兴趣</w:t>
      </w:r>
    </w:p>
    <w:p w14:paraId="0DEFA019">
      <w:pPr>
        <w:keepNext/>
        <w:spacing w:before="120" w:after="60"/>
        <w:jc w:val="center"/>
      </w:pPr>
      <w:r>
        <w:rPr>
          <w:rFonts w:ascii="宋体" w:hAnsi="宋体" w:eastAsia="宋体"/>
          <w:b w:val="0"/>
          <w:color w:val="000000"/>
          <w:sz w:val="21"/>
        </w:rPr>
        <w:t>表 7 浏览转高意图流程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901"/>
        <w:gridCol w:w="2962"/>
        <w:gridCol w:w="1865"/>
        <w:gridCol w:w="1849"/>
      </w:tblGrid>
      <w:tr w14:paraId="5B29A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0" w:type="dxa"/>
            <w:shd w:val="clear" w:color="auto" w:fill="E7E6E6"/>
            <w:tcMar>
              <w:top w:w="90" w:type="dxa"/>
              <w:left w:w="90" w:type="dxa"/>
              <w:bottom w:w="90" w:type="dxa"/>
              <w:right w:w="90" w:type="dxa"/>
            </w:tcMar>
            <w:vAlign w:val="center"/>
          </w:tcPr>
          <w:p w14:paraId="7A2B0F90">
            <w:pPr>
              <w:spacing w:after="0" w:line="240" w:lineRule="auto"/>
              <w:jc w:val="center"/>
            </w:pPr>
            <w:r>
              <w:rPr>
                <w:rFonts w:ascii="黑体" w:hAnsi="黑体" w:eastAsia="黑体"/>
                <w:b/>
                <w:color w:val="000000"/>
                <w:sz w:val="21"/>
              </w:rPr>
              <w:t>步骤</w:t>
            </w:r>
          </w:p>
        </w:tc>
        <w:tc>
          <w:tcPr>
            <w:tcW w:w="1928" w:type="dxa"/>
            <w:shd w:val="clear" w:color="auto" w:fill="E7E6E6"/>
            <w:tcMar>
              <w:top w:w="90" w:type="dxa"/>
              <w:left w:w="90" w:type="dxa"/>
              <w:bottom w:w="90" w:type="dxa"/>
              <w:right w:w="90" w:type="dxa"/>
            </w:tcMar>
            <w:vAlign w:val="center"/>
          </w:tcPr>
          <w:p w14:paraId="7DB099A3">
            <w:pPr>
              <w:spacing w:after="0" w:line="240" w:lineRule="auto"/>
              <w:jc w:val="center"/>
            </w:pPr>
            <w:r>
              <w:rPr>
                <w:rFonts w:ascii="黑体" w:hAnsi="黑体" w:eastAsia="黑体"/>
                <w:b/>
                <w:color w:val="000000"/>
                <w:sz w:val="21"/>
              </w:rPr>
              <w:t>用户行为</w:t>
            </w:r>
          </w:p>
        </w:tc>
        <w:tc>
          <w:tcPr>
            <w:tcW w:w="3005" w:type="dxa"/>
            <w:shd w:val="clear" w:color="auto" w:fill="E7E6E6"/>
            <w:tcMar>
              <w:top w:w="90" w:type="dxa"/>
              <w:left w:w="90" w:type="dxa"/>
              <w:bottom w:w="90" w:type="dxa"/>
              <w:right w:w="90" w:type="dxa"/>
            </w:tcMar>
            <w:vAlign w:val="center"/>
          </w:tcPr>
          <w:p w14:paraId="239C1403">
            <w:pPr>
              <w:spacing w:after="0" w:line="240" w:lineRule="auto"/>
              <w:jc w:val="center"/>
            </w:pPr>
            <w:r>
              <w:rPr>
                <w:rFonts w:ascii="黑体" w:hAnsi="黑体" w:eastAsia="黑体"/>
                <w:b/>
                <w:color w:val="000000"/>
                <w:sz w:val="21"/>
              </w:rPr>
              <w:t>系统响应</w:t>
            </w:r>
          </w:p>
        </w:tc>
        <w:tc>
          <w:tcPr>
            <w:tcW w:w="1871" w:type="dxa"/>
            <w:shd w:val="clear" w:color="auto" w:fill="E7E6E6"/>
            <w:tcMar>
              <w:top w:w="90" w:type="dxa"/>
              <w:left w:w="90" w:type="dxa"/>
              <w:bottom w:w="90" w:type="dxa"/>
              <w:right w:w="90" w:type="dxa"/>
            </w:tcMar>
            <w:vAlign w:val="center"/>
          </w:tcPr>
          <w:p w14:paraId="7378B48B">
            <w:pPr>
              <w:spacing w:after="0" w:line="240" w:lineRule="auto"/>
              <w:jc w:val="center"/>
            </w:pPr>
            <w:r>
              <w:rPr>
                <w:rFonts w:ascii="黑体" w:hAnsi="黑体" w:eastAsia="黑体"/>
                <w:b/>
                <w:color w:val="000000"/>
                <w:sz w:val="21"/>
              </w:rPr>
              <w:t>关键数据</w:t>
            </w:r>
          </w:p>
        </w:tc>
        <w:tc>
          <w:tcPr>
            <w:tcW w:w="1871" w:type="dxa"/>
            <w:shd w:val="clear" w:color="auto" w:fill="E7E6E6"/>
            <w:tcMar>
              <w:top w:w="90" w:type="dxa"/>
              <w:left w:w="90" w:type="dxa"/>
              <w:bottom w:w="90" w:type="dxa"/>
              <w:right w:w="90" w:type="dxa"/>
            </w:tcMar>
            <w:vAlign w:val="center"/>
          </w:tcPr>
          <w:p w14:paraId="2339BA91">
            <w:pPr>
              <w:spacing w:after="0" w:line="240" w:lineRule="auto"/>
              <w:jc w:val="center"/>
            </w:pPr>
            <w:r>
              <w:rPr>
                <w:rFonts w:ascii="黑体" w:hAnsi="黑体" w:eastAsia="黑体"/>
                <w:b/>
                <w:color w:val="000000"/>
                <w:sz w:val="21"/>
              </w:rPr>
              <w:t>成功出口</w:t>
            </w:r>
          </w:p>
        </w:tc>
      </w:tr>
      <w:tr w14:paraId="6095F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90" w:type="dxa"/>
              <w:bottom w:w="90" w:type="dxa"/>
              <w:right w:w="90" w:type="dxa"/>
            </w:tcMar>
            <w:vAlign w:val="center"/>
          </w:tcPr>
          <w:p w14:paraId="59CE6BD9">
            <w:pPr>
              <w:spacing w:after="0" w:line="288" w:lineRule="auto"/>
            </w:pPr>
            <w:r>
              <w:rPr>
                <w:rFonts w:ascii="宋体" w:hAnsi="宋体" w:eastAsia="宋体"/>
                <w:b w:val="0"/>
                <w:color w:val="000000"/>
                <w:sz w:val="21"/>
              </w:rPr>
              <w:t>A1</w:t>
            </w:r>
          </w:p>
        </w:tc>
        <w:tc>
          <w:tcPr>
            <w:tcW w:w="1928" w:type="dxa"/>
            <w:tcMar>
              <w:top w:w="90" w:type="dxa"/>
              <w:left w:w="90" w:type="dxa"/>
              <w:bottom w:w="90" w:type="dxa"/>
              <w:right w:w="90" w:type="dxa"/>
            </w:tcMar>
            <w:vAlign w:val="center"/>
          </w:tcPr>
          <w:p w14:paraId="18E5786A">
            <w:pPr>
              <w:spacing w:after="0" w:line="288" w:lineRule="auto"/>
            </w:pPr>
            <w:r>
              <w:rPr>
                <w:rFonts w:ascii="宋体" w:hAnsi="宋体" w:eastAsia="宋体"/>
                <w:b w:val="0"/>
                <w:color w:val="000000"/>
                <w:sz w:val="21"/>
              </w:rPr>
              <w:t>进入作品广场</w:t>
            </w:r>
          </w:p>
        </w:tc>
        <w:tc>
          <w:tcPr>
            <w:tcW w:w="3005" w:type="dxa"/>
            <w:tcMar>
              <w:top w:w="90" w:type="dxa"/>
              <w:left w:w="90" w:type="dxa"/>
              <w:bottom w:w="90" w:type="dxa"/>
              <w:right w:w="90" w:type="dxa"/>
            </w:tcMar>
            <w:vAlign w:val="center"/>
          </w:tcPr>
          <w:p w14:paraId="4F8B7FE4">
            <w:pPr>
              <w:spacing w:after="0" w:line="288" w:lineRule="auto"/>
            </w:pPr>
            <w:r>
              <w:rPr>
                <w:rFonts w:ascii="宋体" w:hAnsi="宋体" w:eastAsia="宋体"/>
                <w:b w:val="0"/>
                <w:color w:val="000000"/>
                <w:sz w:val="21"/>
              </w:rPr>
              <w:t>展示精选、最新、最近更新、开源可复用和分类入口</w:t>
            </w:r>
          </w:p>
        </w:tc>
        <w:tc>
          <w:tcPr>
            <w:tcW w:w="1871" w:type="dxa"/>
            <w:tcMar>
              <w:top w:w="90" w:type="dxa"/>
              <w:left w:w="90" w:type="dxa"/>
              <w:bottom w:w="90" w:type="dxa"/>
              <w:right w:w="90" w:type="dxa"/>
            </w:tcMar>
            <w:vAlign w:val="center"/>
          </w:tcPr>
          <w:p w14:paraId="63391611">
            <w:pPr>
              <w:spacing w:after="0" w:line="288" w:lineRule="auto"/>
            </w:pPr>
            <w:r>
              <w:rPr>
                <w:rFonts w:ascii="宋体" w:hAnsi="宋体" w:eastAsia="宋体"/>
                <w:b w:val="0"/>
                <w:color w:val="000000"/>
                <w:sz w:val="21"/>
              </w:rPr>
              <w:t>home_viewed、来源渠道</w:t>
            </w:r>
          </w:p>
        </w:tc>
        <w:tc>
          <w:tcPr>
            <w:tcW w:w="1871" w:type="dxa"/>
            <w:tcMar>
              <w:top w:w="90" w:type="dxa"/>
              <w:left w:w="90" w:type="dxa"/>
              <w:bottom w:w="90" w:type="dxa"/>
              <w:right w:w="90" w:type="dxa"/>
            </w:tcMar>
            <w:vAlign w:val="center"/>
          </w:tcPr>
          <w:p w14:paraId="769C8BCD">
            <w:pPr>
              <w:spacing w:after="0" w:line="288" w:lineRule="auto"/>
            </w:pPr>
            <w:r>
              <w:rPr>
                <w:rFonts w:ascii="宋体" w:hAnsi="宋体" w:eastAsia="宋体"/>
                <w:b w:val="0"/>
                <w:color w:val="000000"/>
                <w:sz w:val="21"/>
              </w:rPr>
              <w:t>点击作品或分类</w:t>
            </w:r>
          </w:p>
        </w:tc>
      </w:tr>
      <w:tr w14:paraId="7D338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90" w:type="dxa"/>
              <w:bottom w:w="90" w:type="dxa"/>
              <w:right w:w="90" w:type="dxa"/>
            </w:tcMar>
            <w:vAlign w:val="center"/>
          </w:tcPr>
          <w:p w14:paraId="6A8273AA">
            <w:pPr>
              <w:spacing w:after="0" w:line="288" w:lineRule="auto"/>
            </w:pPr>
            <w:r>
              <w:rPr>
                <w:rFonts w:ascii="宋体" w:hAnsi="宋体" w:eastAsia="宋体"/>
                <w:b w:val="0"/>
                <w:color w:val="000000"/>
                <w:sz w:val="21"/>
              </w:rPr>
              <w:t>A2</w:t>
            </w:r>
          </w:p>
        </w:tc>
        <w:tc>
          <w:tcPr>
            <w:tcW w:w="1928" w:type="dxa"/>
            <w:tcMar>
              <w:top w:w="90" w:type="dxa"/>
              <w:left w:w="90" w:type="dxa"/>
              <w:bottom w:w="90" w:type="dxa"/>
              <w:right w:w="90" w:type="dxa"/>
            </w:tcMar>
            <w:vAlign w:val="center"/>
          </w:tcPr>
          <w:p w14:paraId="772D554D">
            <w:pPr>
              <w:spacing w:after="0" w:line="288" w:lineRule="auto"/>
            </w:pPr>
            <w:r>
              <w:rPr>
                <w:rFonts w:ascii="宋体" w:hAnsi="宋体" w:eastAsia="宋体"/>
                <w:b w:val="0"/>
                <w:color w:val="000000"/>
                <w:sz w:val="21"/>
              </w:rPr>
              <w:t>浏览作品卡片</w:t>
            </w:r>
          </w:p>
        </w:tc>
        <w:tc>
          <w:tcPr>
            <w:tcW w:w="3005" w:type="dxa"/>
            <w:tcMar>
              <w:top w:w="90" w:type="dxa"/>
              <w:left w:w="90" w:type="dxa"/>
              <w:bottom w:w="90" w:type="dxa"/>
              <w:right w:w="90" w:type="dxa"/>
            </w:tcMar>
            <w:vAlign w:val="center"/>
          </w:tcPr>
          <w:p w14:paraId="471E23E0">
            <w:pPr>
              <w:spacing w:after="0" w:line="288" w:lineRule="auto"/>
            </w:pPr>
            <w:r>
              <w:rPr>
                <w:rFonts w:ascii="宋体" w:hAnsi="宋体" w:eastAsia="宋体"/>
                <w:b w:val="0"/>
                <w:color w:val="000000"/>
                <w:sz w:val="21"/>
              </w:rPr>
              <w:t>显示截图、一句话定义、状态、更新时间和资产标签</w:t>
            </w:r>
          </w:p>
        </w:tc>
        <w:tc>
          <w:tcPr>
            <w:tcW w:w="1871" w:type="dxa"/>
            <w:tcMar>
              <w:top w:w="90" w:type="dxa"/>
              <w:left w:w="90" w:type="dxa"/>
              <w:bottom w:w="90" w:type="dxa"/>
              <w:right w:w="90" w:type="dxa"/>
            </w:tcMar>
            <w:vAlign w:val="center"/>
          </w:tcPr>
          <w:p w14:paraId="0E5CAAAD">
            <w:pPr>
              <w:spacing w:after="0" w:line="288" w:lineRule="auto"/>
            </w:pPr>
            <w:r>
              <w:rPr>
                <w:rFonts w:ascii="宋体" w:hAnsi="宋体" w:eastAsia="宋体"/>
                <w:b w:val="0"/>
                <w:color w:val="000000"/>
                <w:sz w:val="21"/>
              </w:rPr>
              <w:t>卡片曝光、停留、滚动深度</w:t>
            </w:r>
          </w:p>
        </w:tc>
        <w:tc>
          <w:tcPr>
            <w:tcW w:w="1871" w:type="dxa"/>
            <w:tcMar>
              <w:top w:w="90" w:type="dxa"/>
              <w:left w:w="90" w:type="dxa"/>
              <w:bottom w:w="90" w:type="dxa"/>
              <w:right w:w="90" w:type="dxa"/>
            </w:tcMar>
            <w:vAlign w:val="center"/>
          </w:tcPr>
          <w:p w14:paraId="685625A6">
            <w:pPr>
              <w:spacing w:after="0" w:line="288" w:lineRule="auto"/>
            </w:pPr>
            <w:r>
              <w:rPr>
                <w:rFonts w:ascii="宋体" w:hAnsi="宋体" w:eastAsia="宋体"/>
                <w:b w:val="0"/>
                <w:color w:val="000000"/>
                <w:sz w:val="21"/>
              </w:rPr>
              <w:t>进入详情、收藏或加入比较</w:t>
            </w:r>
          </w:p>
        </w:tc>
      </w:tr>
      <w:tr w14:paraId="5642D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90" w:type="dxa"/>
              <w:bottom w:w="90" w:type="dxa"/>
              <w:right w:w="90" w:type="dxa"/>
            </w:tcMar>
            <w:vAlign w:val="center"/>
          </w:tcPr>
          <w:p w14:paraId="7E220BEE">
            <w:pPr>
              <w:spacing w:after="0" w:line="288" w:lineRule="auto"/>
            </w:pPr>
            <w:r>
              <w:rPr>
                <w:rFonts w:ascii="宋体" w:hAnsi="宋体" w:eastAsia="宋体"/>
                <w:b w:val="0"/>
                <w:color w:val="000000"/>
                <w:sz w:val="21"/>
              </w:rPr>
              <w:t>A3</w:t>
            </w:r>
          </w:p>
        </w:tc>
        <w:tc>
          <w:tcPr>
            <w:tcW w:w="1928" w:type="dxa"/>
            <w:tcMar>
              <w:top w:w="90" w:type="dxa"/>
              <w:left w:w="90" w:type="dxa"/>
              <w:bottom w:w="90" w:type="dxa"/>
              <w:right w:w="90" w:type="dxa"/>
            </w:tcMar>
            <w:vAlign w:val="center"/>
          </w:tcPr>
          <w:p w14:paraId="29689281">
            <w:pPr>
              <w:spacing w:after="0" w:line="288" w:lineRule="auto"/>
            </w:pPr>
            <w:r>
              <w:rPr>
                <w:rFonts w:ascii="宋体" w:hAnsi="宋体" w:eastAsia="宋体"/>
                <w:b w:val="0"/>
                <w:color w:val="000000"/>
                <w:sz w:val="21"/>
              </w:rPr>
              <w:t>连续查看相近作品</w:t>
            </w:r>
          </w:p>
        </w:tc>
        <w:tc>
          <w:tcPr>
            <w:tcW w:w="3005" w:type="dxa"/>
            <w:tcMar>
              <w:top w:w="90" w:type="dxa"/>
              <w:left w:w="90" w:type="dxa"/>
              <w:bottom w:w="90" w:type="dxa"/>
              <w:right w:w="90" w:type="dxa"/>
            </w:tcMar>
            <w:vAlign w:val="center"/>
          </w:tcPr>
          <w:p w14:paraId="399A5524">
            <w:pPr>
              <w:spacing w:after="0" w:line="288" w:lineRule="auto"/>
            </w:pPr>
            <w:r>
              <w:rPr>
                <w:rFonts w:ascii="宋体" w:hAnsi="宋体" w:eastAsia="宋体"/>
                <w:b w:val="0"/>
                <w:color w:val="000000"/>
                <w:sz w:val="21"/>
              </w:rPr>
              <w:t>在卡片流和详情页提示“查看同类”</w:t>
            </w:r>
          </w:p>
        </w:tc>
        <w:tc>
          <w:tcPr>
            <w:tcW w:w="1871" w:type="dxa"/>
            <w:tcMar>
              <w:top w:w="90" w:type="dxa"/>
              <w:left w:w="90" w:type="dxa"/>
              <w:bottom w:w="90" w:type="dxa"/>
              <w:right w:w="90" w:type="dxa"/>
            </w:tcMar>
            <w:vAlign w:val="center"/>
          </w:tcPr>
          <w:p w14:paraId="1B75F83A">
            <w:pPr>
              <w:spacing w:after="0" w:line="288" w:lineRule="auto"/>
            </w:pPr>
            <w:r>
              <w:rPr>
                <w:rFonts w:ascii="宋体" w:hAnsi="宋体" w:eastAsia="宋体"/>
                <w:b w:val="0"/>
                <w:color w:val="000000"/>
                <w:sz w:val="21"/>
              </w:rPr>
              <w:t>连续浏览类别和作品关系</w:t>
            </w:r>
          </w:p>
        </w:tc>
        <w:tc>
          <w:tcPr>
            <w:tcW w:w="1871" w:type="dxa"/>
            <w:tcMar>
              <w:top w:w="90" w:type="dxa"/>
              <w:left w:w="90" w:type="dxa"/>
              <w:bottom w:w="90" w:type="dxa"/>
              <w:right w:w="90" w:type="dxa"/>
            </w:tcMar>
            <w:vAlign w:val="center"/>
          </w:tcPr>
          <w:p w14:paraId="26FD9199">
            <w:pPr>
              <w:spacing w:after="0" w:line="288" w:lineRule="auto"/>
            </w:pPr>
            <w:r>
              <w:rPr>
                <w:rFonts w:ascii="宋体" w:hAnsi="宋体" w:eastAsia="宋体"/>
                <w:b w:val="0"/>
                <w:color w:val="000000"/>
                <w:sz w:val="21"/>
              </w:rPr>
              <w:t>进入搜索结果或同类分析</w:t>
            </w:r>
          </w:p>
        </w:tc>
      </w:tr>
      <w:tr w14:paraId="0D536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90" w:type="dxa"/>
              <w:bottom w:w="90" w:type="dxa"/>
              <w:right w:w="90" w:type="dxa"/>
            </w:tcMar>
            <w:vAlign w:val="center"/>
          </w:tcPr>
          <w:p w14:paraId="0F32A762">
            <w:pPr>
              <w:spacing w:after="0" w:line="288" w:lineRule="auto"/>
            </w:pPr>
            <w:r>
              <w:rPr>
                <w:rFonts w:ascii="宋体" w:hAnsi="宋体" w:eastAsia="宋体"/>
                <w:b w:val="0"/>
                <w:color w:val="000000"/>
                <w:sz w:val="21"/>
              </w:rPr>
              <w:t>A4</w:t>
            </w:r>
          </w:p>
        </w:tc>
        <w:tc>
          <w:tcPr>
            <w:tcW w:w="1928" w:type="dxa"/>
            <w:tcMar>
              <w:top w:w="90" w:type="dxa"/>
              <w:left w:w="90" w:type="dxa"/>
              <w:bottom w:w="90" w:type="dxa"/>
              <w:right w:w="90" w:type="dxa"/>
            </w:tcMar>
            <w:vAlign w:val="center"/>
          </w:tcPr>
          <w:p w14:paraId="507EB044">
            <w:pPr>
              <w:spacing w:after="0" w:line="288" w:lineRule="auto"/>
            </w:pPr>
            <w:r>
              <w:rPr>
                <w:rFonts w:ascii="宋体" w:hAnsi="宋体" w:eastAsia="宋体"/>
                <w:b w:val="0"/>
                <w:color w:val="000000"/>
                <w:sz w:val="21"/>
              </w:rPr>
              <w:t>收藏或关注更新</w:t>
            </w:r>
          </w:p>
        </w:tc>
        <w:tc>
          <w:tcPr>
            <w:tcW w:w="3005" w:type="dxa"/>
            <w:tcMar>
              <w:top w:w="90" w:type="dxa"/>
              <w:left w:w="90" w:type="dxa"/>
              <w:bottom w:w="90" w:type="dxa"/>
              <w:right w:w="90" w:type="dxa"/>
            </w:tcMar>
            <w:vAlign w:val="center"/>
          </w:tcPr>
          <w:p w14:paraId="0A325D82">
            <w:pPr>
              <w:spacing w:after="0" w:line="288" w:lineRule="auto"/>
            </w:pPr>
            <w:r>
              <w:rPr>
                <w:rFonts w:ascii="宋体" w:hAnsi="宋体" w:eastAsia="宋体"/>
                <w:b w:val="0"/>
                <w:color w:val="000000"/>
                <w:sz w:val="21"/>
              </w:rPr>
              <w:t>未登录先登录并回放动作；登录后写入个人中心</w:t>
            </w:r>
          </w:p>
        </w:tc>
        <w:tc>
          <w:tcPr>
            <w:tcW w:w="1871" w:type="dxa"/>
            <w:tcMar>
              <w:top w:w="90" w:type="dxa"/>
              <w:left w:w="90" w:type="dxa"/>
              <w:bottom w:w="90" w:type="dxa"/>
              <w:right w:w="90" w:type="dxa"/>
            </w:tcMar>
            <w:vAlign w:val="center"/>
          </w:tcPr>
          <w:p w14:paraId="0928AF2E">
            <w:pPr>
              <w:spacing w:after="0" w:line="288" w:lineRule="auto"/>
            </w:pPr>
            <w:r>
              <w:rPr>
                <w:rFonts w:ascii="宋体" w:hAnsi="宋体" w:eastAsia="宋体"/>
                <w:b w:val="0"/>
                <w:color w:val="000000"/>
                <w:sz w:val="21"/>
              </w:rPr>
              <w:t>收藏／关注关系</w:t>
            </w:r>
          </w:p>
        </w:tc>
        <w:tc>
          <w:tcPr>
            <w:tcW w:w="1871" w:type="dxa"/>
            <w:tcMar>
              <w:top w:w="90" w:type="dxa"/>
              <w:left w:w="90" w:type="dxa"/>
              <w:bottom w:w="90" w:type="dxa"/>
              <w:right w:w="90" w:type="dxa"/>
            </w:tcMar>
            <w:vAlign w:val="center"/>
          </w:tcPr>
          <w:p w14:paraId="0A614AE0">
            <w:pPr>
              <w:spacing w:after="0" w:line="288" w:lineRule="auto"/>
            </w:pPr>
            <w:r>
              <w:rPr>
                <w:rFonts w:ascii="宋体" w:hAnsi="宋体" w:eastAsia="宋体"/>
                <w:b w:val="0"/>
                <w:color w:val="000000"/>
                <w:sz w:val="21"/>
              </w:rPr>
              <w:t>形成回访入口</w:t>
            </w:r>
          </w:p>
        </w:tc>
      </w:tr>
      <w:tr w14:paraId="7114F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90" w:type="dxa"/>
              <w:bottom w:w="90" w:type="dxa"/>
              <w:right w:w="90" w:type="dxa"/>
            </w:tcMar>
            <w:vAlign w:val="center"/>
          </w:tcPr>
          <w:p w14:paraId="3535ACB7">
            <w:pPr>
              <w:spacing w:after="0" w:line="288" w:lineRule="auto"/>
            </w:pPr>
            <w:r>
              <w:rPr>
                <w:rFonts w:ascii="宋体" w:hAnsi="宋体" w:eastAsia="宋体"/>
                <w:b w:val="0"/>
                <w:color w:val="000000"/>
                <w:sz w:val="21"/>
              </w:rPr>
              <w:t>A5</w:t>
            </w:r>
          </w:p>
        </w:tc>
        <w:tc>
          <w:tcPr>
            <w:tcW w:w="1928" w:type="dxa"/>
            <w:tcMar>
              <w:top w:w="90" w:type="dxa"/>
              <w:left w:w="90" w:type="dxa"/>
              <w:bottom w:w="90" w:type="dxa"/>
              <w:right w:w="90" w:type="dxa"/>
            </w:tcMar>
            <w:vAlign w:val="center"/>
          </w:tcPr>
          <w:p w14:paraId="7D09260F">
            <w:pPr>
              <w:spacing w:after="0" w:line="288" w:lineRule="auto"/>
            </w:pPr>
            <w:r>
              <w:rPr>
                <w:rFonts w:ascii="宋体" w:hAnsi="宋体" w:eastAsia="宋体"/>
                <w:b w:val="0"/>
                <w:color w:val="000000"/>
                <w:sz w:val="21"/>
              </w:rPr>
              <w:t>加入第二个作品</w:t>
            </w:r>
          </w:p>
        </w:tc>
        <w:tc>
          <w:tcPr>
            <w:tcW w:w="3005" w:type="dxa"/>
            <w:tcMar>
              <w:top w:w="90" w:type="dxa"/>
              <w:left w:w="90" w:type="dxa"/>
              <w:bottom w:w="90" w:type="dxa"/>
              <w:right w:w="90" w:type="dxa"/>
            </w:tcMar>
            <w:vAlign w:val="center"/>
          </w:tcPr>
          <w:p w14:paraId="66463BEB">
            <w:pPr>
              <w:spacing w:after="0" w:line="288" w:lineRule="auto"/>
            </w:pPr>
            <w:r>
              <w:rPr>
                <w:rFonts w:ascii="宋体" w:hAnsi="宋体" w:eastAsia="宋体"/>
                <w:b w:val="0"/>
                <w:color w:val="000000"/>
                <w:sz w:val="21"/>
              </w:rPr>
              <w:t>底部比较栏激活“开始比较”</w:t>
            </w:r>
          </w:p>
        </w:tc>
        <w:tc>
          <w:tcPr>
            <w:tcW w:w="1871" w:type="dxa"/>
            <w:tcMar>
              <w:top w:w="90" w:type="dxa"/>
              <w:left w:w="90" w:type="dxa"/>
              <w:bottom w:w="90" w:type="dxa"/>
              <w:right w:w="90" w:type="dxa"/>
            </w:tcMar>
            <w:vAlign w:val="center"/>
          </w:tcPr>
          <w:p w14:paraId="5469B8FF">
            <w:pPr>
              <w:spacing w:after="0" w:line="288" w:lineRule="auto"/>
            </w:pPr>
            <w:r>
              <w:rPr>
                <w:rFonts w:ascii="宋体" w:hAnsi="宋体" w:eastAsia="宋体"/>
                <w:b w:val="0"/>
                <w:color w:val="000000"/>
                <w:sz w:val="21"/>
              </w:rPr>
              <w:t>比较草稿和来源页面</w:t>
            </w:r>
          </w:p>
        </w:tc>
        <w:tc>
          <w:tcPr>
            <w:tcW w:w="1871" w:type="dxa"/>
            <w:tcMar>
              <w:top w:w="90" w:type="dxa"/>
              <w:left w:w="90" w:type="dxa"/>
              <w:bottom w:w="90" w:type="dxa"/>
              <w:right w:w="90" w:type="dxa"/>
            </w:tcMar>
            <w:vAlign w:val="center"/>
          </w:tcPr>
          <w:p w14:paraId="3BB57BBA">
            <w:pPr>
              <w:spacing w:after="0" w:line="288" w:lineRule="auto"/>
            </w:pPr>
            <w:r>
              <w:rPr>
                <w:rFonts w:ascii="宋体" w:hAnsi="宋体" w:eastAsia="宋体"/>
                <w:b w:val="0"/>
                <w:color w:val="000000"/>
                <w:sz w:val="21"/>
              </w:rPr>
              <w:t>进入比较流程</w:t>
            </w:r>
          </w:p>
        </w:tc>
      </w:tr>
    </w:tbl>
    <w:p w14:paraId="569CDAA5">
      <w:pPr>
        <w:spacing w:after="0"/>
      </w:pPr>
    </w:p>
    <w:p w14:paraId="01D7B68F">
      <w:pPr>
        <w:pStyle w:val="4"/>
        <w:keepNext/>
        <w:spacing w:before="180" w:after="80"/>
      </w:pPr>
      <w:r>
        <w:rPr>
          <w:rFonts w:ascii="黑体" w:hAnsi="黑体" w:eastAsia="黑体"/>
          <w:b w:val="0"/>
          <w:color w:val="000000"/>
          <w:sz w:val="30"/>
        </w:rPr>
        <w:t>2. 流程 B：已有想法时查同类、比较并形成行动</w:t>
      </w:r>
    </w:p>
    <w:p w14:paraId="79A0FD8F">
      <w:pPr>
        <w:keepNext/>
        <w:spacing w:before="120" w:after="60"/>
        <w:jc w:val="center"/>
      </w:pPr>
      <w:r>
        <w:rPr>
          <w:rFonts w:ascii="宋体" w:hAnsi="宋体" w:eastAsia="宋体"/>
          <w:b w:val="0"/>
          <w:color w:val="000000"/>
          <w:sz w:val="21"/>
        </w:rPr>
        <w:t>表 8 查同类与决策流程</w:t>
      </w:r>
    </w:p>
    <w:tbl>
      <w:tblPr>
        <w:tblStyle w:val="33"/>
        <w:tblW w:w="989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57"/>
        <w:gridCol w:w="2556"/>
        <w:gridCol w:w="2556"/>
        <w:gridCol w:w="2308"/>
        <w:gridCol w:w="1716"/>
      </w:tblGrid>
      <w:tr w14:paraId="6FE82C0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757"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52A47A1D">
            <w:pPr>
              <w:keepNext/>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步骤</w:t>
            </w:r>
          </w:p>
        </w:tc>
        <w:tc>
          <w:tcPr>
            <w:tcW w:w="2556"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32A802C7">
            <w:pPr>
              <w:keepNext/>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用户行为</w:t>
            </w:r>
          </w:p>
        </w:tc>
        <w:tc>
          <w:tcPr>
            <w:tcW w:w="2556"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48F4BEE5">
            <w:pPr>
              <w:keepNext/>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系统响应</w:t>
            </w:r>
          </w:p>
        </w:tc>
        <w:tc>
          <w:tcPr>
            <w:tcW w:w="0" w:type="auto"/>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6896A760">
            <w:pPr>
              <w:keepNext/>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异常分支</w:t>
            </w:r>
          </w:p>
        </w:tc>
        <w:tc>
          <w:tcPr>
            <w:tcW w:w="1716"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402CF2BB">
            <w:pPr>
              <w:keepNext/>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产出</w:t>
            </w:r>
          </w:p>
        </w:tc>
      </w:tr>
      <w:tr w14:paraId="68DAE6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single" w:color="auto" w:sz="4" w:space="0"/>
              <w:left w:val="nil"/>
              <w:bottom w:val="nil"/>
              <w:right w:val="nil"/>
            </w:tcBorders>
            <w:noWrap w:val="0"/>
            <w:tcMar>
              <w:top w:w="90" w:type="dxa"/>
              <w:left w:w="90" w:type="dxa"/>
              <w:bottom w:w="90" w:type="dxa"/>
              <w:right w:w="90" w:type="dxa"/>
            </w:tcMar>
            <w:vAlign w:val="center"/>
          </w:tcPr>
          <w:p w14:paraId="4E24C0B7">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B1</w:t>
            </w:r>
          </w:p>
        </w:tc>
        <w:tc>
          <w:tcPr>
            <w:tcW w:w="2556" w:type="dxa"/>
            <w:tcBorders>
              <w:top w:val="single" w:color="auto" w:sz="4" w:space="0"/>
              <w:left w:val="nil"/>
              <w:bottom w:val="nil"/>
              <w:right w:val="nil"/>
            </w:tcBorders>
            <w:noWrap w:val="0"/>
            <w:tcMar>
              <w:top w:w="90" w:type="dxa"/>
              <w:left w:w="90" w:type="dxa"/>
              <w:bottom w:w="90" w:type="dxa"/>
              <w:right w:w="90" w:type="dxa"/>
            </w:tcMar>
            <w:vAlign w:val="center"/>
          </w:tcPr>
          <w:p w14:paraId="5149CF39">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输入关键词或完整想法</w:t>
            </w:r>
          </w:p>
        </w:tc>
        <w:tc>
          <w:tcPr>
            <w:tcW w:w="2556" w:type="dxa"/>
            <w:tcBorders>
              <w:top w:val="single" w:color="auto" w:sz="4" w:space="0"/>
              <w:left w:val="nil"/>
              <w:bottom w:val="nil"/>
              <w:right w:val="nil"/>
            </w:tcBorders>
            <w:noWrap w:val="0"/>
            <w:tcMar>
              <w:top w:w="90" w:type="dxa"/>
              <w:left w:w="90" w:type="dxa"/>
              <w:bottom w:w="90" w:type="dxa"/>
              <w:right w:w="90" w:type="dxa"/>
            </w:tcMar>
            <w:vAlign w:val="center"/>
          </w:tcPr>
          <w:p w14:paraId="18F44976">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识别搜索模式；长句进入意图解析</w:t>
            </w:r>
          </w:p>
        </w:tc>
        <w:tc>
          <w:tcPr>
            <w:tcW w:w="0" w:type="auto"/>
            <w:tcBorders>
              <w:top w:val="single" w:color="auto" w:sz="4" w:space="0"/>
              <w:left w:val="nil"/>
              <w:bottom w:val="nil"/>
              <w:right w:val="nil"/>
            </w:tcBorders>
            <w:noWrap w:val="0"/>
            <w:tcMar>
              <w:top w:w="90" w:type="dxa"/>
              <w:left w:w="90" w:type="dxa"/>
              <w:bottom w:w="90" w:type="dxa"/>
              <w:right w:w="90" w:type="dxa"/>
            </w:tcMar>
            <w:vAlign w:val="center"/>
          </w:tcPr>
          <w:p w14:paraId="4B60CA8E">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解析超时则先给关键词结果</w:t>
            </w:r>
          </w:p>
        </w:tc>
        <w:tc>
          <w:tcPr>
            <w:tcW w:w="1716" w:type="dxa"/>
            <w:tcBorders>
              <w:top w:val="single" w:color="auto" w:sz="4" w:space="0"/>
              <w:left w:val="nil"/>
              <w:bottom w:val="nil"/>
              <w:right w:val="nil"/>
            </w:tcBorders>
            <w:noWrap w:val="0"/>
            <w:tcMar>
              <w:top w:w="90" w:type="dxa"/>
              <w:left w:w="90" w:type="dxa"/>
              <w:bottom w:w="90" w:type="dxa"/>
              <w:right w:w="90" w:type="dxa"/>
            </w:tcMar>
            <w:vAlign w:val="center"/>
          </w:tcPr>
          <w:p w14:paraId="0810BEA5">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查询文本和来源</w:t>
            </w:r>
          </w:p>
        </w:tc>
      </w:tr>
      <w:tr w14:paraId="311CA9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90" w:type="dxa"/>
              <w:left w:w="90" w:type="dxa"/>
              <w:bottom w:w="90" w:type="dxa"/>
              <w:right w:w="90" w:type="dxa"/>
            </w:tcMar>
            <w:vAlign w:val="center"/>
          </w:tcPr>
          <w:p w14:paraId="35F50FB0">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B2</w:t>
            </w:r>
          </w:p>
        </w:tc>
        <w:tc>
          <w:tcPr>
            <w:tcW w:w="2556" w:type="dxa"/>
            <w:tcBorders>
              <w:top w:val="nil"/>
              <w:left w:val="nil"/>
              <w:bottom w:val="nil"/>
              <w:right w:val="nil"/>
            </w:tcBorders>
            <w:noWrap w:val="0"/>
            <w:tcMar>
              <w:top w:w="90" w:type="dxa"/>
              <w:left w:w="90" w:type="dxa"/>
              <w:bottom w:w="90" w:type="dxa"/>
              <w:right w:w="90" w:type="dxa"/>
            </w:tcMar>
            <w:vAlign w:val="center"/>
          </w:tcPr>
          <w:p w14:paraId="40AE80E2">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确认目标用户、场景、输入、练习形式和输出</w:t>
            </w:r>
          </w:p>
        </w:tc>
        <w:tc>
          <w:tcPr>
            <w:tcW w:w="2556" w:type="dxa"/>
            <w:tcBorders>
              <w:top w:val="nil"/>
              <w:left w:val="nil"/>
              <w:bottom w:val="nil"/>
              <w:right w:val="nil"/>
            </w:tcBorders>
            <w:noWrap w:val="0"/>
            <w:tcMar>
              <w:top w:w="90" w:type="dxa"/>
              <w:left w:w="90" w:type="dxa"/>
              <w:bottom w:w="90" w:type="dxa"/>
              <w:right w:w="90" w:type="dxa"/>
            </w:tcMar>
            <w:vAlign w:val="center"/>
          </w:tcPr>
          <w:p w14:paraId="3CCBF42A">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显示可编辑标签和解析置信提示</w:t>
            </w:r>
          </w:p>
        </w:tc>
        <w:tc>
          <w:tcPr>
            <w:tcW w:w="0" w:type="auto"/>
            <w:tcBorders>
              <w:top w:val="nil"/>
              <w:left w:val="nil"/>
              <w:bottom w:val="nil"/>
              <w:right w:val="nil"/>
            </w:tcBorders>
            <w:noWrap w:val="0"/>
            <w:tcMar>
              <w:top w:w="90" w:type="dxa"/>
              <w:left w:w="90" w:type="dxa"/>
              <w:bottom w:w="90" w:type="dxa"/>
              <w:right w:w="90" w:type="dxa"/>
            </w:tcMar>
            <w:vAlign w:val="center"/>
          </w:tcPr>
          <w:p w14:paraId="752C302B">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低置信字段标记待确认</w:t>
            </w:r>
          </w:p>
        </w:tc>
        <w:tc>
          <w:tcPr>
            <w:tcW w:w="1716" w:type="dxa"/>
            <w:tcBorders>
              <w:top w:val="nil"/>
              <w:left w:val="nil"/>
              <w:bottom w:val="nil"/>
              <w:right w:val="nil"/>
            </w:tcBorders>
            <w:noWrap w:val="0"/>
            <w:tcMar>
              <w:top w:w="90" w:type="dxa"/>
              <w:left w:w="90" w:type="dxa"/>
              <w:bottom w:w="90" w:type="dxa"/>
              <w:right w:w="90" w:type="dxa"/>
            </w:tcMar>
            <w:vAlign w:val="center"/>
          </w:tcPr>
          <w:p w14:paraId="035E18A8">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结构化查询意图</w:t>
            </w:r>
          </w:p>
        </w:tc>
      </w:tr>
      <w:tr w14:paraId="7EC975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90" w:type="dxa"/>
              <w:left w:w="90" w:type="dxa"/>
              <w:bottom w:w="90" w:type="dxa"/>
              <w:right w:w="90" w:type="dxa"/>
            </w:tcMar>
            <w:vAlign w:val="center"/>
          </w:tcPr>
          <w:p w14:paraId="6AA78BED">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B3</w:t>
            </w:r>
          </w:p>
        </w:tc>
        <w:tc>
          <w:tcPr>
            <w:tcW w:w="2556" w:type="dxa"/>
            <w:tcBorders>
              <w:top w:val="nil"/>
              <w:left w:val="nil"/>
              <w:bottom w:val="nil"/>
              <w:right w:val="nil"/>
            </w:tcBorders>
            <w:noWrap w:val="0"/>
            <w:tcMar>
              <w:top w:w="90" w:type="dxa"/>
              <w:left w:w="90" w:type="dxa"/>
              <w:bottom w:w="90" w:type="dxa"/>
              <w:right w:w="90" w:type="dxa"/>
            </w:tcMar>
            <w:vAlign w:val="center"/>
          </w:tcPr>
          <w:p w14:paraId="743821F0">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查看结果和匹配原因</w:t>
            </w:r>
          </w:p>
        </w:tc>
        <w:tc>
          <w:tcPr>
            <w:tcW w:w="2556" w:type="dxa"/>
            <w:tcBorders>
              <w:top w:val="nil"/>
              <w:left w:val="nil"/>
              <w:bottom w:val="nil"/>
              <w:right w:val="nil"/>
            </w:tcBorders>
            <w:noWrap w:val="0"/>
            <w:tcMar>
              <w:top w:w="90" w:type="dxa"/>
              <w:left w:w="90" w:type="dxa"/>
              <w:bottom w:w="90" w:type="dxa"/>
              <w:right w:w="90" w:type="dxa"/>
            </w:tcMar>
            <w:vAlign w:val="center"/>
          </w:tcPr>
          <w:p w14:paraId="0337018F">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按相关性、完整度、证据和状态时效排序</w:t>
            </w:r>
          </w:p>
        </w:tc>
        <w:tc>
          <w:tcPr>
            <w:tcW w:w="0" w:type="auto"/>
            <w:tcBorders>
              <w:top w:val="nil"/>
              <w:left w:val="nil"/>
              <w:bottom w:val="nil"/>
              <w:right w:val="nil"/>
            </w:tcBorders>
            <w:noWrap w:val="0"/>
            <w:tcMar>
              <w:top w:w="90" w:type="dxa"/>
              <w:left w:w="90" w:type="dxa"/>
              <w:bottom w:w="90" w:type="dxa"/>
              <w:right w:w="90" w:type="dxa"/>
            </w:tcMar>
            <w:vAlign w:val="center"/>
          </w:tcPr>
          <w:p w14:paraId="1D3B3EBF">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相关作品少于三个时扩大条件并明确提示</w:t>
            </w:r>
          </w:p>
        </w:tc>
        <w:tc>
          <w:tcPr>
            <w:tcW w:w="1716" w:type="dxa"/>
            <w:tcBorders>
              <w:top w:val="nil"/>
              <w:left w:val="nil"/>
              <w:bottom w:val="nil"/>
              <w:right w:val="nil"/>
            </w:tcBorders>
            <w:noWrap w:val="0"/>
            <w:tcMar>
              <w:top w:w="90" w:type="dxa"/>
              <w:left w:w="90" w:type="dxa"/>
              <w:bottom w:w="90" w:type="dxa"/>
              <w:right w:w="90" w:type="dxa"/>
            </w:tcMar>
            <w:vAlign w:val="center"/>
          </w:tcPr>
          <w:p w14:paraId="0930198C">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候选作品集合</w:t>
            </w:r>
          </w:p>
        </w:tc>
      </w:tr>
      <w:tr w14:paraId="486B4B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90" w:type="dxa"/>
              <w:left w:w="90" w:type="dxa"/>
              <w:bottom w:w="90" w:type="dxa"/>
              <w:right w:w="90" w:type="dxa"/>
            </w:tcMar>
            <w:vAlign w:val="center"/>
          </w:tcPr>
          <w:p w14:paraId="6D1375FC">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B4</w:t>
            </w:r>
          </w:p>
        </w:tc>
        <w:tc>
          <w:tcPr>
            <w:tcW w:w="2556" w:type="dxa"/>
            <w:tcBorders>
              <w:top w:val="nil"/>
              <w:left w:val="nil"/>
              <w:bottom w:val="nil"/>
              <w:right w:val="nil"/>
            </w:tcBorders>
            <w:noWrap w:val="0"/>
            <w:tcMar>
              <w:top w:w="90" w:type="dxa"/>
              <w:left w:w="90" w:type="dxa"/>
              <w:bottom w:w="90" w:type="dxa"/>
              <w:right w:w="90" w:type="dxa"/>
            </w:tcMar>
            <w:vAlign w:val="center"/>
          </w:tcPr>
          <w:p w14:paraId="10853D86">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切换同类分析</w:t>
            </w:r>
          </w:p>
        </w:tc>
        <w:tc>
          <w:tcPr>
            <w:tcW w:w="2556" w:type="dxa"/>
            <w:tcBorders>
              <w:top w:val="nil"/>
              <w:left w:val="nil"/>
              <w:bottom w:val="nil"/>
              <w:right w:val="nil"/>
            </w:tcBorders>
            <w:noWrap w:val="0"/>
            <w:tcMar>
              <w:top w:w="90" w:type="dxa"/>
              <w:left w:w="90" w:type="dxa"/>
              <w:bottom w:w="90" w:type="dxa"/>
              <w:right w:w="90" w:type="dxa"/>
            </w:tcMar>
            <w:vAlign w:val="center"/>
          </w:tcPr>
          <w:p w14:paraId="1FFE79D5">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展示方案分组、代表作品、状态分布和资产分布</w:t>
            </w:r>
          </w:p>
        </w:tc>
        <w:tc>
          <w:tcPr>
            <w:tcW w:w="0" w:type="auto"/>
            <w:tcBorders>
              <w:top w:val="nil"/>
              <w:left w:val="nil"/>
              <w:bottom w:val="nil"/>
              <w:right w:val="nil"/>
            </w:tcBorders>
            <w:noWrap w:val="0"/>
            <w:tcMar>
              <w:top w:w="90" w:type="dxa"/>
              <w:left w:w="90" w:type="dxa"/>
              <w:bottom w:w="90" w:type="dxa"/>
              <w:right w:w="90" w:type="dxa"/>
            </w:tcMar>
            <w:vAlign w:val="center"/>
          </w:tcPr>
          <w:p w14:paraId="3104DC54">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不将作品数解释为竞争强度</w:t>
            </w:r>
          </w:p>
        </w:tc>
        <w:tc>
          <w:tcPr>
            <w:tcW w:w="1716" w:type="dxa"/>
            <w:tcBorders>
              <w:top w:val="nil"/>
              <w:left w:val="nil"/>
              <w:bottom w:val="nil"/>
              <w:right w:val="nil"/>
            </w:tcBorders>
            <w:noWrap w:val="0"/>
            <w:tcMar>
              <w:top w:w="90" w:type="dxa"/>
              <w:left w:w="90" w:type="dxa"/>
              <w:bottom w:w="90" w:type="dxa"/>
              <w:right w:w="90" w:type="dxa"/>
            </w:tcMar>
            <w:vAlign w:val="center"/>
          </w:tcPr>
          <w:p w14:paraId="3BD0B37B">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解决路径认知</w:t>
            </w:r>
          </w:p>
        </w:tc>
      </w:tr>
      <w:tr w14:paraId="0B4ACD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90" w:type="dxa"/>
              <w:left w:w="90" w:type="dxa"/>
              <w:bottom w:w="90" w:type="dxa"/>
              <w:right w:w="90" w:type="dxa"/>
            </w:tcMar>
            <w:vAlign w:val="center"/>
          </w:tcPr>
          <w:p w14:paraId="44B18018">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B5</w:t>
            </w:r>
          </w:p>
        </w:tc>
        <w:tc>
          <w:tcPr>
            <w:tcW w:w="2556" w:type="dxa"/>
            <w:tcBorders>
              <w:top w:val="nil"/>
              <w:left w:val="nil"/>
              <w:bottom w:val="nil"/>
              <w:right w:val="nil"/>
            </w:tcBorders>
            <w:noWrap w:val="0"/>
            <w:tcMar>
              <w:top w:w="90" w:type="dxa"/>
              <w:left w:w="90" w:type="dxa"/>
              <w:bottom w:w="90" w:type="dxa"/>
              <w:right w:w="90" w:type="dxa"/>
            </w:tcMar>
            <w:vAlign w:val="center"/>
          </w:tcPr>
          <w:p w14:paraId="251AC3B3">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选择二至五个作品</w:t>
            </w:r>
          </w:p>
        </w:tc>
        <w:tc>
          <w:tcPr>
            <w:tcW w:w="2556" w:type="dxa"/>
            <w:tcBorders>
              <w:top w:val="nil"/>
              <w:left w:val="nil"/>
              <w:bottom w:val="nil"/>
              <w:right w:val="nil"/>
            </w:tcBorders>
            <w:noWrap w:val="0"/>
            <w:tcMar>
              <w:top w:w="90" w:type="dxa"/>
              <w:left w:w="90" w:type="dxa"/>
              <w:bottom w:w="90" w:type="dxa"/>
              <w:right w:w="90" w:type="dxa"/>
            </w:tcMar>
            <w:vAlign w:val="center"/>
          </w:tcPr>
          <w:p w14:paraId="7E0D6FBE">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悬浮比较栏显示数量、缩略图和可移除项</w:t>
            </w:r>
          </w:p>
        </w:tc>
        <w:tc>
          <w:tcPr>
            <w:tcW w:w="0" w:type="auto"/>
            <w:tcBorders>
              <w:top w:val="nil"/>
              <w:left w:val="nil"/>
              <w:bottom w:val="nil"/>
              <w:right w:val="nil"/>
            </w:tcBorders>
            <w:noWrap w:val="0"/>
            <w:tcMar>
              <w:top w:w="90" w:type="dxa"/>
              <w:left w:w="90" w:type="dxa"/>
              <w:bottom w:w="90" w:type="dxa"/>
              <w:right w:w="90" w:type="dxa"/>
            </w:tcMar>
            <w:vAlign w:val="center"/>
          </w:tcPr>
          <w:p w14:paraId="6C1EA139">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超过五个时要求先移除</w:t>
            </w:r>
          </w:p>
        </w:tc>
        <w:tc>
          <w:tcPr>
            <w:tcW w:w="1716" w:type="dxa"/>
            <w:tcBorders>
              <w:top w:val="nil"/>
              <w:left w:val="nil"/>
              <w:bottom w:val="nil"/>
              <w:right w:val="nil"/>
            </w:tcBorders>
            <w:noWrap w:val="0"/>
            <w:tcMar>
              <w:top w:w="90" w:type="dxa"/>
              <w:left w:w="90" w:type="dxa"/>
              <w:bottom w:w="90" w:type="dxa"/>
              <w:right w:w="90" w:type="dxa"/>
            </w:tcMar>
            <w:vAlign w:val="center"/>
          </w:tcPr>
          <w:p w14:paraId="24A6E31F">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比较会话</w:t>
            </w:r>
          </w:p>
        </w:tc>
      </w:tr>
      <w:tr w14:paraId="5EC2B9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90" w:type="dxa"/>
              <w:left w:w="90" w:type="dxa"/>
              <w:bottom w:w="90" w:type="dxa"/>
              <w:right w:w="90" w:type="dxa"/>
            </w:tcMar>
            <w:vAlign w:val="center"/>
          </w:tcPr>
          <w:p w14:paraId="7A99F22B">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B6</w:t>
            </w:r>
          </w:p>
        </w:tc>
        <w:tc>
          <w:tcPr>
            <w:tcW w:w="2556" w:type="dxa"/>
            <w:tcBorders>
              <w:top w:val="nil"/>
              <w:left w:val="nil"/>
              <w:bottom w:val="nil"/>
              <w:right w:val="nil"/>
            </w:tcBorders>
            <w:noWrap w:val="0"/>
            <w:tcMar>
              <w:top w:w="90" w:type="dxa"/>
              <w:left w:w="90" w:type="dxa"/>
              <w:bottom w:w="90" w:type="dxa"/>
              <w:right w:w="90" w:type="dxa"/>
            </w:tcMar>
            <w:vAlign w:val="center"/>
          </w:tcPr>
          <w:p w14:paraId="275DA0A4">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查看差异和证据</w:t>
            </w:r>
          </w:p>
        </w:tc>
        <w:tc>
          <w:tcPr>
            <w:tcW w:w="2556" w:type="dxa"/>
            <w:tcBorders>
              <w:top w:val="nil"/>
              <w:left w:val="nil"/>
              <w:bottom w:val="nil"/>
              <w:right w:val="nil"/>
            </w:tcBorders>
            <w:noWrap w:val="0"/>
            <w:tcMar>
              <w:top w:w="90" w:type="dxa"/>
              <w:left w:w="90" w:type="dxa"/>
              <w:bottom w:w="90" w:type="dxa"/>
              <w:right w:w="90" w:type="dxa"/>
            </w:tcMar>
            <w:vAlign w:val="center"/>
          </w:tcPr>
          <w:p w14:paraId="4CF08C95">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相同项折叠、差异项突出、缺失项标未知</w:t>
            </w:r>
          </w:p>
        </w:tc>
        <w:tc>
          <w:tcPr>
            <w:tcW w:w="0" w:type="auto"/>
            <w:tcBorders>
              <w:top w:val="nil"/>
              <w:left w:val="nil"/>
              <w:bottom w:val="nil"/>
              <w:right w:val="nil"/>
            </w:tcBorders>
            <w:noWrap w:val="0"/>
            <w:tcMar>
              <w:top w:w="90" w:type="dxa"/>
              <w:left w:w="90" w:type="dxa"/>
              <w:bottom w:w="90" w:type="dxa"/>
              <w:right w:w="90" w:type="dxa"/>
            </w:tcMar>
            <w:vAlign w:val="center"/>
          </w:tcPr>
          <w:p w14:paraId="56A6E8AF">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过期数据展示最后验证时间</w:t>
            </w:r>
          </w:p>
        </w:tc>
        <w:tc>
          <w:tcPr>
            <w:tcW w:w="1716" w:type="dxa"/>
            <w:tcBorders>
              <w:top w:val="nil"/>
              <w:left w:val="nil"/>
              <w:bottom w:val="nil"/>
              <w:right w:val="nil"/>
            </w:tcBorders>
            <w:noWrap w:val="0"/>
            <w:tcMar>
              <w:top w:w="90" w:type="dxa"/>
              <w:left w:w="90" w:type="dxa"/>
              <w:bottom w:w="90" w:type="dxa"/>
              <w:right w:w="90" w:type="dxa"/>
            </w:tcMar>
            <w:vAlign w:val="center"/>
          </w:tcPr>
          <w:p w14:paraId="5DEDF886">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结构化差异</w:t>
            </w:r>
          </w:p>
        </w:tc>
      </w:tr>
      <w:tr w14:paraId="48FFEA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90" w:type="dxa"/>
              <w:left w:w="90" w:type="dxa"/>
              <w:bottom w:w="90" w:type="dxa"/>
              <w:right w:w="90" w:type="dxa"/>
            </w:tcMar>
            <w:vAlign w:val="center"/>
          </w:tcPr>
          <w:p w14:paraId="3F9D8F67">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B7</w:t>
            </w:r>
          </w:p>
        </w:tc>
        <w:tc>
          <w:tcPr>
            <w:tcW w:w="2556" w:type="dxa"/>
            <w:tcBorders>
              <w:top w:val="nil"/>
              <w:left w:val="nil"/>
              <w:bottom w:val="nil"/>
              <w:right w:val="nil"/>
            </w:tcBorders>
            <w:noWrap w:val="0"/>
            <w:tcMar>
              <w:top w:w="90" w:type="dxa"/>
              <w:left w:w="90" w:type="dxa"/>
              <w:bottom w:w="90" w:type="dxa"/>
              <w:right w:w="90" w:type="dxa"/>
            </w:tcMar>
            <w:vAlign w:val="center"/>
          </w:tcPr>
          <w:p w14:paraId="4B8034F0">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访问源码、模板或组件</w:t>
            </w:r>
          </w:p>
        </w:tc>
        <w:tc>
          <w:tcPr>
            <w:tcW w:w="2556" w:type="dxa"/>
            <w:tcBorders>
              <w:top w:val="nil"/>
              <w:left w:val="nil"/>
              <w:bottom w:val="nil"/>
              <w:right w:val="nil"/>
            </w:tcBorders>
            <w:noWrap w:val="0"/>
            <w:tcMar>
              <w:top w:w="90" w:type="dxa"/>
              <w:left w:w="90" w:type="dxa"/>
              <w:bottom w:w="90" w:type="dxa"/>
              <w:right w:w="90" w:type="dxa"/>
            </w:tcMar>
            <w:vAlign w:val="center"/>
          </w:tcPr>
          <w:p w14:paraId="57A0F6E2">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打开外部入口并记录资产点击</w:t>
            </w:r>
          </w:p>
        </w:tc>
        <w:tc>
          <w:tcPr>
            <w:tcW w:w="0" w:type="auto"/>
            <w:tcBorders>
              <w:top w:val="nil"/>
              <w:left w:val="nil"/>
              <w:bottom w:val="nil"/>
              <w:right w:val="nil"/>
            </w:tcBorders>
            <w:noWrap w:val="0"/>
            <w:tcMar>
              <w:top w:w="90" w:type="dxa"/>
              <w:left w:w="90" w:type="dxa"/>
              <w:bottom w:w="90" w:type="dxa"/>
              <w:right w:w="90" w:type="dxa"/>
            </w:tcMar>
            <w:vAlign w:val="center"/>
          </w:tcPr>
          <w:p w14:paraId="03A14E18">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外链异常时阻止或提示风险</w:t>
            </w:r>
          </w:p>
        </w:tc>
        <w:tc>
          <w:tcPr>
            <w:tcW w:w="1716" w:type="dxa"/>
            <w:tcBorders>
              <w:top w:val="nil"/>
              <w:left w:val="nil"/>
              <w:bottom w:val="nil"/>
              <w:right w:val="nil"/>
            </w:tcBorders>
            <w:noWrap w:val="0"/>
            <w:tcMar>
              <w:top w:w="90" w:type="dxa"/>
              <w:left w:w="90" w:type="dxa"/>
              <w:bottom w:w="90" w:type="dxa"/>
              <w:right w:w="90" w:type="dxa"/>
            </w:tcMar>
            <w:vAlign w:val="center"/>
          </w:tcPr>
          <w:p w14:paraId="72548560">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复用意向</w:t>
            </w:r>
          </w:p>
        </w:tc>
      </w:tr>
      <w:tr w14:paraId="6084BD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90" w:type="dxa"/>
              <w:left w:w="90" w:type="dxa"/>
              <w:bottom w:w="90" w:type="dxa"/>
              <w:right w:w="90" w:type="dxa"/>
            </w:tcMar>
            <w:vAlign w:val="center"/>
          </w:tcPr>
          <w:p w14:paraId="74778E9D">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B8</w:t>
            </w:r>
          </w:p>
        </w:tc>
        <w:tc>
          <w:tcPr>
            <w:tcW w:w="2556" w:type="dxa"/>
            <w:tcBorders>
              <w:top w:val="nil"/>
              <w:left w:val="nil"/>
              <w:bottom w:val="single" w:color="auto" w:sz="12" w:space="0"/>
              <w:right w:val="nil"/>
            </w:tcBorders>
            <w:noWrap w:val="0"/>
            <w:tcMar>
              <w:top w:w="90" w:type="dxa"/>
              <w:left w:w="90" w:type="dxa"/>
              <w:bottom w:w="90" w:type="dxa"/>
              <w:right w:w="90" w:type="dxa"/>
            </w:tcMar>
            <w:vAlign w:val="center"/>
          </w:tcPr>
          <w:p w14:paraId="54E926D2">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记录继续、调整、复用或暂停</w:t>
            </w:r>
          </w:p>
        </w:tc>
        <w:tc>
          <w:tcPr>
            <w:tcW w:w="2556" w:type="dxa"/>
            <w:tcBorders>
              <w:top w:val="nil"/>
              <w:left w:val="nil"/>
              <w:bottom w:val="single" w:color="auto" w:sz="12" w:space="0"/>
              <w:right w:val="nil"/>
            </w:tcBorders>
            <w:noWrap w:val="0"/>
            <w:tcMar>
              <w:top w:w="90" w:type="dxa"/>
              <w:left w:w="90" w:type="dxa"/>
              <w:bottom w:w="90" w:type="dxa"/>
              <w:right w:w="90" w:type="dxa"/>
            </w:tcMar>
            <w:vAlign w:val="center"/>
          </w:tcPr>
          <w:p w14:paraId="7E860811">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保存受影响字段和原因</w:t>
            </w:r>
          </w:p>
        </w:tc>
        <w:tc>
          <w:tcPr>
            <w:tcW w:w="2308" w:type="dxa"/>
            <w:tcBorders>
              <w:top w:val="nil"/>
              <w:left w:val="nil"/>
              <w:bottom w:val="single" w:color="auto" w:sz="12" w:space="0"/>
              <w:right w:val="nil"/>
            </w:tcBorders>
            <w:noWrap w:val="0"/>
            <w:tcMar>
              <w:top w:w="90" w:type="dxa"/>
              <w:left w:w="90" w:type="dxa"/>
              <w:bottom w:w="90" w:type="dxa"/>
              <w:right w:w="90" w:type="dxa"/>
            </w:tcMar>
            <w:vAlign w:val="center"/>
          </w:tcPr>
          <w:p w14:paraId="4EDD1330">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未登录在提交时登录并保留内容</w:t>
            </w:r>
          </w:p>
        </w:tc>
        <w:tc>
          <w:tcPr>
            <w:tcW w:w="1716" w:type="dxa"/>
            <w:tcBorders>
              <w:top w:val="nil"/>
              <w:left w:val="nil"/>
              <w:bottom w:val="single" w:color="auto" w:sz="12" w:space="0"/>
              <w:right w:val="nil"/>
            </w:tcBorders>
            <w:noWrap w:val="0"/>
            <w:tcMar>
              <w:top w:w="90" w:type="dxa"/>
              <w:left w:w="90" w:type="dxa"/>
              <w:bottom w:w="90" w:type="dxa"/>
              <w:right w:w="90" w:type="dxa"/>
            </w:tcMar>
            <w:vAlign w:val="center"/>
          </w:tcPr>
          <w:p w14:paraId="70012EFD">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明确下一步行动</w:t>
            </w:r>
          </w:p>
        </w:tc>
      </w:tr>
    </w:tbl>
    <w:p w14:paraId="342382FC">
      <w:pPr>
        <w:spacing w:after="0"/>
      </w:pPr>
    </w:p>
    <w:p w14:paraId="4721358B">
      <w:pPr>
        <w:pStyle w:val="4"/>
        <w:keepNext/>
        <w:spacing w:before="180" w:after="80"/>
      </w:pPr>
      <w:r>
        <w:rPr>
          <w:rFonts w:ascii="黑体" w:hAnsi="黑体" w:eastAsia="黑体"/>
          <w:b w:val="0"/>
          <w:color w:val="000000"/>
          <w:sz w:val="30"/>
        </w:rPr>
        <w:t>3. 流程 C：发布新作品</w:t>
      </w:r>
    </w:p>
    <w:p w14:paraId="5B79CFA5">
      <w:pPr>
        <w:keepNext/>
        <w:spacing w:before="120" w:after="60"/>
        <w:jc w:val="center"/>
      </w:pPr>
      <w:r>
        <w:rPr>
          <w:rFonts w:ascii="宋体" w:hAnsi="宋体" w:eastAsia="宋体"/>
          <w:b w:val="0"/>
          <w:color w:val="000000"/>
          <w:sz w:val="21"/>
        </w:rPr>
        <w:t>表 9 新作品发布流程</w:t>
      </w:r>
    </w:p>
    <w:tbl>
      <w:tblPr>
        <w:tblStyle w:val="33"/>
        <w:tblW w:w="907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83"/>
        <w:gridCol w:w="1396"/>
        <w:gridCol w:w="2553"/>
        <w:gridCol w:w="2085"/>
        <w:gridCol w:w="2255"/>
      </w:tblGrid>
      <w:tr w14:paraId="63D444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784"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30761903">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步骤</w:t>
            </w:r>
          </w:p>
        </w:tc>
        <w:tc>
          <w:tcPr>
            <w:tcW w:w="1396"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184F6904">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用户行为</w:t>
            </w:r>
          </w:p>
        </w:tc>
        <w:tc>
          <w:tcPr>
            <w:tcW w:w="0" w:type="auto"/>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1EA4CA51">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系统响应</w:t>
            </w:r>
          </w:p>
        </w:tc>
        <w:tc>
          <w:tcPr>
            <w:tcW w:w="0" w:type="auto"/>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4F0E0C85">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校验规则</w:t>
            </w:r>
          </w:p>
        </w:tc>
        <w:tc>
          <w:tcPr>
            <w:tcW w:w="2255"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41D24CE7">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状态</w:t>
            </w:r>
          </w:p>
        </w:tc>
      </w:tr>
      <w:tr w14:paraId="673CB0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4" w:type="dxa"/>
            <w:tcBorders>
              <w:top w:val="single" w:color="auto" w:sz="4" w:space="0"/>
              <w:left w:val="nil"/>
              <w:bottom w:val="nil"/>
              <w:right w:val="nil"/>
            </w:tcBorders>
            <w:noWrap w:val="0"/>
            <w:tcMar>
              <w:top w:w="90" w:type="dxa"/>
              <w:left w:w="90" w:type="dxa"/>
              <w:bottom w:w="90" w:type="dxa"/>
              <w:right w:w="90" w:type="dxa"/>
            </w:tcMar>
            <w:vAlign w:val="center"/>
          </w:tcPr>
          <w:p w14:paraId="7633C940">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C1</w:t>
            </w:r>
          </w:p>
        </w:tc>
        <w:tc>
          <w:tcPr>
            <w:tcW w:w="1396" w:type="dxa"/>
            <w:tcBorders>
              <w:top w:val="single" w:color="auto" w:sz="4" w:space="0"/>
              <w:left w:val="nil"/>
              <w:bottom w:val="nil"/>
              <w:right w:val="nil"/>
            </w:tcBorders>
            <w:noWrap w:val="0"/>
            <w:tcMar>
              <w:top w:w="90" w:type="dxa"/>
              <w:left w:w="90" w:type="dxa"/>
              <w:bottom w:w="90" w:type="dxa"/>
              <w:right w:w="90" w:type="dxa"/>
            </w:tcMar>
            <w:vAlign w:val="center"/>
          </w:tcPr>
          <w:p w14:paraId="768E1ADB">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点击发布作品并输入公开地址</w:t>
            </w:r>
          </w:p>
        </w:tc>
        <w:tc>
          <w:tcPr>
            <w:tcW w:w="0" w:type="auto"/>
            <w:tcBorders>
              <w:top w:val="single" w:color="auto" w:sz="4" w:space="0"/>
              <w:left w:val="nil"/>
              <w:bottom w:val="nil"/>
              <w:right w:val="nil"/>
            </w:tcBorders>
            <w:noWrap w:val="0"/>
            <w:tcMar>
              <w:top w:w="90" w:type="dxa"/>
              <w:left w:w="90" w:type="dxa"/>
              <w:bottom w:w="90" w:type="dxa"/>
              <w:right w:w="90" w:type="dxa"/>
            </w:tcMar>
            <w:vAlign w:val="center"/>
          </w:tcPr>
          <w:p w14:paraId="49EEB33D">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检查 URL、可访问性、重复作品和首期品类</w:t>
            </w:r>
          </w:p>
        </w:tc>
        <w:tc>
          <w:tcPr>
            <w:tcW w:w="0" w:type="auto"/>
            <w:tcBorders>
              <w:top w:val="single" w:color="auto" w:sz="4" w:space="0"/>
              <w:left w:val="nil"/>
              <w:bottom w:val="nil"/>
              <w:right w:val="nil"/>
            </w:tcBorders>
            <w:noWrap w:val="0"/>
            <w:tcMar>
              <w:top w:w="90" w:type="dxa"/>
              <w:left w:w="90" w:type="dxa"/>
              <w:bottom w:w="90" w:type="dxa"/>
              <w:right w:w="90" w:type="dxa"/>
            </w:tcMar>
            <w:vAlign w:val="center"/>
          </w:tcPr>
          <w:p w14:paraId="6CB7CDC2">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无协议补全 https；明显恶意域名直接拦截</w:t>
            </w:r>
          </w:p>
        </w:tc>
        <w:tc>
          <w:tcPr>
            <w:tcW w:w="2255" w:type="dxa"/>
            <w:tcBorders>
              <w:top w:val="single" w:color="auto" w:sz="4" w:space="0"/>
              <w:left w:val="nil"/>
              <w:bottom w:val="nil"/>
              <w:right w:val="nil"/>
            </w:tcBorders>
            <w:noWrap w:val="0"/>
            <w:tcMar>
              <w:top w:w="90" w:type="dxa"/>
              <w:left w:w="90" w:type="dxa"/>
              <w:bottom w:w="90" w:type="dxa"/>
              <w:right w:w="90" w:type="dxa"/>
            </w:tcMar>
            <w:vAlign w:val="center"/>
          </w:tcPr>
          <w:p w14:paraId="463ABADB">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checking</w:t>
            </w:r>
          </w:p>
        </w:tc>
      </w:tr>
      <w:tr w14:paraId="64424E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4" w:type="dxa"/>
            <w:tcBorders>
              <w:top w:val="nil"/>
              <w:left w:val="nil"/>
              <w:bottom w:val="nil"/>
              <w:right w:val="nil"/>
            </w:tcBorders>
            <w:noWrap w:val="0"/>
            <w:tcMar>
              <w:top w:w="90" w:type="dxa"/>
              <w:left w:w="90" w:type="dxa"/>
              <w:bottom w:w="90" w:type="dxa"/>
              <w:right w:w="90" w:type="dxa"/>
            </w:tcMar>
            <w:vAlign w:val="center"/>
          </w:tcPr>
          <w:p w14:paraId="26EAD00E">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C2</w:t>
            </w:r>
          </w:p>
        </w:tc>
        <w:tc>
          <w:tcPr>
            <w:tcW w:w="1396" w:type="dxa"/>
            <w:tcBorders>
              <w:top w:val="nil"/>
              <w:left w:val="nil"/>
              <w:bottom w:val="nil"/>
              <w:right w:val="nil"/>
            </w:tcBorders>
            <w:noWrap w:val="0"/>
            <w:tcMar>
              <w:top w:w="90" w:type="dxa"/>
              <w:left w:w="90" w:type="dxa"/>
              <w:bottom w:w="90" w:type="dxa"/>
              <w:right w:w="90" w:type="dxa"/>
            </w:tcMar>
            <w:vAlign w:val="center"/>
          </w:tcPr>
          <w:p w14:paraId="18CCFCE4">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确认“未发现已有档案”</w:t>
            </w:r>
          </w:p>
        </w:tc>
        <w:tc>
          <w:tcPr>
            <w:tcW w:w="0" w:type="auto"/>
            <w:tcBorders>
              <w:top w:val="nil"/>
              <w:left w:val="nil"/>
              <w:bottom w:val="nil"/>
              <w:right w:val="nil"/>
            </w:tcBorders>
            <w:noWrap w:val="0"/>
            <w:tcMar>
              <w:top w:w="90" w:type="dxa"/>
              <w:left w:w="90" w:type="dxa"/>
              <w:bottom w:w="90" w:type="dxa"/>
              <w:right w:w="90" w:type="dxa"/>
            </w:tcMar>
            <w:vAlign w:val="center"/>
          </w:tcPr>
          <w:p w14:paraId="64C69B87">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创建发布草稿并自动提取名称、描述、截图、仓库和基础状态</w:t>
            </w:r>
          </w:p>
        </w:tc>
        <w:tc>
          <w:tcPr>
            <w:tcW w:w="0" w:type="auto"/>
            <w:tcBorders>
              <w:top w:val="nil"/>
              <w:left w:val="nil"/>
              <w:bottom w:val="nil"/>
              <w:right w:val="nil"/>
            </w:tcBorders>
            <w:noWrap w:val="0"/>
            <w:tcMar>
              <w:top w:w="90" w:type="dxa"/>
              <w:left w:w="90" w:type="dxa"/>
              <w:bottom w:w="90" w:type="dxa"/>
              <w:right w:w="90" w:type="dxa"/>
            </w:tcMar>
            <w:vAlign w:val="center"/>
          </w:tcPr>
          <w:p w14:paraId="6A19257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提取失败允许手动填写</w:t>
            </w:r>
          </w:p>
        </w:tc>
        <w:tc>
          <w:tcPr>
            <w:tcW w:w="2255" w:type="dxa"/>
            <w:tcBorders>
              <w:top w:val="nil"/>
              <w:left w:val="nil"/>
              <w:bottom w:val="nil"/>
              <w:right w:val="nil"/>
            </w:tcBorders>
            <w:noWrap w:val="0"/>
            <w:tcMar>
              <w:top w:w="90" w:type="dxa"/>
              <w:left w:w="90" w:type="dxa"/>
              <w:bottom w:w="90" w:type="dxa"/>
              <w:right w:w="90" w:type="dxa"/>
            </w:tcMar>
            <w:vAlign w:val="center"/>
          </w:tcPr>
          <w:p w14:paraId="78FD9FF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draft</w:t>
            </w:r>
          </w:p>
        </w:tc>
      </w:tr>
      <w:tr w14:paraId="2FBCAC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4" w:type="dxa"/>
            <w:tcBorders>
              <w:top w:val="nil"/>
              <w:left w:val="nil"/>
              <w:bottom w:val="nil"/>
              <w:right w:val="nil"/>
            </w:tcBorders>
            <w:noWrap w:val="0"/>
            <w:tcMar>
              <w:top w:w="90" w:type="dxa"/>
              <w:left w:w="90" w:type="dxa"/>
              <w:bottom w:w="90" w:type="dxa"/>
              <w:right w:w="90" w:type="dxa"/>
            </w:tcMar>
            <w:vAlign w:val="center"/>
          </w:tcPr>
          <w:p w14:paraId="521A8A07">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C3</w:t>
            </w:r>
          </w:p>
        </w:tc>
        <w:tc>
          <w:tcPr>
            <w:tcW w:w="1396" w:type="dxa"/>
            <w:tcBorders>
              <w:top w:val="nil"/>
              <w:left w:val="nil"/>
              <w:bottom w:val="nil"/>
              <w:right w:val="nil"/>
            </w:tcBorders>
            <w:noWrap w:val="0"/>
            <w:tcMar>
              <w:top w:w="90" w:type="dxa"/>
              <w:left w:w="90" w:type="dxa"/>
              <w:bottom w:w="90" w:type="dxa"/>
              <w:right w:w="90" w:type="dxa"/>
            </w:tcMar>
            <w:vAlign w:val="center"/>
          </w:tcPr>
          <w:p w14:paraId="2BA5D183">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确认产品定义</w:t>
            </w:r>
          </w:p>
        </w:tc>
        <w:tc>
          <w:tcPr>
            <w:tcW w:w="0" w:type="auto"/>
            <w:tcBorders>
              <w:top w:val="nil"/>
              <w:left w:val="nil"/>
              <w:bottom w:val="nil"/>
              <w:right w:val="nil"/>
            </w:tcBorders>
            <w:noWrap w:val="0"/>
            <w:tcMar>
              <w:top w:w="90" w:type="dxa"/>
              <w:left w:w="90" w:type="dxa"/>
              <w:bottom w:w="90" w:type="dxa"/>
              <w:right w:w="90" w:type="dxa"/>
            </w:tcMar>
            <w:vAlign w:val="center"/>
          </w:tcPr>
          <w:p w14:paraId="438455F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要求确认目标用户、核心问题、场景、输入和输出</w:t>
            </w:r>
          </w:p>
        </w:tc>
        <w:tc>
          <w:tcPr>
            <w:tcW w:w="0" w:type="auto"/>
            <w:tcBorders>
              <w:top w:val="nil"/>
              <w:left w:val="nil"/>
              <w:bottom w:val="nil"/>
              <w:right w:val="nil"/>
            </w:tcBorders>
            <w:noWrap w:val="0"/>
            <w:tcMar>
              <w:top w:w="90" w:type="dxa"/>
              <w:left w:w="90" w:type="dxa"/>
              <w:bottom w:w="90" w:type="dxa"/>
              <w:right w:w="90" w:type="dxa"/>
            </w:tcMar>
            <w:vAlign w:val="center"/>
          </w:tcPr>
          <w:p w14:paraId="09897B8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 核心字段未完成不能提交审核</w:t>
            </w:r>
          </w:p>
        </w:tc>
        <w:tc>
          <w:tcPr>
            <w:tcW w:w="2255" w:type="dxa"/>
            <w:tcBorders>
              <w:top w:val="nil"/>
              <w:left w:val="nil"/>
              <w:bottom w:val="nil"/>
              <w:right w:val="nil"/>
            </w:tcBorders>
            <w:noWrap w:val="0"/>
            <w:tcMar>
              <w:top w:w="90" w:type="dxa"/>
              <w:left w:w="90" w:type="dxa"/>
              <w:bottom w:w="90" w:type="dxa"/>
              <w:right w:w="90" w:type="dxa"/>
            </w:tcMar>
            <w:vAlign w:val="center"/>
          </w:tcPr>
          <w:p w14:paraId="0B70C9C7">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draft</w:t>
            </w:r>
          </w:p>
        </w:tc>
      </w:tr>
      <w:tr w14:paraId="68F84B5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4" w:type="dxa"/>
            <w:tcBorders>
              <w:top w:val="nil"/>
              <w:left w:val="nil"/>
              <w:bottom w:val="nil"/>
              <w:right w:val="nil"/>
            </w:tcBorders>
            <w:noWrap w:val="0"/>
            <w:tcMar>
              <w:top w:w="90" w:type="dxa"/>
              <w:left w:w="90" w:type="dxa"/>
              <w:bottom w:w="90" w:type="dxa"/>
              <w:right w:w="90" w:type="dxa"/>
            </w:tcMar>
            <w:vAlign w:val="center"/>
          </w:tcPr>
          <w:p w14:paraId="666F16E4">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C4</w:t>
            </w:r>
          </w:p>
        </w:tc>
        <w:tc>
          <w:tcPr>
            <w:tcW w:w="1396" w:type="dxa"/>
            <w:tcBorders>
              <w:top w:val="nil"/>
              <w:left w:val="nil"/>
              <w:bottom w:val="nil"/>
              <w:right w:val="nil"/>
            </w:tcBorders>
            <w:noWrap w:val="0"/>
            <w:tcMar>
              <w:top w:w="90" w:type="dxa"/>
              <w:left w:w="90" w:type="dxa"/>
              <w:bottom w:w="90" w:type="dxa"/>
              <w:right w:w="90" w:type="dxa"/>
            </w:tcMar>
            <w:vAlign w:val="center"/>
          </w:tcPr>
          <w:p w14:paraId="4210107B">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补充方案、功能和开发信息</w:t>
            </w:r>
          </w:p>
        </w:tc>
        <w:tc>
          <w:tcPr>
            <w:tcW w:w="0" w:type="auto"/>
            <w:tcBorders>
              <w:top w:val="nil"/>
              <w:left w:val="nil"/>
              <w:bottom w:val="nil"/>
              <w:right w:val="nil"/>
            </w:tcBorders>
            <w:noWrap w:val="0"/>
            <w:tcMar>
              <w:top w:w="90" w:type="dxa"/>
              <w:left w:w="90" w:type="dxa"/>
              <w:bottom w:w="90" w:type="dxa"/>
              <w:right w:w="90" w:type="dxa"/>
            </w:tcMar>
            <w:vAlign w:val="center"/>
          </w:tcPr>
          <w:p w14:paraId="38D14FD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使用枚举加自由文本，展示字段来源提示</w:t>
            </w:r>
          </w:p>
        </w:tc>
        <w:tc>
          <w:tcPr>
            <w:tcW w:w="0" w:type="auto"/>
            <w:tcBorders>
              <w:top w:val="nil"/>
              <w:left w:val="nil"/>
              <w:bottom w:val="nil"/>
              <w:right w:val="nil"/>
            </w:tcBorders>
            <w:noWrap w:val="0"/>
            <w:tcMar>
              <w:top w:w="90" w:type="dxa"/>
              <w:left w:w="90" w:type="dxa"/>
              <w:bottom w:w="90" w:type="dxa"/>
              <w:right w:w="90" w:type="dxa"/>
            </w:tcMar>
            <w:vAlign w:val="center"/>
          </w:tcPr>
          <w:p w14:paraId="237CBBB0">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非关键字段可发布后补充</w:t>
            </w:r>
          </w:p>
        </w:tc>
        <w:tc>
          <w:tcPr>
            <w:tcW w:w="2255" w:type="dxa"/>
            <w:tcBorders>
              <w:top w:val="nil"/>
              <w:left w:val="nil"/>
              <w:bottom w:val="nil"/>
              <w:right w:val="nil"/>
            </w:tcBorders>
            <w:noWrap w:val="0"/>
            <w:tcMar>
              <w:top w:w="90" w:type="dxa"/>
              <w:left w:w="90" w:type="dxa"/>
              <w:bottom w:w="90" w:type="dxa"/>
              <w:right w:w="90" w:type="dxa"/>
            </w:tcMar>
            <w:vAlign w:val="center"/>
          </w:tcPr>
          <w:p w14:paraId="4AE9CF84">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draft</w:t>
            </w:r>
          </w:p>
        </w:tc>
      </w:tr>
      <w:tr w14:paraId="084664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4" w:type="dxa"/>
            <w:tcBorders>
              <w:top w:val="nil"/>
              <w:left w:val="nil"/>
              <w:bottom w:val="nil"/>
              <w:right w:val="nil"/>
            </w:tcBorders>
            <w:noWrap w:val="0"/>
            <w:tcMar>
              <w:top w:w="90" w:type="dxa"/>
              <w:left w:w="90" w:type="dxa"/>
              <w:bottom w:w="90" w:type="dxa"/>
              <w:right w:w="90" w:type="dxa"/>
            </w:tcMar>
            <w:vAlign w:val="center"/>
          </w:tcPr>
          <w:p w14:paraId="687CACFA">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C5</w:t>
            </w:r>
          </w:p>
        </w:tc>
        <w:tc>
          <w:tcPr>
            <w:tcW w:w="1396" w:type="dxa"/>
            <w:tcBorders>
              <w:top w:val="nil"/>
              <w:left w:val="nil"/>
              <w:bottom w:val="nil"/>
              <w:right w:val="nil"/>
            </w:tcBorders>
            <w:noWrap w:val="0"/>
            <w:tcMar>
              <w:top w:w="90" w:type="dxa"/>
              <w:left w:w="90" w:type="dxa"/>
              <w:bottom w:w="90" w:type="dxa"/>
              <w:right w:w="90" w:type="dxa"/>
            </w:tcMar>
            <w:vAlign w:val="center"/>
          </w:tcPr>
          <w:p w14:paraId="107DEDCC">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添加复用资产</w:t>
            </w:r>
          </w:p>
        </w:tc>
        <w:tc>
          <w:tcPr>
            <w:tcW w:w="0" w:type="auto"/>
            <w:tcBorders>
              <w:top w:val="nil"/>
              <w:left w:val="nil"/>
              <w:bottom w:val="nil"/>
              <w:right w:val="nil"/>
            </w:tcBorders>
            <w:noWrap w:val="0"/>
            <w:tcMar>
              <w:top w:w="90" w:type="dxa"/>
              <w:left w:w="90" w:type="dxa"/>
              <w:bottom w:w="90" w:type="dxa"/>
              <w:right w:w="90" w:type="dxa"/>
            </w:tcMar>
            <w:vAlign w:val="center"/>
          </w:tcPr>
          <w:p w14:paraId="065348E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记录资产类型、地址、许可、价格和获取方式</w:t>
            </w:r>
          </w:p>
        </w:tc>
        <w:tc>
          <w:tcPr>
            <w:tcW w:w="0" w:type="auto"/>
            <w:tcBorders>
              <w:top w:val="nil"/>
              <w:left w:val="nil"/>
              <w:bottom w:val="nil"/>
              <w:right w:val="nil"/>
            </w:tcBorders>
            <w:noWrap w:val="0"/>
            <w:tcMar>
              <w:top w:w="90" w:type="dxa"/>
              <w:left w:w="90" w:type="dxa"/>
              <w:bottom w:w="90" w:type="dxa"/>
              <w:right w:w="90" w:type="dxa"/>
            </w:tcMar>
            <w:vAlign w:val="center"/>
          </w:tcPr>
          <w:p w14:paraId="100C23B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外链需基础安全检查</w:t>
            </w:r>
          </w:p>
        </w:tc>
        <w:tc>
          <w:tcPr>
            <w:tcW w:w="2255" w:type="dxa"/>
            <w:tcBorders>
              <w:top w:val="nil"/>
              <w:left w:val="nil"/>
              <w:bottom w:val="nil"/>
              <w:right w:val="nil"/>
            </w:tcBorders>
            <w:noWrap w:val="0"/>
            <w:tcMar>
              <w:top w:w="90" w:type="dxa"/>
              <w:left w:w="90" w:type="dxa"/>
              <w:bottom w:w="90" w:type="dxa"/>
              <w:right w:w="90" w:type="dxa"/>
            </w:tcMar>
            <w:vAlign w:val="center"/>
          </w:tcPr>
          <w:p w14:paraId="51EEBD3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draft</w:t>
            </w:r>
          </w:p>
        </w:tc>
      </w:tr>
      <w:tr w14:paraId="638140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4" w:type="dxa"/>
            <w:tcBorders>
              <w:top w:val="nil"/>
              <w:left w:val="nil"/>
              <w:bottom w:val="nil"/>
              <w:right w:val="nil"/>
            </w:tcBorders>
            <w:noWrap w:val="0"/>
            <w:tcMar>
              <w:top w:w="90" w:type="dxa"/>
              <w:left w:w="90" w:type="dxa"/>
              <w:bottom w:w="90" w:type="dxa"/>
              <w:right w:w="90" w:type="dxa"/>
            </w:tcMar>
            <w:vAlign w:val="center"/>
          </w:tcPr>
          <w:p w14:paraId="1A83CA12">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C6</w:t>
            </w:r>
          </w:p>
        </w:tc>
        <w:tc>
          <w:tcPr>
            <w:tcW w:w="1396" w:type="dxa"/>
            <w:tcBorders>
              <w:top w:val="nil"/>
              <w:left w:val="nil"/>
              <w:bottom w:val="nil"/>
              <w:right w:val="nil"/>
            </w:tcBorders>
            <w:noWrap w:val="0"/>
            <w:tcMar>
              <w:top w:w="90" w:type="dxa"/>
              <w:left w:w="90" w:type="dxa"/>
              <w:bottom w:w="90" w:type="dxa"/>
              <w:right w:w="90" w:type="dxa"/>
            </w:tcMar>
            <w:vAlign w:val="center"/>
          </w:tcPr>
          <w:p w14:paraId="631A0452">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预览并提交</w:t>
            </w:r>
          </w:p>
        </w:tc>
        <w:tc>
          <w:tcPr>
            <w:tcW w:w="0" w:type="auto"/>
            <w:tcBorders>
              <w:top w:val="nil"/>
              <w:left w:val="nil"/>
              <w:bottom w:val="nil"/>
              <w:right w:val="nil"/>
            </w:tcBorders>
            <w:noWrap w:val="0"/>
            <w:tcMar>
              <w:top w:w="90" w:type="dxa"/>
              <w:left w:w="90" w:type="dxa"/>
              <w:bottom w:w="90" w:type="dxa"/>
              <w:right w:w="90" w:type="dxa"/>
            </w:tcMar>
            <w:vAlign w:val="center"/>
          </w:tcPr>
          <w:p w14:paraId="3B42E317">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展示社区卡片预览、详情摘要和来源说明</w:t>
            </w:r>
          </w:p>
        </w:tc>
        <w:tc>
          <w:tcPr>
            <w:tcW w:w="0" w:type="auto"/>
            <w:tcBorders>
              <w:top w:val="nil"/>
              <w:left w:val="nil"/>
              <w:bottom w:val="nil"/>
              <w:right w:val="nil"/>
            </w:tcBorders>
            <w:noWrap w:val="0"/>
            <w:tcMar>
              <w:top w:w="90" w:type="dxa"/>
              <w:left w:w="90" w:type="dxa"/>
              <w:bottom w:w="90" w:type="dxa"/>
              <w:right w:w="90" w:type="dxa"/>
            </w:tcMar>
            <w:vAlign w:val="center"/>
          </w:tcPr>
          <w:p w14:paraId="6D63A6E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确认作者有权提交公开信息</w:t>
            </w:r>
          </w:p>
        </w:tc>
        <w:tc>
          <w:tcPr>
            <w:tcW w:w="2255" w:type="dxa"/>
            <w:tcBorders>
              <w:top w:val="nil"/>
              <w:left w:val="nil"/>
              <w:bottom w:val="nil"/>
              <w:right w:val="nil"/>
            </w:tcBorders>
            <w:noWrap w:val="0"/>
            <w:tcMar>
              <w:top w:w="90" w:type="dxa"/>
              <w:left w:w="90" w:type="dxa"/>
              <w:bottom w:w="90" w:type="dxa"/>
              <w:right w:w="90" w:type="dxa"/>
            </w:tcMar>
            <w:vAlign w:val="center"/>
          </w:tcPr>
          <w:p w14:paraId="1C7B1F68">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pending_review</w:t>
            </w:r>
          </w:p>
        </w:tc>
      </w:tr>
      <w:tr w14:paraId="278A10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4" w:type="dxa"/>
            <w:tcBorders>
              <w:top w:val="nil"/>
              <w:left w:val="nil"/>
              <w:bottom w:val="nil"/>
              <w:right w:val="nil"/>
            </w:tcBorders>
            <w:noWrap w:val="0"/>
            <w:tcMar>
              <w:top w:w="90" w:type="dxa"/>
              <w:left w:w="90" w:type="dxa"/>
              <w:bottom w:w="90" w:type="dxa"/>
              <w:right w:w="90" w:type="dxa"/>
            </w:tcMar>
            <w:vAlign w:val="center"/>
          </w:tcPr>
          <w:p w14:paraId="784980A0">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C7</w:t>
            </w:r>
          </w:p>
        </w:tc>
        <w:tc>
          <w:tcPr>
            <w:tcW w:w="1396" w:type="dxa"/>
            <w:tcBorders>
              <w:top w:val="nil"/>
              <w:left w:val="nil"/>
              <w:bottom w:val="nil"/>
              <w:right w:val="nil"/>
            </w:tcBorders>
            <w:noWrap w:val="0"/>
            <w:tcMar>
              <w:top w:w="90" w:type="dxa"/>
              <w:left w:w="90" w:type="dxa"/>
              <w:bottom w:w="90" w:type="dxa"/>
              <w:right w:w="90" w:type="dxa"/>
            </w:tcMar>
            <w:vAlign w:val="center"/>
          </w:tcPr>
          <w:p w14:paraId="0072B45E">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平台审核</w:t>
            </w:r>
          </w:p>
        </w:tc>
        <w:tc>
          <w:tcPr>
            <w:tcW w:w="0" w:type="auto"/>
            <w:tcBorders>
              <w:top w:val="nil"/>
              <w:left w:val="nil"/>
              <w:bottom w:val="nil"/>
              <w:right w:val="nil"/>
            </w:tcBorders>
            <w:noWrap w:val="0"/>
            <w:tcMar>
              <w:top w:w="90" w:type="dxa"/>
              <w:left w:w="90" w:type="dxa"/>
              <w:bottom w:w="90" w:type="dxa"/>
              <w:right w:w="90" w:type="dxa"/>
            </w:tcMar>
            <w:vAlign w:val="center"/>
          </w:tcPr>
          <w:p w14:paraId="66B28B99">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检查真实性、品类、重复、外链和关键字段证据</w:t>
            </w:r>
          </w:p>
        </w:tc>
        <w:tc>
          <w:tcPr>
            <w:tcW w:w="0" w:type="auto"/>
            <w:tcBorders>
              <w:top w:val="nil"/>
              <w:left w:val="nil"/>
              <w:bottom w:val="nil"/>
              <w:right w:val="nil"/>
            </w:tcBorders>
            <w:noWrap w:val="0"/>
            <w:tcMar>
              <w:top w:w="90" w:type="dxa"/>
              <w:left w:w="90" w:type="dxa"/>
              <w:bottom w:w="90" w:type="dxa"/>
              <w:right w:w="90" w:type="dxa"/>
            </w:tcMar>
            <w:vAlign w:val="center"/>
          </w:tcPr>
          <w:p w14:paraId="68DA0AD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需要修改则返回具体字段</w:t>
            </w:r>
          </w:p>
        </w:tc>
        <w:tc>
          <w:tcPr>
            <w:tcW w:w="2255" w:type="dxa"/>
            <w:tcBorders>
              <w:top w:val="nil"/>
              <w:left w:val="nil"/>
              <w:bottom w:val="nil"/>
              <w:right w:val="nil"/>
            </w:tcBorders>
            <w:noWrap w:val="0"/>
            <w:tcMar>
              <w:top w:w="90" w:type="dxa"/>
              <w:left w:w="90" w:type="dxa"/>
              <w:bottom w:w="90" w:type="dxa"/>
              <w:right w:w="90" w:type="dxa"/>
            </w:tcMar>
            <w:vAlign w:val="center"/>
          </w:tcPr>
          <w:p w14:paraId="6EF5162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approved／changes_requested／rejected</w:t>
            </w:r>
          </w:p>
        </w:tc>
      </w:tr>
      <w:tr w14:paraId="64076C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4" w:type="dxa"/>
            <w:tcBorders>
              <w:top w:val="nil"/>
              <w:left w:val="nil"/>
              <w:bottom w:val="single" w:color="auto" w:sz="12" w:space="0"/>
              <w:right w:val="nil"/>
            </w:tcBorders>
            <w:noWrap w:val="0"/>
            <w:tcMar>
              <w:top w:w="90" w:type="dxa"/>
              <w:left w:w="90" w:type="dxa"/>
              <w:bottom w:w="90" w:type="dxa"/>
              <w:right w:w="90" w:type="dxa"/>
            </w:tcMar>
            <w:vAlign w:val="center"/>
          </w:tcPr>
          <w:p w14:paraId="13C276CB">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C8</w:t>
            </w:r>
          </w:p>
        </w:tc>
        <w:tc>
          <w:tcPr>
            <w:tcW w:w="1396" w:type="dxa"/>
            <w:tcBorders>
              <w:top w:val="nil"/>
              <w:left w:val="nil"/>
              <w:bottom w:val="single" w:color="auto" w:sz="12" w:space="0"/>
              <w:right w:val="nil"/>
            </w:tcBorders>
            <w:noWrap w:val="0"/>
            <w:tcMar>
              <w:top w:w="90" w:type="dxa"/>
              <w:left w:w="90" w:type="dxa"/>
              <w:bottom w:w="90" w:type="dxa"/>
              <w:right w:w="90" w:type="dxa"/>
            </w:tcMar>
            <w:vAlign w:val="center"/>
          </w:tcPr>
          <w:p w14:paraId="6231F901">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审核通过</w:t>
            </w:r>
          </w:p>
        </w:tc>
        <w:tc>
          <w:tcPr>
            <w:tcW w:w="2553" w:type="dxa"/>
            <w:tcBorders>
              <w:top w:val="nil"/>
              <w:left w:val="nil"/>
              <w:bottom w:val="single" w:color="auto" w:sz="12" w:space="0"/>
              <w:right w:val="nil"/>
            </w:tcBorders>
            <w:noWrap w:val="0"/>
            <w:tcMar>
              <w:top w:w="90" w:type="dxa"/>
              <w:left w:w="90" w:type="dxa"/>
              <w:bottom w:w="90" w:type="dxa"/>
              <w:right w:w="90" w:type="dxa"/>
            </w:tcMar>
            <w:vAlign w:val="center"/>
          </w:tcPr>
          <w:p w14:paraId="4E4098E6">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创建正式作品、首次发布事件和社区动态</w:t>
            </w:r>
          </w:p>
        </w:tc>
        <w:tc>
          <w:tcPr>
            <w:tcW w:w="2085" w:type="dxa"/>
            <w:tcBorders>
              <w:top w:val="nil"/>
              <w:left w:val="nil"/>
              <w:bottom w:val="single" w:color="auto" w:sz="12" w:space="0"/>
              <w:right w:val="nil"/>
            </w:tcBorders>
            <w:noWrap w:val="0"/>
            <w:tcMar>
              <w:top w:w="90" w:type="dxa"/>
              <w:left w:w="90" w:type="dxa"/>
              <w:bottom w:w="90" w:type="dxa"/>
              <w:right w:w="90" w:type="dxa"/>
            </w:tcMar>
            <w:vAlign w:val="center"/>
          </w:tcPr>
          <w:p w14:paraId="13013B8B">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保持作品稳定 URL</w:t>
            </w:r>
          </w:p>
        </w:tc>
        <w:tc>
          <w:tcPr>
            <w:tcW w:w="2255" w:type="dxa"/>
            <w:tcBorders>
              <w:top w:val="nil"/>
              <w:left w:val="nil"/>
              <w:bottom w:val="single" w:color="auto" w:sz="12" w:space="0"/>
              <w:right w:val="nil"/>
            </w:tcBorders>
            <w:noWrap w:val="0"/>
            <w:tcMar>
              <w:top w:w="90" w:type="dxa"/>
              <w:left w:w="90" w:type="dxa"/>
              <w:bottom w:w="90" w:type="dxa"/>
              <w:right w:w="90" w:type="dxa"/>
            </w:tcMar>
            <w:vAlign w:val="center"/>
          </w:tcPr>
          <w:p w14:paraId="13C2F350">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published_author</w:t>
            </w:r>
          </w:p>
        </w:tc>
      </w:tr>
    </w:tbl>
    <w:p w14:paraId="53251061">
      <w:pPr>
        <w:spacing w:after="0"/>
      </w:pPr>
    </w:p>
    <w:p w14:paraId="5849EB19">
      <w:pPr>
        <w:pStyle w:val="4"/>
        <w:keepNext/>
        <w:spacing w:before="180" w:after="80"/>
      </w:pPr>
      <w:r>
        <w:rPr>
          <w:rFonts w:ascii="黑体" w:hAnsi="黑体" w:eastAsia="黑体"/>
          <w:b w:val="0"/>
          <w:color w:val="000000"/>
          <w:sz w:val="30"/>
        </w:rPr>
        <w:t>4. 流程 D：已有档案的作者身份关联（低频分支）</w:t>
      </w:r>
    </w:p>
    <w:p w14:paraId="5F1AAA6F">
      <w:pPr>
        <w:keepNext/>
        <w:spacing w:before="120" w:after="60"/>
        <w:jc w:val="center"/>
      </w:pPr>
      <w:r>
        <w:rPr>
          <w:rFonts w:ascii="宋体" w:hAnsi="宋体" w:eastAsia="宋体"/>
          <w:b w:val="0"/>
          <w:color w:val="000000"/>
          <w:sz w:val="21"/>
        </w:rPr>
        <w:t>表 10 作者身份关联流程</w:t>
      </w:r>
    </w:p>
    <w:tbl>
      <w:tblPr>
        <w:tblStyle w:val="33"/>
        <w:tblW w:w="91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57"/>
        <w:gridCol w:w="1596"/>
        <w:gridCol w:w="2129"/>
        <w:gridCol w:w="2553"/>
        <w:gridCol w:w="2121"/>
      </w:tblGrid>
      <w:tr w14:paraId="4B0630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757"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1544F0E0">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步骤</w:t>
            </w:r>
          </w:p>
        </w:tc>
        <w:tc>
          <w:tcPr>
            <w:tcW w:w="1596"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2FB6F130">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用户行为</w:t>
            </w:r>
          </w:p>
        </w:tc>
        <w:tc>
          <w:tcPr>
            <w:tcW w:w="0" w:type="auto"/>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62FF140C">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系统响应</w:t>
            </w:r>
          </w:p>
        </w:tc>
        <w:tc>
          <w:tcPr>
            <w:tcW w:w="0" w:type="auto"/>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4E232FE4">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验证方式</w:t>
            </w:r>
          </w:p>
        </w:tc>
        <w:tc>
          <w:tcPr>
            <w:tcW w:w="2121"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20D4F601">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结果</w:t>
            </w:r>
          </w:p>
        </w:tc>
      </w:tr>
      <w:tr w14:paraId="57757E5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single" w:color="auto" w:sz="4" w:space="0"/>
              <w:left w:val="nil"/>
              <w:bottom w:val="nil"/>
              <w:right w:val="nil"/>
            </w:tcBorders>
            <w:noWrap w:val="0"/>
            <w:tcMar>
              <w:top w:w="90" w:type="dxa"/>
              <w:left w:w="90" w:type="dxa"/>
              <w:bottom w:w="90" w:type="dxa"/>
              <w:right w:w="90" w:type="dxa"/>
            </w:tcMar>
            <w:vAlign w:val="center"/>
          </w:tcPr>
          <w:p w14:paraId="7153CE8C">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D1</w:t>
            </w:r>
          </w:p>
        </w:tc>
        <w:tc>
          <w:tcPr>
            <w:tcW w:w="1596" w:type="dxa"/>
            <w:tcBorders>
              <w:top w:val="single" w:color="auto" w:sz="4" w:space="0"/>
              <w:left w:val="nil"/>
              <w:bottom w:val="nil"/>
              <w:right w:val="nil"/>
            </w:tcBorders>
            <w:noWrap w:val="0"/>
            <w:tcMar>
              <w:top w:w="90" w:type="dxa"/>
              <w:left w:w="90" w:type="dxa"/>
              <w:bottom w:w="90" w:type="dxa"/>
              <w:right w:w="90" w:type="dxa"/>
            </w:tcMar>
            <w:vAlign w:val="center"/>
          </w:tcPr>
          <w:p w14:paraId="0DC52247">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作者在发布时输入地址，系统发现已有档案；或在详情来源区点击“我是作者”</w:t>
            </w:r>
          </w:p>
        </w:tc>
        <w:tc>
          <w:tcPr>
            <w:tcW w:w="0" w:type="auto"/>
            <w:tcBorders>
              <w:top w:val="single" w:color="auto" w:sz="4" w:space="0"/>
              <w:left w:val="nil"/>
              <w:bottom w:val="nil"/>
              <w:right w:val="nil"/>
            </w:tcBorders>
            <w:noWrap w:val="0"/>
            <w:tcMar>
              <w:top w:w="90" w:type="dxa"/>
              <w:left w:w="90" w:type="dxa"/>
              <w:bottom w:w="90" w:type="dxa"/>
              <w:right w:w="90" w:type="dxa"/>
            </w:tcMar>
            <w:vAlign w:val="center"/>
          </w:tcPr>
          <w:p w14:paraId="2D18E54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展示已有档案并说明默认不重复创建</w:t>
            </w:r>
          </w:p>
        </w:tc>
        <w:tc>
          <w:tcPr>
            <w:tcW w:w="0" w:type="auto"/>
            <w:tcBorders>
              <w:top w:val="single" w:color="auto" w:sz="4" w:space="0"/>
              <w:left w:val="nil"/>
              <w:bottom w:val="nil"/>
              <w:right w:val="nil"/>
            </w:tcBorders>
            <w:noWrap w:val="0"/>
            <w:tcMar>
              <w:top w:w="90" w:type="dxa"/>
              <w:left w:w="90" w:type="dxa"/>
              <w:bottom w:w="90" w:type="dxa"/>
              <w:right w:w="90" w:type="dxa"/>
            </w:tcMar>
            <w:vAlign w:val="center"/>
          </w:tcPr>
          <w:p w14:paraId="3D1A0CD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作品 ID、公开地址与提交账号线索匹配</w:t>
            </w:r>
          </w:p>
        </w:tc>
        <w:tc>
          <w:tcPr>
            <w:tcW w:w="2121" w:type="dxa"/>
            <w:tcBorders>
              <w:top w:val="single" w:color="auto" w:sz="4" w:space="0"/>
              <w:left w:val="nil"/>
              <w:bottom w:val="nil"/>
              <w:right w:val="nil"/>
            </w:tcBorders>
            <w:noWrap w:val="0"/>
            <w:tcMar>
              <w:top w:w="90" w:type="dxa"/>
              <w:left w:w="90" w:type="dxa"/>
              <w:bottom w:w="90" w:type="dxa"/>
              <w:right w:w="90" w:type="dxa"/>
            </w:tcMar>
            <w:vAlign w:val="center"/>
          </w:tcPr>
          <w:p w14:paraId="0ADE788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可查看详情；需要管理时进入身份验证</w:t>
            </w:r>
          </w:p>
        </w:tc>
      </w:tr>
      <w:tr w14:paraId="1732FF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90" w:type="dxa"/>
              <w:left w:w="90" w:type="dxa"/>
              <w:bottom w:w="90" w:type="dxa"/>
              <w:right w:w="90" w:type="dxa"/>
            </w:tcMar>
            <w:vAlign w:val="center"/>
          </w:tcPr>
          <w:p w14:paraId="3F2028EB">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D2</w:t>
            </w:r>
          </w:p>
        </w:tc>
        <w:tc>
          <w:tcPr>
            <w:tcW w:w="1596" w:type="dxa"/>
            <w:tcBorders>
              <w:top w:val="nil"/>
              <w:left w:val="nil"/>
              <w:bottom w:val="nil"/>
              <w:right w:val="nil"/>
            </w:tcBorders>
            <w:noWrap w:val="0"/>
            <w:tcMar>
              <w:top w:w="90" w:type="dxa"/>
              <w:left w:w="90" w:type="dxa"/>
              <w:bottom w:w="90" w:type="dxa"/>
              <w:right w:w="90" w:type="dxa"/>
            </w:tcMar>
            <w:vAlign w:val="center"/>
          </w:tcPr>
          <w:p w14:paraId="462277C8">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选择身份材料并提交</w:t>
            </w:r>
          </w:p>
        </w:tc>
        <w:tc>
          <w:tcPr>
            <w:tcW w:w="0" w:type="auto"/>
            <w:tcBorders>
              <w:top w:val="nil"/>
              <w:left w:val="nil"/>
              <w:bottom w:val="nil"/>
              <w:right w:val="nil"/>
            </w:tcBorders>
            <w:noWrap w:val="0"/>
            <w:tcMar>
              <w:top w:w="90" w:type="dxa"/>
              <w:left w:w="90" w:type="dxa"/>
              <w:bottom w:w="90" w:type="dxa"/>
              <w:right w:w="90" w:type="dxa"/>
            </w:tcMar>
            <w:vAlign w:val="center"/>
          </w:tcPr>
          <w:p w14:paraId="745E4E0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P0 进入人工审核，不要求全部作者主动验证</w:t>
            </w:r>
          </w:p>
        </w:tc>
        <w:tc>
          <w:tcPr>
            <w:tcW w:w="0" w:type="auto"/>
            <w:tcBorders>
              <w:top w:val="nil"/>
              <w:left w:val="nil"/>
              <w:bottom w:val="nil"/>
              <w:right w:val="nil"/>
            </w:tcBorders>
            <w:noWrap w:val="0"/>
            <w:tcMar>
              <w:top w:w="90" w:type="dxa"/>
              <w:left w:w="90" w:type="dxa"/>
              <w:bottom w:w="90" w:type="dxa"/>
              <w:right w:w="90" w:type="dxa"/>
            </w:tcMar>
            <w:vAlign w:val="center"/>
          </w:tcPr>
          <w:p w14:paraId="10A5E16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域名控制、代码仓库、原发布账号、公开主页或其他公开材料</w:t>
            </w:r>
          </w:p>
        </w:tc>
        <w:tc>
          <w:tcPr>
            <w:tcW w:w="2121" w:type="dxa"/>
            <w:tcBorders>
              <w:top w:val="nil"/>
              <w:left w:val="nil"/>
              <w:bottom w:val="nil"/>
              <w:right w:val="nil"/>
            </w:tcBorders>
            <w:noWrap w:val="0"/>
            <w:tcMar>
              <w:top w:w="90" w:type="dxa"/>
              <w:left w:w="90" w:type="dxa"/>
              <w:bottom w:w="90" w:type="dxa"/>
              <w:right w:w="90" w:type="dxa"/>
            </w:tcMar>
            <w:vAlign w:val="center"/>
          </w:tcPr>
          <w:p w14:paraId="78C0F218">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pending</w:t>
            </w:r>
          </w:p>
        </w:tc>
      </w:tr>
      <w:tr w14:paraId="325C22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90" w:type="dxa"/>
              <w:left w:w="90" w:type="dxa"/>
              <w:bottom w:w="90" w:type="dxa"/>
              <w:right w:w="90" w:type="dxa"/>
            </w:tcMar>
            <w:vAlign w:val="center"/>
          </w:tcPr>
          <w:p w14:paraId="38B9B5A7">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D3</w:t>
            </w:r>
          </w:p>
        </w:tc>
        <w:tc>
          <w:tcPr>
            <w:tcW w:w="1596" w:type="dxa"/>
            <w:tcBorders>
              <w:top w:val="nil"/>
              <w:left w:val="nil"/>
              <w:bottom w:val="nil"/>
              <w:right w:val="nil"/>
            </w:tcBorders>
            <w:noWrap w:val="0"/>
            <w:tcMar>
              <w:top w:w="90" w:type="dxa"/>
              <w:left w:w="90" w:type="dxa"/>
              <w:bottom w:w="90" w:type="dxa"/>
              <w:right w:w="90" w:type="dxa"/>
            </w:tcMar>
            <w:vAlign w:val="center"/>
          </w:tcPr>
          <w:p w14:paraId="49A77A30">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平台审核身份与归属</w:t>
            </w:r>
          </w:p>
        </w:tc>
        <w:tc>
          <w:tcPr>
            <w:tcW w:w="0" w:type="auto"/>
            <w:tcBorders>
              <w:top w:val="nil"/>
              <w:left w:val="nil"/>
              <w:bottom w:val="nil"/>
              <w:right w:val="nil"/>
            </w:tcBorders>
            <w:noWrap w:val="0"/>
            <w:tcMar>
              <w:top w:w="90" w:type="dxa"/>
              <w:left w:w="90" w:type="dxa"/>
              <w:bottom w:w="90" w:type="dxa"/>
              <w:right w:w="90" w:type="dxa"/>
            </w:tcMar>
            <w:vAlign w:val="center"/>
          </w:tcPr>
          <w:p w14:paraId="219D4975">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核对材料、历史记录和已有管理权限</w:t>
            </w:r>
          </w:p>
        </w:tc>
        <w:tc>
          <w:tcPr>
            <w:tcW w:w="0" w:type="auto"/>
            <w:tcBorders>
              <w:top w:val="nil"/>
              <w:left w:val="nil"/>
              <w:bottom w:val="nil"/>
              <w:right w:val="nil"/>
            </w:tcBorders>
            <w:noWrap w:val="0"/>
            <w:tcMar>
              <w:top w:w="90" w:type="dxa"/>
              <w:left w:w="90" w:type="dxa"/>
              <w:bottom w:w="90" w:type="dxa"/>
              <w:right w:w="90" w:type="dxa"/>
            </w:tcMar>
            <w:vAlign w:val="center"/>
          </w:tcPr>
          <w:p w14:paraId="0AB595B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材料仅用于审核，不公开展示</w:t>
            </w:r>
          </w:p>
        </w:tc>
        <w:tc>
          <w:tcPr>
            <w:tcW w:w="2121" w:type="dxa"/>
            <w:tcBorders>
              <w:top w:val="nil"/>
              <w:left w:val="nil"/>
              <w:bottom w:val="nil"/>
              <w:right w:val="nil"/>
            </w:tcBorders>
            <w:noWrap w:val="0"/>
            <w:tcMar>
              <w:top w:w="90" w:type="dxa"/>
              <w:left w:w="90" w:type="dxa"/>
              <w:bottom w:w="90" w:type="dxa"/>
              <w:right w:w="90" w:type="dxa"/>
            </w:tcMar>
            <w:vAlign w:val="center"/>
          </w:tcPr>
          <w:p w14:paraId="27C07AD9">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verified／changes_requested／failed</w:t>
            </w:r>
          </w:p>
        </w:tc>
      </w:tr>
      <w:tr w14:paraId="310CB0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90" w:type="dxa"/>
              <w:left w:w="90" w:type="dxa"/>
              <w:bottom w:w="90" w:type="dxa"/>
              <w:right w:w="90" w:type="dxa"/>
            </w:tcMar>
            <w:vAlign w:val="center"/>
          </w:tcPr>
          <w:p w14:paraId="3BE07FF1">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D4</w:t>
            </w:r>
          </w:p>
        </w:tc>
        <w:tc>
          <w:tcPr>
            <w:tcW w:w="1596" w:type="dxa"/>
            <w:tcBorders>
              <w:top w:val="nil"/>
              <w:left w:val="nil"/>
              <w:bottom w:val="nil"/>
              <w:right w:val="nil"/>
            </w:tcBorders>
            <w:noWrap w:val="0"/>
            <w:tcMar>
              <w:top w:w="90" w:type="dxa"/>
              <w:left w:w="90" w:type="dxa"/>
              <w:bottom w:w="90" w:type="dxa"/>
              <w:right w:w="90" w:type="dxa"/>
            </w:tcMar>
            <w:vAlign w:val="center"/>
          </w:tcPr>
          <w:p w14:paraId="66F7D198">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处理归属冲突</w:t>
            </w:r>
          </w:p>
        </w:tc>
        <w:tc>
          <w:tcPr>
            <w:tcW w:w="0" w:type="auto"/>
            <w:tcBorders>
              <w:top w:val="nil"/>
              <w:left w:val="nil"/>
              <w:bottom w:val="nil"/>
              <w:right w:val="nil"/>
            </w:tcBorders>
            <w:noWrap w:val="0"/>
            <w:tcMar>
              <w:top w:w="90" w:type="dxa"/>
              <w:left w:w="90" w:type="dxa"/>
              <w:bottom w:w="90" w:type="dxa"/>
              <w:right w:w="90" w:type="dxa"/>
            </w:tcMar>
            <w:vAlign w:val="center"/>
          </w:tcPr>
          <w:p w14:paraId="6DDE324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已有管理者或证据冲突时冻结新增高风险权限</w:t>
            </w:r>
          </w:p>
        </w:tc>
        <w:tc>
          <w:tcPr>
            <w:tcW w:w="0" w:type="auto"/>
            <w:tcBorders>
              <w:top w:val="nil"/>
              <w:left w:val="nil"/>
              <w:bottom w:val="nil"/>
              <w:right w:val="nil"/>
            </w:tcBorders>
            <w:noWrap w:val="0"/>
            <w:tcMar>
              <w:top w:w="90" w:type="dxa"/>
              <w:left w:w="90" w:type="dxa"/>
              <w:bottom w:w="90" w:type="dxa"/>
              <w:right w:w="90" w:type="dxa"/>
            </w:tcMar>
            <w:vAlign w:val="center"/>
          </w:tcPr>
          <w:p w14:paraId="467A19F4">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双方证据、历史和平台审核</w:t>
            </w:r>
          </w:p>
        </w:tc>
        <w:tc>
          <w:tcPr>
            <w:tcW w:w="2121" w:type="dxa"/>
            <w:tcBorders>
              <w:top w:val="nil"/>
              <w:left w:val="nil"/>
              <w:bottom w:val="nil"/>
              <w:right w:val="nil"/>
            </w:tcBorders>
            <w:noWrap w:val="0"/>
            <w:tcMar>
              <w:top w:w="90" w:type="dxa"/>
              <w:left w:w="90" w:type="dxa"/>
              <w:bottom w:w="90" w:type="dxa"/>
              <w:right w:w="90" w:type="dxa"/>
            </w:tcMar>
            <w:vAlign w:val="center"/>
          </w:tcPr>
          <w:p w14:paraId="721EB9B7">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disputed</w:t>
            </w:r>
          </w:p>
        </w:tc>
      </w:tr>
      <w:tr w14:paraId="39CD10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90" w:type="dxa"/>
              <w:left w:w="90" w:type="dxa"/>
              <w:bottom w:w="90" w:type="dxa"/>
              <w:right w:w="90" w:type="dxa"/>
            </w:tcMar>
            <w:vAlign w:val="center"/>
          </w:tcPr>
          <w:p w14:paraId="13E66583">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D5</w:t>
            </w:r>
          </w:p>
        </w:tc>
        <w:tc>
          <w:tcPr>
            <w:tcW w:w="1596" w:type="dxa"/>
            <w:tcBorders>
              <w:top w:val="nil"/>
              <w:left w:val="nil"/>
              <w:bottom w:val="nil"/>
              <w:right w:val="nil"/>
            </w:tcBorders>
            <w:noWrap w:val="0"/>
            <w:tcMar>
              <w:top w:w="90" w:type="dxa"/>
              <w:left w:w="90" w:type="dxa"/>
              <w:bottom w:w="90" w:type="dxa"/>
              <w:right w:w="90" w:type="dxa"/>
            </w:tcMar>
            <w:vAlign w:val="center"/>
          </w:tcPr>
          <w:p w14:paraId="0E047B2E">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身份关联成功</w:t>
            </w:r>
          </w:p>
        </w:tc>
        <w:tc>
          <w:tcPr>
            <w:tcW w:w="0" w:type="auto"/>
            <w:tcBorders>
              <w:top w:val="nil"/>
              <w:left w:val="nil"/>
              <w:bottom w:val="nil"/>
              <w:right w:val="nil"/>
            </w:tcBorders>
            <w:noWrap w:val="0"/>
            <w:tcMar>
              <w:top w:w="90" w:type="dxa"/>
              <w:left w:w="90" w:type="dxa"/>
              <w:bottom w:w="90" w:type="dxa"/>
              <w:right w:w="90" w:type="dxa"/>
            </w:tcMar>
            <w:vAlign w:val="center"/>
          </w:tcPr>
          <w:p w14:paraId="6F9D76E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授予产品、开发、版本和资产编辑权限</w:t>
            </w:r>
          </w:p>
        </w:tc>
        <w:tc>
          <w:tcPr>
            <w:tcW w:w="0" w:type="auto"/>
            <w:tcBorders>
              <w:top w:val="nil"/>
              <w:left w:val="nil"/>
              <w:bottom w:val="nil"/>
              <w:right w:val="nil"/>
            </w:tcBorders>
            <w:noWrap w:val="0"/>
            <w:tcMar>
              <w:top w:w="90" w:type="dxa"/>
              <w:left w:w="90" w:type="dxa"/>
              <w:bottom w:w="90" w:type="dxa"/>
              <w:right w:w="90" w:type="dxa"/>
            </w:tcMar>
            <w:vAlign w:val="center"/>
          </w:tcPr>
          <w:p w14:paraId="3DBF0D98">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公开历史、迁移和争议字段继续留痕</w:t>
            </w:r>
          </w:p>
        </w:tc>
        <w:tc>
          <w:tcPr>
            <w:tcW w:w="2121" w:type="dxa"/>
            <w:tcBorders>
              <w:top w:val="nil"/>
              <w:left w:val="nil"/>
              <w:bottom w:val="nil"/>
              <w:right w:val="nil"/>
            </w:tcBorders>
            <w:noWrap w:val="0"/>
            <w:tcMar>
              <w:top w:w="90" w:type="dxa"/>
              <w:left w:w="90" w:type="dxa"/>
              <w:bottom w:w="90" w:type="dxa"/>
              <w:right w:w="90" w:type="dxa"/>
            </w:tcMar>
            <w:vAlign w:val="center"/>
          </w:tcPr>
          <w:p w14:paraId="0B3CE379">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linked</w:t>
            </w:r>
          </w:p>
        </w:tc>
      </w:tr>
      <w:tr w14:paraId="44D421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90" w:type="dxa"/>
              <w:left w:w="90" w:type="dxa"/>
              <w:bottom w:w="90" w:type="dxa"/>
              <w:right w:w="90" w:type="dxa"/>
            </w:tcMar>
            <w:vAlign w:val="center"/>
          </w:tcPr>
          <w:p w14:paraId="3146A2C2">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D6</w:t>
            </w:r>
          </w:p>
        </w:tc>
        <w:tc>
          <w:tcPr>
            <w:tcW w:w="1596" w:type="dxa"/>
            <w:tcBorders>
              <w:top w:val="nil"/>
              <w:left w:val="nil"/>
              <w:bottom w:val="single" w:color="auto" w:sz="12" w:space="0"/>
              <w:right w:val="nil"/>
            </w:tcBorders>
            <w:noWrap w:val="0"/>
            <w:tcMar>
              <w:top w:w="90" w:type="dxa"/>
              <w:left w:w="90" w:type="dxa"/>
              <w:bottom w:w="90" w:type="dxa"/>
              <w:right w:w="90" w:type="dxa"/>
            </w:tcMar>
            <w:vAlign w:val="center"/>
          </w:tcPr>
          <w:p w14:paraId="250E40F3">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补充信息或发布更新</w:t>
            </w:r>
          </w:p>
        </w:tc>
        <w:tc>
          <w:tcPr>
            <w:tcW w:w="2129" w:type="dxa"/>
            <w:tcBorders>
              <w:top w:val="nil"/>
              <w:left w:val="nil"/>
              <w:bottom w:val="single" w:color="auto" w:sz="12" w:space="0"/>
              <w:right w:val="nil"/>
            </w:tcBorders>
            <w:noWrap w:val="0"/>
            <w:tcMar>
              <w:top w:w="90" w:type="dxa"/>
              <w:left w:w="90" w:type="dxa"/>
              <w:bottom w:w="90" w:type="dxa"/>
              <w:right w:w="90" w:type="dxa"/>
            </w:tcMar>
            <w:vAlign w:val="center"/>
          </w:tcPr>
          <w:p w14:paraId="4A0EC516">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更新档案、生成事件和动态</w:t>
            </w:r>
          </w:p>
        </w:tc>
        <w:tc>
          <w:tcPr>
            <w:tcW w:w="2553" w:type="dxa"/>
            <w:tcBorders>
              <w:top w:val="nil"/>
              <w:left w:val="nil"/>
              <w:bottom w:val="single" w:color="auto" w:sz="12" w:space="0"/>
              <w:right w:val="nil"/>
            </w:tcBorders>
            <w:noWrap w:val="0"/>
            <w:tcMar>
              <w:top w:w="90" w:type="dxa"/>
              <w:left w:w="90" w:type="dxa"/>
              <w:bottom w:w="90" w:type="dxa"/>
              <w:right w:w="90" w:type="dxa"/>
            </w:tcMar>
            <w:vAlign w:val="center"/>
          </w:tcPr>
          <w:p w14:paraId="25552F32">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关键事实变更需保存前后值和来源</w:t>
            </w:r>
          </w:p>
        </w:tc>
        <w:tc>
          <w:tcPr>
            <w:tcW w:w="2121" w:type="dxa"/>
            <w:tcBorders>
              <w:top w:val="nil"/>
              <w:left w:val="nil"/>
              <w:bottom w:val="single" w:color="auto" w:sz="12" w:space="0"/>
              <w:right w:val="nil"/>
            </w:tcBorders>
            <w:noWrap w:val="0"/>
            <w:tcMar>
              <w:top w:w="90" w:type="dxa"/>
              <w:left w:w="90" w:type="dxa"/>
              <w:bottom w:w="90" w:type="dxa"/>
              <w:right w:w="90" w:type="dxa"/>
            </w:tcMar>
            <w:vAlign w:val="center"/>
          </w:tcPr>
          <w:p w14:paraId="48E54B22">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published_author</w:t>
            </w:r>
          </w:p>
        </w:tc>
      </w:tr>
    </w:tbl>
    <w:p w14:paraId="3BF41FB6">
      <w:pPr>
        <w:spacing w:after="0"/>
      </w:pPr>
    </w:p>
    <w:p w14:paraId="09B62AA8">
      <w:pPr>
        <w:pStyle w:val="4"/>
        <w:keepNext/>
        <w:spacing w:before="180" w:after="80"/>
      </w:pPr>
      <w:r>
        <w:rPr>
          <w:rFonts w:ascii="黑体" w:hAnsi="黑体" w:eastAsia="黑体"/>
          <w:b w:val="0"/>
          <w:color w:val="000000"/>
          <w:sz w:val="30"/>
        </w:rPr>
        <w:t>5. 流程 E：版本更新与生命周期维护</w:t>
      </w:r>
    </w:p>
    <w:p w14:paraId="0B996EFF">
      <w:pPr>
        <w:keepNext/>
        <w:spacing w:before="120" w:after="60"/>
        <w:jc w:val="center"/>
      </w:pPr>
      <w:r>
        <w:rPr>
          <w:rFonts w:ascii="宋体" w:hAnsi="宋体" w:eastAsia="宋体"/>
          <w:b w:val="0"/>
          <w:color w:val="000000"/>
          <w:sz w:val="21"/>
        </w:rPr>
        <w:t>表 11 更新与状态维护流程</w:t>
      </w:r>
    </w:p>
    <w:tbl>
      <w:tblPr>
        <w:tblStyle w:val="33"/>
        <w:tblW w:w="92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76"/>
        <w:gridCol w:w="1596"/>
        <w:gridCol w:w="2226"/>
        <w:gridCol w:w="2085"/>
        <w:gridCol w:w="2173"/>
      </w:tblGrid>
      <w:tr w14:paraId="6A71BE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176"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3DDD52EE">
            <w:pPr>
              <w:keepNext/>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触发方</w:t>
            </w:r>
          </w:p>
        </w:tc>
        <w:tc>
          <w:tcPr>
            <w:tcW w:w="1596"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3CB00014">
            <w:pPr>
              <w:keepNext/>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触发事件</w:t>
            </w:r>
          </w:p>
        </w:tc>
        <w:tc>
          <w:tcPr>
            <w:tcW w:w="2226"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0E7FA2DE">
            <w:pPr>
              <w:keepNext/>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系统处理</w:t>
            </w:r>
          </w:p>
        </w:tc>
        <w:tc>
          <w:tcPr>
            <w:tcW w:w="0" w:type="auto"/>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34E111FD">
            <w:pPr>
              <w:keepNext/>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前台结果</w:t>
            </w:r>
          </w:p>
        </w:tc>
        <w:tc>
          <w:tcPr>
            <w:tcW w:w="2173"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4BC5C69E">
            <w:pPr>
              <w:keepNext/>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后续动作</w:t>
            </w:r>
          </w:p>
        </w:tc>
      </w:tr>
      <w:tr w14:paraId="11DE76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76" w:type="dxa"/>
            <w:tcBorders>
              <w:top w:val="single" w:color="auto" w:sz="4" w:space="0"/>
              <w:left w:val="nil"/>
              <w:bottom w:val="nil"/>
              <w:right w:val="nil"/>
            </w:tcBorders>
            <w:noWrap w:val="0"/>
            <w:tcMar>
              <w:top w:w="90" w:type="dxa"/>
              <w:left w:w="90" w:type="dxa"/>
              <w:bottom w:w="90" w:type="dxa"/>
              <w:right w:w="90" w:type="dxa"/>
            </w:tcMar>
            <w:vAlign w:val="center"/>
          </w:tcPr>
          <w:p w14:paraId="287F9FB2">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作者</w:t>
            </w:r>
          </w:p>
        </w:tc>
        <w:tc>
          <w:tcPr>
            <w:tcW w:w="1596" w:type="dxa"/>
            <w:tcBorders>
              <w:top w:val="single" w:color="auto" w:sz="4" w:space="0"/>
              <w:left w:val="nil"/>
              <w:bottom w:val="nil"/>
              <w:right w:val="nil"/>
            </w:tcBorders>
            <w:noWrap w:val="0"/>
            <w:tcMar>
              <w:top w:w="90" w:type="dxa"/>
              <w:left w:w="90" w:type="dxa"/>
              <w:bottom w:w="90" w:type="dxa"/>
              <w:right w:w="90" w:type="dxa"/>
            </w:tcMar>
            <w:vAlign w:val="center"/>
          </w:tcPr>
          <w:p w14:paraId="480D345C">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发布版本、修改地址、新增资产或确认状态</w:t>
            </w:r>
          </w:p>
        </w:tc>
        <w:tc>
          <w:tcPr>
            <w:tcW w:w="2226" w:type="dxa"/>
            <w:tcBorders>
              <w:top w:val="single" w:color="auto" w:sz="4" w:space="0"/>
              <w:left w:val="nil"/>
              <w:bottom w:val="nil"/>
              <w:right w:val="nil"/>
            </w:tcBorders>
            <w:noWrap w:val="0"/>
            <w:tcMar>
              <w:top w:w="90" w:type="dxa"/>
              <w:left w:w="90" w:type="dxa"/>
              <w:bottom w:w="90" w:type="dxa"/>
              <w:right w:w="90" w:type="dxa"/>
            </w:tcMar>
            <w:vAlign w:val="center"/>
          </w:tcPr>
          <w:p w14:paraId="355281DF">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写入版本／事件，更新当前字段并保留旧值</w:t>
            </w:r>
          </w:p>
        </w:tc>
        <w:tc>
          <w:tcPr>
            <w:tcW w:w="0" w:type="auto"/>
            <w:tcBorders>
              <w:top w:val="single" w:color="auto" w:sz="4" w:space="0"/>
              <w:left w:val="nil"/>
              <w:bottom w:val="nil"/>
              <w:right w:val="nil"/>
            </w:tcBorders>
            <w:noWrap w:val="0"/>
            <w:tcMar>
              <w:top w:w="90" w:type="dxa"/>
              <w:left w:w="90" w:type="dxa"/>
              <w:bottom w:w="90" w:type="dxa"/>
              <w:right w:w="90" w:type="dxa"/>
            </w:tcMar>
            <w:vAlign w:val="center"/>
          </w:tcPr>
          <w:p w14:paraId="3F0CD499">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时间线新增节点，生成社区动态</w:t>
            </w:r>
          </w:p>
        </w:tc>
        <w:tc>
          <w:tcPr>
            <w:tcW w:w="2173" w:type="dxa"/>
            <w:tcBorders>
              <w:top w:val="single" w:color="auto" w:sz="4" w:space="0"/>
              <w:left w:val="nil"/>
              <w:bottom w:val="nil"/>
              <w:right w:val="nil"/>
            </w:tcBorders>
            <w:noWrap w:val="0"/>
            <w:tcMar>
              <w:top w:w="90" w:type="dxa"/>
              <w:left w:w="90" w:type="dxa"/>
              <w:bottom w:w="90" w:type="dxa"/>
              <w:right w:w="90" w:type="dxa"/>
            </w:tcMar>
            <w:vAlign w:val="center"/>
          </w:tcPr>
          <w:p w14:paraId="75ECF7E8">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通知关注者</w:t>
            </w:r>
          </w:p>
        </w:tc>
      </w:tr>
      <w:tr w14:paraId="4C5283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noWrap w:val="0"/>
            <w:tcMar>
              <w:top w:w="90" w:type="dxa"/>
              <w:left w:w="90" w:type="dxa"/>
              <w:bottom w:w="90" w:type="dxa"/>
              <w:right w:w="90" w:type="dxa"/>
            </w:tcMar>
            <w:vAlign w:val="center"/>
          </w:tcPr>
          <w:p w14:paraId="250B43B5">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系统</w:t>
            </w:r>
          </w:p>
        </w:tc>
        <w:tc>
          <w:tcPr>
            <w:tcW w:w="1596" w:type="dxa"/>
            <w:tcBorders>
              <w:top w:val="nil"/>
              <w:left w:val="nil"/>
              <w:bottom w:val="nil"/>
              <w:right w:val="nil"/>
            </w:tcBorders>
            <w:noWrap w:val="0"/>
            <w:tcMar>
              <w:top w:w="90" w:type="dxa"/>
              <w:left w:w="90" w:type="dxa"/>
              <w:bottom w:w="90" w:type="dxa"/>
              <w:right w:w="90" w:type="dxa"/>
            </w:tcMar>
            <w:vAlign w:val="center"/>
          </w:tcPr>
          <w:p w14:paraId="709175A7">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定期 URL 检测正常或重定向</w:t>
            </w:r>
          </w:p>
        </w:tc>
        <w:tc>
          <w:tcPr>
            <w:tcW w:w="2226" w:type="dxa"/>
            <w:tcBorders>
              <w:top w:val="nil"/>
              <w:left w:val="nil"/>
              <w:bottom w:val="nil"/>
              <w:right w:val="nil"/>
            </w:tcBorders>
            <w:noWrap w:val="0"/>
            <w:tcMar>
              <w:top w:w="90" w:type="dxa"/>
              <w:left w:w="90" w:type="dxa"/>
              <w:bottom w:w="90" w:type="dxa"/>
              <w:right w:w="90" w:type="dxa"/>
            </w:tcMar>
            <w:vAlign w:val="center"/>
          </w:tcPr>
          <w:p w14:paraId="07D5BBBA">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更新最后验证时间；重定向生成待确认迁移线索</w:t>
            </w:r>
          </w:p>
        </w:tc>
        <w:tc>
          <w:tcPr>
            <w:tcW w:w="0" w:type="auto"/>
            <w:tcBorders>
              <w:top w:val="nil"/>
              <w:left w:val="nil"/>
              <w:bottom w:val="nil"/>
              <w:right w:val="nil"/>
            </w:tcBorders>
            <w:noWrap w:val="0"/>
            <w:tcMar>
              <w:top w:w="90" w:type="dxa"/>
              <w:left w:w="90" w:type="dxa"/>
              <w:bottom w:w="90" w:type="dxa"/>
              <w:right w:w="90" w:type="dxa"/>
            </w:tcMar>
            <w:vAlign w:val="center"/>
          </w:tcPr>
          <w:p w14:paraId="7EF2F7BF">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状态时间更新；迁移未确认前不直接改历史</w:t>
            </w:r>
          </w:p>
        </w:tc>
        <w:tc>
          <w:tcPr>
            <w:tcW w:w="2173" w:type="dxa"/>
            <w:tcBorders>
              <w:top w:val="nil"/>
              <w:left w:val="nil"/>
              <w:bottom w:val="nil"/>
              <w:right w:val="nil"/>
            </w:tcBorders>
            <w:noWrap w:val="0"/>
            <w:tcMar>
              <w:top w:w="90" w:type="dxa"/>
              <w:left w:w="90" w:type="dxa"/>
              <w:bottom w:w="90" w:type="dxa"/>
              <w:right w:w="90" w:type="dxa"/>
            </w:tcMar>
            <w:vAlign w:val="center"/>
          </w:tcPr>
          <w:p w14:paraId="5C696154">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进入复核队列</w:t>
            </w:r>
          </w:p>
        </w:tc>
      </w:tr>
      <w:tr w14:paraId="1BC14B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noWrap w:val="0"/>
            <w:tcMar>
              <w:top w:w="90" w:type="dxa"/>
              <w:left w:w="90" w:type="dxa"/>
              <w:bottom w:w="90" w:type="dxa"/>
              <w:right w:w="90" w:type="dxa"/>
            </w:tcMar>
            <w:vAlign w:val="center"/>
          </w:tcPr>
          <w:p w14:paraId="3881293C">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系统</w:t>
            </w:r>
          </w:p>
        </w:tc>
        <w:tc>
          <w:tcPr>
            <w:tcW w:w="1596" w:type="dxa"/>
            <w:tcBorders>
              <w:top w:val="nil"/>
              <w:left w:val="nil"/>
              <w:bottom w:val="nil"/>
              <w:right w:val="nil"/>
            </w:tcBorders>
            <w:noWrap w:val="0"/>
            <w:tcMar>
              <w:top w:w="90" w:type="dxa"/>
              <w:left w:w="90" w:type="dxa"/>
              <w:bottom w:w="90" w:type="dxa"/>
              <w:right w:w="90" w:type="dxa"/>
            </w:tcMar>
            <w:vAlign w:val="center"/>
          </w:tcPr>
          <w:p w14:paraId="3EE79414">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首次检测异常</w:t>
            </w:r>
          </w:p>
        </w:tc>
        <w:tc>
          <w:tcPr>
            <w:tcW w:w="2226" w:type="dxa"/>
            <w:tcBorders>
              <w:top w:val="nil"/>
              <w:left w:val="nil"/>
              <w:bottom w:val="nil"/>
              <w:right w:val="nil"/>
            </w:tcBorders>
            <w:noWrap w:val="0"/>
            <w:tcMar>
              <w:top w:w="90" w:type="dxa"/>
              <w:left w:w="90" w:type="dxa"/>
              <w:bottom w:w="90" w:type="dxa"/>
              <w:right w:w="90" w:type="dxa"/>
            </w:tcMar>
            <w:vAlign w:val="center"/>
          </w:tcPr>
          <w:p w14:paraId="77895671">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只标记内部待复查，不立即改为失效</w:t>
            </w:r>
          </w:p>
        </w:tc>
        <w:tc>
          <w:tcPr>
            <w:tcW w:w="0" w:type="auto"/>
            <w:tcBorders>
              <w:top w:val="nil"/>
              <w:left w:val="nil"/>
              <w:bottom w:val="nil"/>
              <w:right w:val="nil"/>
            </w:tcBorders>
            <w:noWrap w:val="0"/>
            <w:tcMar>
              <w:top w:w="90" w:type="dxa"/>
              <w:left w:w="90" w:type="dxa"/>
              <w:bottom w:w="90" w:type="dxa"/>
              <w:right w:w="90" w:type="dxa"/>
            </w:tcMar>
            <w:vAlign w:val="center"/>
          </w:tcPr>
          <w:p w14:paraId="6C26098F">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前台维持当前状态或显示“验证中”</w:t>
            </w:r>
          </w:p>
        </w:tc>
        <w:tc>
          <w:tcPr>
            <w:tcW w:w="2173" w:type="dxa"/>
            <w:tcBorders>
              <w:top w:val="nil"/>
              <w:left w:val="nil"/>
              <w:bottom w:val="nil"/>
              <w:right w:val="nil"/>
            </w:tcBorders>
            <w:noWrap w:val="0"/>
            <w:tcMar>
              <w:top w:w="90" w:type="dxa"/>
              <w:left w:w="90" w:type="dxa"/>
              <w:bottom w:w="90" w:type="dxa"/>
              <w:right w:w="90" w:type="dxa"/>
            </w:tcMar>
            <w:vAlign w:val="center"/>
          </w:tcPr>
          <w:p w14:paraId="7D6D32E7">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按策略再次检测</w:t>
            </w:r>
          </w:p>
        </w:tc>
      </w:tr>
      <w:tr w14:paraId="763BA2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noWrap w:val="0"/>
            <w:tcMar>
              <w:top w:w="90" w:type="dxa"/>
              <w:left w:w="90" w:type="dxa"/>
              <w:bottom w:w="90" w:type="dxa"/>
              <w:right w:w="90" w:type="dxa"/>
            </w:tcMar>
            <w:vAlign w:val="center"/>
          </w:tcPr>
          <w:p w14:paraId="4C39ABEE">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系统</w:t>
            </w:r>
          </w:p>
        </w:tc>
        <w:tc>
          <w:tcPr>
            <w:tcW w:w="1596" w:type="dxa"/>
            <w:tcBorders>
              <w:top w:val="nil"/>
              <w:left w:val="nil"/>
              <w:bottom w:val="nil"/>
              <w:right w:val="nil"/>
            </w:tcBorders>
            <w:noWrap w:val="0"/>
            <w:tcMar>
              <w:top w:w="90" w:type="dxa"/>
              <w:left w:w="90" w:type="dxa"/>
              <w:bottom w:w="90" w:type="dxa"/>
              <w:right w:w="90" w:type="dxa"/>
            </w:tcMar>
            <w:vAlign w:val="center"/>
          </w:tcPr>
          <w:p w14:paraId="1F174C86">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连续异常</w:t>
            </w:r>
          </w:p>
        </w:tc>
        <w:tc>
          <w:tcPr>
            <w:tcW w:w="2226" w:type="dxa"/>
            <w:tcBorders>
              <w:top w:val="nil"/>
              <w:left w:val="nil"/>
              <w:bottom w:val="nil"/>
              <w:right w:val="nil"/>
            </w:tcBorders>
            <w:noWrap w:val="0"/>
            <w:tcMar>
              <w:top w:w="90" w:type="dxa"/>
              <w:left w:w="90" w:type="dxa"/>
              <w:bottom w:w="90" w:type="dxa"/>
              <w:right w:w="90" w:type="dxa"/>
            </w:tcMar>
            <w:vAlign w:val="center"/>
          </w:tcPr>
          <w:p w14:paraId="766B2860">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创建链接异常事件并通知作者</w:t>
            </w:r>
          </w:p>
        </w:tc>
        <w:tc>
          <w:tcPr>
            <w:tcW w:w="0" w:type="auto"/>
            <w:tcBorders>
              <w:top w:val="nil"/>
              <w:left w:val="nil"/>
              <w:bottom w:val="nil"/>
              <w:right w:val="nil"/>
            </w:tcBorders>
            <w:noWrap w:val="0"/>
            <w:tcMar>
              <w:top w:w="90" w:type="dxa"/>
              <w:left w:w="90" w:type="dxa"/>
              <w:bottom w:w="90" w:type="dxa"/>
              <w:right w:w="90" w:type="dxa"/>
            </w:tcMar>
            <w:vAlign w:val="center"/>
          </w:tcPr>
          <w:p w14:paraId="4AE6B8AF">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显示“部分异常／链接失效”及验证时间</w:t>
            </w:r>
          </w:p>
        </w:tc>
        <w:tc>
          <w:tcPr>
            <w:tcW w:w="2173" w:type="dxa"/>
            <w:tcBorders>
              <w:top w:val="nil"/>
              <w:left w:val="nil"/>
              <w:bottom w:val="nil"/>
              <w:right w:val="nil"/>
            </w:tcBorders>
            <w:noWrap w:val="0"/>
            <w:tcMar>
              <w:top w:w="90" w:type="dxa"/>
              <w:left w:w="90" w:type="dxa"/>
              <w:bottom w:w="90" w:type="dxa"/>
              <w:right w:w="90" w:type="dxa"/>
            </w:tcMar>
            <w:vAlign w:val="center"/>
          </w:tcPr>
          <w:p w14:paraId="11618DFB">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作者选择修复、暂停、迁移、结束或不便披露</w:t>
            </w:r>
          </w:p>
        </w:tc>
      </w:tr>
      <w:tr w14:paraId="34610A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noWrap w:val="0"/>
            <w:tcMar>
              <w:top w:w="90" w:type="dxa"/>
              <w:left w:w="90" w:type="dxa"/>
              <w:bottom w:w="90" w:type="dxa"/>
              <w:right w:w="90" w:type="dxa"/>
            </w:tcMar>
            <w:vAlign w:val="center"/>
          </w:tcPr>
          <w:p w14:paraId="24B29289">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用户</w:t>
            </w:r>
          </w:p>
        </w:tc>
        <w:tc>
          <w:tcPr>
            <w:tcW w:w="1596" w:type="dxa"/>
            <w:tcBorders>
              <w:top w:val="nil"/>
              <w:left w:val="nil"/>
              <w:bottom w:val="nil"/>
              <w:right w:val="nil"/>
            </w:tcBorders>
            <w:noWrap w:val="0"/>
            <w:tcMar>
              <w:top w:w="90" w:type="dxa"/>
              <w:left w:w="90" w:type="dxa"/>
              <w:bottom w:w="90" w:type="dxa"/>
              <w:right w:w="90" w:type="dxa"/>
            </w:tcMar>
            <w:vAlign w:val="center"/>
          </w:tcPr>
          <w:p w14:paraId="2817E1A1">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报告失效、迁移、重复或错误</w:t>
            </w:r>
          </w:p>
        </w:tc>
        <w:tc>
          <w:tcPr>
            <w:tcW w:w="2226" w:type="dxa"/>
            <w:tcBorders>
              <w:top w:val="nil"/>
              <w:left w:val="nil"/>
              <w:bottom w:val="nil"/>
              <w:right w:val="nil"/>
            </w:tcBorders>
            <w:noWrap w:val="0"/>
            <w:tcMar>
              <w:top w:w="90" w:type="dxa"/>
              <w:left w:w="90" w:type="dxa"/>
              <w:bottom w:w="90" w:type="dxa"/>
              <w:right w:w="90" w:type="dxa"/>
            </w:tcMar>
            <w:vAlign w:val="center"/>
          </w:tcPr>
          <w:p w14:paraId="37E35C16">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创建线索并进入审核</w:t>
            </w:r>
          </w:p>
        </w:tc>
        <w:tc>
          <w:tcPr>
            <w:tcW w:w="0" w:type="auto"/>
            <w:tcBorders>
              <w:top w:val="nil"/>
              <w:left w:val="nil"/>
              <w:bottom w:val="nil"/>
              <w:right w:val="nil"/>
            </w:tcBorders>
            <w:noWrap w:val="0"/>
            <w:tcMar>
              <w:top w:w="90" w:type="dxa"/>
              <w:left w:w="90" w:type="dxa"/>
              <w:bottom w:w="90" w:type="dxa"/>
              <w:right w:w="90" w:type="dxa"/>
            </w:tcMar>
            <w:vAlign w:val="center"/>
          </w:tcPr>
          <w:p w14:paraId="0A1FEBB7">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提交成功但不即时覆盖事实</w:t>
            </w:r>
          </w:p>
        </w:tc>
        <w:tc>
          <w:tcPr>
            <w:tcW w:w="2173" w:type="dxa"/>
            <w:tcBorders>
              <w:top w:val="nil"/>
              <w:left w:val="nil"/>
              <w:bottom w:val="nil"/>
              <w:right w:val="nil"/>
            </w:tcBorders>
            <w:noWrap w:val="0"/>
            <w:tcMar>
              <w:top w:w="90" w:type="dxa"/>
              <w:left w:w="90" w:type="dxa"/>
              <w:bottom w:w="90" w:type="dxa"/>
              <w:right w:w="90" w:type="dxa"/>
            </w:tcMar>
            <w:vAlign w:val="center"/>
          </w:tcPr>
          <w:p w14:paraId="7C568A70">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平台验证后生效</w:t>
            </w:r>
          </w:p>
        </w:tc>
      </w:tr>
      <w:tr w14:paraId="05B3771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single" w:color="auto" w:sz="12" w:space="0"/>
              <w:right w:val="nil"/>
            </w:tcBorders>
            <w:noWrap w:val="0"/>
            <w:tcMar>
              <w:top w:w="90" w:type="dxa"/>
              <w:left w:w="90" w:type="dxa"/>
              <w:bottom w:w="90" w:type="dxa"/>
              <w:right w:w="90" w:type="dxa"/>
            </w:tcMar>
            <w:vAlign w:val="center"/>
          </w:tcPr>
          <w:p w14:paraId="264543A2">
            <w:pPr>
              <w:keepNext/>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平台编辑</w:t>
            </w:r>
          </w:p>
        </w:tc>
        <w:tc>
          <w:tcPr>
            <w:tcW w:w="1596" w:type="dxa"/>
            <w:tcBorders>
              <w:top w:val="nil"/>
              <w:left w:val="nil"/>
              <w:bottom w:val="single" w:color="auto" w:sz="12" w:space="0"/>
              <w:right w:val="nil"/>
            </w:tcBorders>
            <w:noWrap w:val="0"/>
            <w:tcMar>
              <w:top w:w="90" w:type="dxa"/>
              <w:left w:w="90" w:type="dxa"/>
              <w:bottom w:w="90" w:type="dxa"/>
              <w:right w:w="90" w:type="dxa"/>
            </w:tcMar>
            <w:vAlign w:val="center"/>
          </w:tcPr>
          <w:p w14:paraId="33291742">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确认迁移、暂停或结束</w:t>
            </w:r>
          </w:p>
        </w:tc>
        <w:tc>
          <w:tcPr>
            <w:tcW w:w="2226" w:type="dxa"/>
            <w:tcBorders>
              <w:top w:val="nil"/>
              <w:left w:val="nil"/>
              <w:bottom w:val="single" w:color="auto" w:sz="12" w:space="0"/>
              <w:right w:val="nil"/>
            </w:tcBorders>
            <w:noWrap w:val="0"/>
            <w:tcMar>
              <w:top w:w="90" w:type="dxa"/>
              <w:left w:w="90" w:type="dxa"/>
              <w:bottom w:w="90" w:type="dxa"/>
              <w:right w:w="90" w:type="dxa"/>
            </w:tcMar>
            <w:vAlign w:val="center"/>
          </w:tcPr>
          <w:p w14:paraId="31E0438E">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更新当前状态并保存证据与历史</w:t>
            </w:r>
          </w:p>
        </w:tc>
        <w:tc>
          <w:tcPr>
            <w:tcW w:w="2085" w:type="dxa"/>
            <w:tcBorders>
              <w:top w:val="nil"/>
              <w:left w:val="nil"/>
              <w:bottom w:val="single" w:color="auto" w:sz="12" w:space="0"/>
              <w:right w:val="nil"/>
            </w:tcBorders>
            <w:noWrap w:val="0"/>
            <w:tcMar>
              <w:top w:w="90" w:type="dxa"/>
              <w:left w:w="90" w:type="dxa"/>
              <w:bottom w:w="90" w:type="dxa"/>
              <w:right w:w="90" w:type="dxa"/>
            </w:tcMar>
            <w:vAlign w:val="center"/>
          </w:tcPr>
          <w:p w14:paraId="6D6BAF27">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卡片、详情、筛选和动态同步更新</w:t>
            </w:r>
          </w:p>
        </w:tc>
        <w:tc>
          <w:tcPr>
            <w:tcW w:w="2173" w:type="dxa"/>
            <w:tcBorders>
              <w:top w:val="nil"/>
              <w:left w:val="nil"/>
              <w:bottom w:val="single" w:color="auto" w:sz="12" w:space="0"/>
              <w:right w:val="nil"/>
            </w:tcBorders>
            <w:noWrap w:val="0"/>
            <w:tcMar>
              <w:top w:w="90" w:type="dxa"/>
              <w:left w:w="90" w:type="dxa"/>
              <w:bottom w:w="90" w:type="dxa"/>
              <w:right w:w="90" w:type="dxa"/>
            </w:tcMar>
            <w:vAlign w:val="center"/>
          </w:tcPr>
          <w:p w14:paraId="50EC3F4D">
            <w:pPr>
              <w:keepNext/>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继续按较低频率监测</w:t>
            </w:r>
          </w:p>
        </w:tc>
      </w:tr>
    </w:tbl>
    <w:p w14:paraId="4447CF06">
      <w:pPr>
        <w:spacing w:after="0"/>
      </w:pPr>
    </w:p>
    <w:p w14:paraId="6EAA6662">
      <w:pPr>
        <w:pStyle w:val="4"/>
        <w:keepNext/>
        <w:spacing w:before="180" w:after="80"/>
      </w:pPr>
      <w:r>
        <w:rPr>
          <w:rFonts w:ascii="黑体" w:hAnsi="黑体" w:eastAsia="黑体"/>
          <w:b w:val="0"/>
          <w:color w:val="000000"/>
          <w:sz w:val="30"/>
        </w:rPr>
        <w:t>6. 流程 F：从比较结果回流发布</w:t>
      </w:r>
    </w:p>
    <w:p w14:paraId="1AF46F47">
      <w:pPr>
        <w:spacing w:before="0" w:after="120" w:line="360" w:lineRule="auto"/>
        <w:ind w:firstLine="480"/>
      </w:pPr>
      <w:r>
        <w:rPr>
          <w:rFonts w:ascii="宋体" w:hAnsi="宋体" w:eastAsia="宋体"/>
          <w:b w:val="0"/>
          <w:color w:val="000000"/>
          <w:sz w:val="24"/>
        </w:rPr>
        <w:t>用户完成比较并记录行动后，系统在个人中心保留该比较会话。用户后续进入发布流程时，可以选择关联历史比较、声明使用过的源码或模板，并标记哪些目标用户、功能、流程或实现路径受到了影响。发布成功后，系统创建“基于某作品启发”“使用某资产”或“Remix／衍生”等待确认关系，使需求侧行为转化为可验证的作品关系。</w:t>
      </w:r>
    </w:p>
    <w:p w14:paraId="71DEADFE">
      <w:pPr>
        <w:pStyle w:val="3"/>
        <w:keepNext/>
        <w:spacing w:before="240" w:after="120"/>
      </w:pPr>
      <w:r>
        <w:rPr>
          <w:rFonts w:ascii="黑体" w:hAnsi="黑体" w:eastAsia="黑体"/>
          <w:b/>
          <w:color w:val="000000"/>
          <w:sz w:val="32"/>
        </w:rPr>
        <w:t>七、页面跳转关系</w:t>
      </w:r>
    </w:p>
    <w:p w14:paraId="353E3BFB">
      <w:pPr>
        <w:pStyle w:val="4"/>
        <w:keepNext/>
        <w:spacing w:before="180" w:after="80"/>
      </w:pPr>
      <w:r>
        <w:rPr>
          <w:rFonts w:ascii="黑体" w:hAnsi="黑体" w:eastAsia="黑体"/>
          <w:b w:val="0"/>
          <w:color w:val="000000"/>
          <w:sz w:val="30"/>
        </w:rPr>
        <w:t>1. 主干跳转关系</w:t>
      </w:r>
    </w:p>
    <w:p w14:paraId="6F4984BF">
      <w:pPr>
        <w:spacing w:before="0" w:after="120" w:line="360" w:lineRule="auto"/>
        <w:ind w:firstLine="480"/>
      </w:pPr>
      <w:r>
        <w:rPr>
          <w:rFonts w:ascii="宋体" w:hAnsi="宋体" w:eastAsia="宋体"/>
          <w:b w:val="0"/>
          <w:color w:val="000000"/>
          <w:sz w:val="24"/>
        </w:rPr>
        <w:t>主干路径一为“作品广场／分类／动态 → 作品详情 → 收藏、关注或加入比较 → 作品比较 → 决策记录”；主干路径二为“全局搜索／查同类 → 意图确认 → 搜索结果／同类分析 → 加入比较 → 作品比较”；主干路径三为“发布作品 → 地址检查 → 新建发布 → 审核 → 作品详情”，若查重发现已有档案，默认进入已有详情，仅在作者需要获得管理权限时进入身份验证；主干路径四为“个人中心 → 我的作品 → 作品更新 → 时间线与动态”。</w:t>
      </w:r>
    </w:p>
    <w:p w14:paraId="42B15F1F">
      <w:pPr>
        <w:pStyle w:val="4"/>
        <w:keepNext/>
        <w:spacing w:before="180" w:after="80"/>
      </w:pPr>
      <w:r>
        <w:rPr>
          <w:rFonts w:ascii="黑体" w:hAnsi="黑体" w:eastAsia="黑体"/>
          <w:b w:val="0"/>
          <w:color w:val="000000"/>
          <w:sz w:val="30"/>
        </w:rPr>
        <w:t>2. 关键跳转矩阵</w:t>
      </w:r>
    </w:p>
    <w:p w14:paraId="7DD56918">
      <w:pPr>
        <w:keepNext/>
        <w:spacing w:before="120" w:after="60"/>
        <w:jc w:val="center"/>
      </w:pPr>
      <w:r>
        <w:rPr>
          <w:rFonts w:ascii="宋体" w:hAnsi="宋体" w:eastAsia="宋体"/>
          <w:b w:val="0"/>
          <w:color w:val="000000"/>
          <w:sz w:val="21"/>
        </w:rPr>
        <w:t>表 12 页面跳转矩阵</w:t>
      </w:r>
    </w:p>
    <w:tbl>
      <w:tblPr>
        <w:tblStyle w:val="33"/>
        <w:tblW w:w="907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93"/>
        <w:gridCol w:w="1731"/>
        <w:gridCol w:w="1731"/>
        <w:gridCol w:w="3242"/>
        <w:gridCol w:w="975"/>
      </w:tblGrid>
      <w:tr w14:paraId="51C172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93"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56FA55F7">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来源页面</w:t>
            </w:r>
          </w:p>
        </w:tc>
        <w:tc>
          <w:tcPr>
            <w:tcW w:w="0" w:type="auto"/>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385B828D">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触发动作</w:t>
            </w:r>
          </w:p>
        </w:tc>
        <w:tc>
          <w:tcPr>
            <w:tcW w:w="0" w:type="auto"/>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10B6923C">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目标页面</w:t>
            </w:r>
          </w:p>
        </w:tc>
        <w:tc>
          <w:tcPr>
            <w:tcW w:w="3242"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423C81ED">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跳转与返回规则</w:t>
            </w:r>
          </w:p>
        </w:tc>
        <w:tc>
          <w:tcPr>
            <w:tcW w:w="975"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2D6109B3">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需登录</w:t>
            </w:r>
          </w:p>
        </w:tc>
      </w:tr>
      <w:tr w14:paraId="37E5592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single" w:color="auto" w:sz="4" w:space="0"/>
              <w:left w:val="nil"/>
              <w:bottom w:val="nil"/>
              <w:right w:val="nil"/>
            </w:tcBorders>
            <w:noWrap w:val="0"/>
            <w:tcMar>
              <w:top w:w="90" w:type="dxa"/>
              <w:left w:w="90" w:type="dxa"/>
              <w:bottom w:w="90" w:type="dxa"/>
              <w:right w:w="90" w:type="dxa"/>
            </w:tcMar>
            <w:vAlign w:val="center"/>
          </w:tcPr>
          <w:p w14:paraId="0D9BEF51">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作品广场</w:t>
            </w:r>
          </w:p>
        </w:tc>
        <w:tc>
          <w:tcPr>
            <w:tcW w:w="0" w:type="auto"/>
            <w:tcBorders>
              <w:top w:val="single" w:color="auto" w:sz="4" w:space="0"/>
              <w:left w:val="nil"/>
              <w:bottom w:val="nil"/>
              <w:right w:val="nil"/>
            </w:tcBorders>
            <w:noWrap w:val="0"/>
            <w:tcMar>
              <w:top w:w="90" w:type="dxa"/>
              <w:left w:w="90" w:type="dxa"/>
              <w:bottom w:w="90" w:type="dxa"/>
              <w:right w:w="90" w:type="dxa"/>
            </w:tcMar>
            <w:vAlign w:val="center"/>
          </w:tcPr>
          <w:p w14:paraId="1D2C9C8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点击作品卡片</w:t>
            </w:r>
          </w:p>
        </w:tc>
        <w:tc>
          <w:tcPr>
            <w:tcW w:w="0" w:type="auto"/>
            <w:tcBorders>
              <w:top w:val="single" w:color="auto" w:sz="4" w:space="0"/>
              <w:left w:val="nil"/>
              <w:bottom w:val="nil"/>
              <w:right w:val="nil"/>
            </w:tcBorders>
            <w:noWrap w:val="0"/>
            <w:tcMar>
              <w:top w:w="90" w:type="dxa"/>
              <w:left w:w="90" w:type="dxa"/>
              <w:bottom w:w="90" w:type="dxa"/>
              <w:right w:w="90" w:type="dxa"/>
            </w:tcMar>
            <w:vAlign w:val="center"/>
          </w:tcPr>
          <w:p w14:paraId="7D3ADB1B">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作品详情</w:t>
            </w:r>
          </w:p>
        </w:tc>
        <w:tc>
          <w:tcPr>
            <w:tcW w:w="3242" w:type="dxa"/>
            <w:tcBorders>
              <w:top w:val="single" w:color="auto" w:sz="4" w:space="0"/>
              <w:left w:val="nil"/>
              <w:bottom w:val="nil"/>
              <w:right w:val="nil"/>
            </w:tcBorders>
            <w:noWrap w:val="0"/>
            <w:tcMar>
              <w:top w:w="90" w:type="dxa"/>
              <w:left w:w="90" w:type="dxa"/>
              <w:bottom w:w="90" w:type="dxa"/>
              <w:right w:w="90" w:type="dxa"/>
            </w:tcMar>
            <w:vAlign w:val="center"/>
          </w:tcPr>
          <w:p w14:paraId="1655ABCF">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返回时保留滚动位置和筛选</w:t>
            </w:r>
          </w:p>
        </w:tc>
        <w:tc>
          <w:tcPr>
            <w:tcW w:w="975" w:type="dxa"/>
            <w:tcBorders>
              <w:top w:val="single" w:color="auto" w:sz="4" w:space="0"/>
              <w:left w:val="nil"/>
              <w:bottom w:val="nil"/>
              <w:right w:val="nil"/>
            </w:tcBorders>
            <w:noWrap w:val="0"/>
            <w:tcMar>
              <w:top w:w="90" w:type="dxa"/>
              <w:left w:w="90" w:type="dxa"/>
              <w:bottom w:w="90" w:type="dxa"/>
              <w:right w:w="90" w:type="dxa"/>
            </w:tcMar>
            <w:vAlign w:val="center"/>
          </w:tcPr>
          <w:p w14:paraId="7FE0B9AD">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r>
      <w:tr w14:paraId="1298E6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90" w:type="dxa"/>
              <w:left w:w="90" w:type="dxa"/>
              <w:bottom w:w="90" w:type="dxa"/>
              <w:right w:w="90" w:type="dxa"/>
            </w:tcMar>
            <w:vAlign w:val="center"/>
          </w:tcPr>
          <w:p w14:paraId="53007DE9">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作品广场</w:t>
            </w:r>
          </w:p>
        </w:tc>
        <w:tc>
          <w:tcPr>
            <w:tcW w:w="0" w:type="auto"/>
            <w:tcBorders>
              <w:top w:val="nil"/>
              <w:left w:val="nil"/>
              <w:bottom w:val="nil"/>
              <w:right w:val="nil"/>
            </w:tcBorders>
            <w:noWrap w:val="0"/>
            <w:tcMar>
              <w:top w:w="90" w:type="dxa"/>
              <w:left w:w="90" w:type="dxa"/>
              <w:bottom w:w="90" w:type="dxa"/>
              <w:right w:w="90" w:type="dxa"/>
            </w:tcMar>
            <w:vAlign w:val="center"/>
          </w:tcPr>
          <w:p w14:paraId="085BE43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点击分类快捷入口</w:t>
            </w:r>
          </w:p>
        </w:tc>
        <w:tc>
          <w:tcPr>
            <w:tcW w:w="0" w:type="auto"/>
            <w:tcBorders>
              <w:top w:val="nil"/>
              <w:left w:val="nil"/>
              <w:bottom w:val="nil"/>
              <w:right w:val="nil"/>
            </w:tcBorders>
            <w:noWrap w:val="0"/>
            <w:tcMar>
              <w:top w:w="90" w:type="dxa"/>
              <w:left w:w="90" w:type="dxa"/>
              <w:bottom w:w="90" w:type="dxa"/>
              <w:right w:w="90" w:type="dxa"/>
            </w:tcMar>
            <w:vAlign w:val="center"/>
          </w:tcPr>
          <w:p w14:paraId="513EDBF5">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分类详情</w:t>
            </w:r>
          </w:p>
        </w:tc>
        <w:tc>
          <w:tcPr>
            <w:tcW w:w="3242" w:type="dxa"/>
            <w:tcBorders>
              <w:top w:val="nil"/>
              <w:left w:val="nil"/>
              <w:bottom w:val="nil"/>
              <w:right w:val="nil"/>
            </w:tcBorders>
            <w:noWrap w:val="0"/>
            <w:tcMar>
              <w:top w:w="90" w:type="dxa"/>
              <w:left w:w="90" w:type="dxa"/>
              <w:bottom w:w="90" w:type="dxa"/>
              <w:right w:w="90" w:type="dxa"/>
            </w:tcMar>
            <w:vAlign w:val="center"/>
          </w:tcPr>
          <w:p w14:paraId="6F3A1AB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带入分类参数</w:t>
            </w:r>
          </w:p>
        </w:tc>
        <w:tc>
          <w:tcPr>
            <w:tcW w:w="975" w:type="dxa"/>
            <w:tcBorders>
              <w:top w:val="nil"/>
              <w:left w:val="nil"/>
              <w:bottom w:val="nil"/>
              <w:right w:val="nil"/>
            </w:tcBorders>
            <w:noWrap w:val="0"/>
            <w:tcMar>
              <w:top w:w="90" w:type="dxa"/>
              <w:left w:w="90" w:type="dxa"/>
              <w:bottom w:w="90" w:type="dxa"/>
              <w:right w:w="90" w:type="dxa"/>
            </w:tcMar>
            <w:vAlign w:val="center"/>
          </w:tcPr>
          <w:p w14:paraId="2761F36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r>
      <w:tr w14:paraId="2F4C57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90" w:type="dxa"/>
              <w:left w:w="90" w:type="dxa"/>
              <w:bottom w:w="90" w:type="dxa"/>
              <w:right w:w="90" w:type="dxa"/>
            </w:tcMar>
            <w:vAlign w:val="center"/>
          </w:tcPr>
          <w:p w14:paraId="735E265C">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任意公共页</w:t>
            </w:r>
          </w:p>
        </w:tc>
        <w:tc>
          <w:tcPr>
            <w:tcW w:w="0" w:type="auto"/>
            <w:tcBorders>
              <w:top w:val="nil"/>
              <w:left w:val="nil"/>
              <w:bottom w:val="nil"/>
              <w:right w:val="nil"/>
            </w:tcBorders>
            <w:noWrap w:val="0"/>
            <w:tcMar>
              <w:top w:w="90" w:type="dxa"/>
              <w:left w:w="90" w:type="dxa"/>
              <w:bottom w:w="90" w:type="dxa"/>
              <w:right w:w="90" w:type="dxa"/>
            </w:tcMar>
            <w:vAlign w:val="center"/>
          </w:tcPr>
          <w:p w14:paraId="0889B09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提交全局搜索</w:t>
            </w:r>
          </w:p>
        </w:tc>
        <w:tc>
          <w:tcPr>
            <w:tcW w:w="0" w:type="auto"/>
            <w:tcBorders>
              <w:top w:val="nil"/>
              <w:left w:val="nil"/>
              <w:bottom w:val="nil"/>
              <w:right w:val="nil"/>
            </w:tcBorders>
            <w:noWrap w:val="0"/>
            <w:tcMar>
              <w:top w:w="90" w:type="dxa"/>
              <w:left w:w="90" w:type="dxa"/>
              <w:bottom w:w="90" w:type="dxa"/>
              <w:right w:w="90" w:type="dxa"/>
            </w:tcMar>
            <w:vAlign w:val="center"/>
          </w:tcPr>
          <w:p w14:paraId="69D0CFC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搜索结果或意图确认</w:t>
            </w:r>
          </w:p>
        </w:tc>
        <w:tc>
          <w:tcPr>
            <w:tcW w:w="3242" w:type="dxa"/>
            <w:tcBorders>
              <w:top w:val="nil"/>
              <w:left w:val="nil"/>
              <w:bottom w:val="nil"/>
              <w:right w:val="nil"/>
            </w:tcBorders>
            <w:noWrap w:val="0"/>
            <w:tcMar>
              <w:top w:w="90" w:type="dxa"/>
              <w:left w:w="90" w:type="dxa"/>
              <w:bottom w:w="90" w:type="dxa"/>
              <w:right w:w="90" w:type="dxa"/>
            </w:tcMar>
            <w:vAlign w:val="center"/>
          </w:tcPr>
          <w:p w14:paraId="55D35C72">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保留原始查询文本</w:t>
            </w:r>
          </w:p>
        </w:tc>
        <w:tc>
          <w:tcPr>
            <w:tcW w:w="975" w:type="dxa"/>
            <w:tcBorders>
              <w:top w:val="nil"/>
              <w:left w:val="nil"/>
              <w:bottom w:val="nil"/>
              <w:right w:val="nil"/>
            </w:tcBorders>
            <w:noWrap w:val="0"/>
            <w:tcMar>
              <w:top w:w="90" w:type="dxa"/>
              <w:left w:w="90" w:type="dxa"/>
              <w:bottom w:w="90" w:type="dxa"/>
              <w:right w:w="90" w:type="dxa"/>
            </w:tcMar>
            <w:vAlign w:val="center"/>
          </w:tcPr>
          <w:p w14:paraId="7D825654">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r>
      <w:tr w14:paraId="07BC09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90" w:type="dxa"/>
              <w:left w:w="90" w:type="dxa"/>
              <w:bottom w:w="90" w:type="dxa"/>
              <w:right w:w="90" w:type="dxa"/>
            </w:tcMar>
            <w:vAlign w:val="center"/>
          </w:tcPr>
          <w:p w14:paraId="6A0B80E8">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意图确认</w:t>
            </w:r>
          </w:p>
        </w:tc>
        <w:tc>
          <w:tcPr>
            <w:tcW w:w="0" w:type="auto"/>
            <w:tcBorders>
              <w:top w:val="nil"/>
              <w:left w:val="nil"/>
              <w:bottom w:val="nil"/>
              <w:right w:val="nil"/>
            </w:tcBorders>
            <w:noWrap w:val="0"/>
            <w:tcMar>
              <w:top w:w="90" w:type="dxa"/>
              <w:left w:w="90" w:type="dxa"/>
              <w:bottom w:w="90" w:type="dxa"/>
              <w:right w:w="90" w:type="dxa"/>
            </w:tcMar>
            <w:vAlign w:val="center"/>
          </w:tcPr>
          <w:p w14:paraId="1095F39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确认／修改意图</w:t>
            </w:r>
          </w:p>
        </w:tc>
        <w:tc>
          <w:tcPr>
            <w:tcW w:w="0" w:type="auto"/>
            <w:tcBorders>
              <w:top w:val="nil"/>
              <w:left w:val="nil"/>
              <w:bottom w:val="nil"/>
              <w:right w:val="nil"/>
            </w:tcBorders>
            <w:noWrap w:val="0"/>
            <w:tcMar>
              <w:top w:w="90" w:type="dxa"/>
              <w:left w:w="90" w:type="dxa"/>
              <w:bottom w:w="90" w:type="dxa"/>
              <w:right w:w="90" w:type="dxa"/>
            </w:tcMar>
            <w:vAlign w:val="center"/>
          </w:tcPr>
          <w:p w14:paraId="5E3AD65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同类分析</w:t>
            </w:r>
          </w:p>
        </w:tc>
        <w:tc>
          <w:tcPr>
            <w:tcW w:w="3242" w:type="dxa"/>
            <w:tcBorders>
              <w:top w:val="nil"/>
              <w:left w:val="nil"/>
              <w:bottom w:val="nil"/>
              <w:right w:val="nil"/>
            </w:tcBorders>
            <w:noWrap w:val="0"/>
            <w:tcMar>
              <w:top w:w="90" w:type="dxa"/>
              <w:left w:w="90" w:type="dxa"/>
              <w:bottom w:w="90" w:type="dxa"/>
              <w:right w:w="90" w:type="dxa"/>
            </w:tcMar>
            <w:vAlign w:val="center"/>
          </w:tcPr>
          <w:p w14:paraId="283086E5">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URL 保存结构化参数</w:t>
            </w:r>
          </w:p>
        </w:tc>
        <w:tc>
          <w:tcPr>
            <w:tcW w:w="975" w:type="dxa"/>
            <w:tcBorders>
              <w:top w:val="nil"/>
              <w:left w:val="nil"/>
              <w:bottom w:val="nil"/>
              <w:right w:val="nil"/>
            </w:tcBorders>
            <w:noWrap w:val="0"/>
            <w:tcMar>
              <w:top w:w="90" w:type="dxa"/>
              <w:left w:w="90" w:type="dxa"/>
              <w:bottom w:w="90" w:type="dxa"/>
              <w:right w:w="90" w:type="dxa"/>
            </w:tcMar>
            <w:vAlign w:val="center"/>
          </w:tcPr>
          <w:p w14:paraId="7E76ADD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r>
      <w:tr w14:paraId="024E09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90" w:type="dxa"/>
              <w:left w:w="90" w:type="dxa"/>
              <w:bottom w:w="90" w:type="dxa"/>
              <w:right w:w="90" w:type="dxa"/>
            </w:tcMar>
            <w:vAlign w:val="center"/>
          </w:tcPr>
          <w:p w14:paraId="4F9D5499">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搜索／分类／详情</w:t>
            </w:r>
          </w:p>
        </w:tc>
        <w:tc>
          <w:tcPr>
            <w:tcW w:w="0" w:type="auto"/>
            <w:tcBorders>
              <w:top w:val="nil"/>
              <w:left w:val="nil"/>
              <w:bottom w:val="nil"/>
              <w:right w:val="nil"/>
            </w:tcBorders>
            <w:noWrap w:val="0"/>
            <w:tcMar>
              <w:top w:w="90" w:type="dxa"/>
              <w:left w:w="90" w:type="dxa"/>
              <w:bottom w:w="90" w:type="dxa"/>
              <w:right w:w="90" w:type="dxa"/>
            </w:tcMar>
            <w:vAlign w:val="center"/>
          </w:tcPr>
          <w:p w14:paraId="51D304C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加入比较</w:t>
            </w:r>
          </w:p>
        </w:tc>
        <w:tc>
          <w:tcPr>
            <w:tcW w:w="0" w:type="auto"/>
            <w:tcBorders>
              <w:top w:val="nil"/>
              <w:left w:val="nil"/>
              <w:bottom w:val="nil"/>
              <w:right w:val="nil"/>
            </w:tcBorders>
            <w:noWrap w:val="0"/>
            <w:tcMar>
              <w:top w:w="90" w:type="dxa"/>
              <w:left w:w="90" w:type="dxa"/>
              <w:bottom w:w="90" w:type="dxa"/>
              <w:right w:w="90" w:type="dxa"/>
            </w:tcMar>
            <w:vAlign w:val="center"/>
          </w:tcPr>
          <w:p w14:paraId="3595BF5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停留原页并打开比较栏</w:t>
            </w:r>
          </w:p>
        </w:tc>
        <w:tc>
          <w:tcPr>
            <w:tcW w:w="3242" w:type="dxa"/>
            <w:tcBorders>
              <w:top w:val="nil"/>
              <w:left w:val="nil"/>
              <w:bottom w:val="nil"/>
              <w:right w:val="nil"/>
            </w:tcBorders>
            <w:noWrap w:val="0"/>
            <w:tcMar>
              <w:top w:w="90" w:type="dxa"/>
              <w:left w:w="90" w:type="dxa"/>
              <w:bottom w:w="90" w:type="dxa"/>
              <w:right w:w="90" w:type="dxa"/>
            </w:tcMar>
            <w:vAlign w:val="center"/>
          </w:tcPr>
          <w:p w14:paraId="39F22ACF">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作品已存在则提示已加入</w:t>
            </w:r>
          </w:p>
        </w:tc>
        <w:tc>
          <w:tcPr>
            <w:tcW w:w="975" w:type="dxa"/>
            <w:tcBorders>
              <w:top w:val="nil"/>
              <w:left w:val="nil"/>
              <w:bottom w:val="nil"/>
              <w:right w:val="nil"/>
            </w:tcBorders>
            <w:noWrap w:val="0"/>
            <w:tcMar>
              <w:top w:w="90" w:type="dxa"/>
              <w:left w:w="90" w:type="dxa"/>
              <w:bottom w:w="90" w:type="dxa"/>
              <w:right w:w="90" w:type="dxa"/>
            </w:tcMar>
            <w:vAlign w:val="center"/>
          </w:tcPr>
          <w:p w14:paraId="62CEAD04">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r>
      <w:tr w14:paraId="1B52B0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90" w:type="dxa"/>
              <w:left w:w="90" w:type="dxa"/>
              <w:bottom w:w="90" w:type="dxa"/>
              <w:right w:w="90" w:type="dxa"/>
            </w:tcMar>
            <w:vAlign w:val="center"/>
          </w:tcPr>
          <w:p w14:paraId="6AC4313D">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比较栏</w:t>
            </w:r>
          </w:p>
        </w:tc>
        <w:tc>
          <w:tcPr>
            <w:tcW w:w="0" w:type="auto"/>
            <w:tcBorders>
              <w:top w:val="nil"/>
              <w:left w:val="nil"/>
              <w:bottom w:val="nil"/>
              <w:right w:val="nil"/>
            </w:tcBorders>
            <w:noWrap w:val="0"/>
            <w:tcMar>
              <w:top w:w="90" w:type="dxa"/>
              <w:left w:w="90" w:type="dxa"/>
              <w:bottom w:w="90" w:type="dxa"/>
              <w:right w:w="90" w:type="dxa"/>
            </w:tcMar>
            <w:vAlign w:val="center"/>
          </w:tcPr>
          <w:p w14:paraId="651E2A1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开始比较</w:t>
            </w:r>
          </w:p>
        </w:tc>
        <w:tc>
          <w:tcPr>
            <w:tcW w:w="0" w:type="auto"/>
            <w:tcBorders>
              <w:top w:val="nil"/>
              <w:left w:val="nil"/>
              <w:bottom w:val="nil"/>
              <w:right w:val="nil"/>
            </w:tcBorders>
            <w:noWrap w:val="0"/>
            <w:tcMar>
              <w:top w:w="90" w:type="dxa"/>
              <w:left w:w="90" w:type="dxa"/>
              <w:bottom w:w="90" w:type="dxa"/>
              <w:right w:w="90" w:type="dxa"/>
            </w:tcMar>
            <w:vAlign w:val="center"/>
          </w:tcPr>
          <w:p w14:paraId="32DFC917">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作品比较</w:t>
            </w:r>
          </w:p>
        </w:tc>
        <w:tc>
          <w:tcPr>
            <w:tcW w:w="3242" w:type="dxa"/>
            <w:tcBorders>
              <w:top w:val="nil"/>
              <w:left w:val="nil"/>
              <w:bottom w:val="nil"/>
              <w:right w:val="nil"/>
            </w:tcBorders>
            <w:noWrap w:val="0"/>
            <w:tcMar>
              <w:top w:w="90" w:type="dxa"/>
              <w:left w:w="90" w:type="dxa"/>
              <w:bottom w:w="90" w:type="dxa"/>
              <w:right w:w="90" w:type="dxa"/>
            </w:tcMar>
            <w:vAlign w:val="center"/>
          </w:tcPr>
          <w:p w14:paraId="6A471C1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至少二个作品</w:t>
            </w:r>
          </w:p>
        </w:tc>
        <w:tc>
          <w:tcPr>
            <w:tcW w:w="975" w:type="dxa"/>
            <w:tcBorders>
              <w:top w:val="nil"/>
              <w:left w:val="nil"/>
              <w:bottom w:val="nil"/>
              <w:right w:val="nil"/>
            </w:tcBorders>
            <w:noWrap w:val="0"/>
            <w:tcMar>
              <w:top w:w="90" w:type="dxa"/>
              <w:left w:w="90" w:type="dxa"/>
              <w:bottom w:w="90" w:type="dxa"/>
              <w:right w:w="90" w:type="dxa"/>
            </w:tcMar>
            <w:vAlign w:val="center"/>
          </w:tcPr>
          <w:p w14:paraId="06774AC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r>
      <w:tr w14:paraId="07B71B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90" w:type="dxa"/>
              <w:left w:w="90" w:type="dxa"/>
              <w:bottom w:w="90" w:type="dxa"/>
              <w:right w:w="90" w:type="dxa"/>
            </w:tcMar>
            <w:vAlign w:val="center"/>
          </w:tcPr>
          <w:p w14:paraId="198743F2">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作品比较</w:t>
            </w:r>
          </w:p>
        </w:tc>
        <w:tc>
          <w:tcPr>
            <w:tcW w:w="0" w:type="auto"/>
            <w:tcBorders>
              <w:top w:val="nil"/>
              <w:left w:val="nil"/>
              <w:bottom w:val="nil"/>
              <w:right w:val="nil"/>
            </w:tcBorders>
            <w:noWrap w:val="0"/>
            <w:tcMar>
              <w:top w:w="90" w:type="dxa"/>
              <w:left w:w="90" w:type="dxa"/>
              <w:bottom w:w="90" w:type="dxa"/>
              <w:right w:w="90" w:type="dxa"/>
            </w:tcMar>
            <w:vAlign w:val="center"/>
          </w:tcPr>
          <w:p w14:paraId="3C7346D0">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点击作品名称／截图</w:t>
            </w:r>
          </w:p>
        </w:tc>
        <w:tc>
          <w:tcPr>
            <w:tcW w:w="0" w:type="auto"/>
            <w:tcBorders>
              <w:top w:val="nil"/>
              <w:left w:val="nil"/>
              <w:bottom w:val="nil"/>
              <w:right w:val="nil"/>
            </w:tcBorders>
            <w:noWrap w:val="0"/>
            <w:tcMar>
              <w:top w:w="90" w:type="dxa"/>
              <w:left w:w="90" w:type="dxa"/>
              <w:bottom w:w="90" w:type="dxa"/>
              <w:right w:w="90" w:type="dxa"/>
            </w:tcMar>
            <w:vAlign w:val="center"/>
          </w:tcPr>
          <w:p w14:paraId="4B2DEC8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作品详情</w:t>
            </w:r>
          </w:p>
        </w:tc>
        <w:tc>
          <w:tcPr>
            <w:tcW w:w="3242" w:type="dxa"/>
            <w:tcBorders>
              <w:top w:val="nil"/>
              <w:left w:val="nil"/>
              <w:bottom w:val="nil"/>
              <w:right w:val="nil"/>
            </w:tcBorders>
            <w:noWrap w:val="0"/>
            <w:tcMar>
              <w:top w:w="90" w:type="dxa"/>
              <w:left w:w="90" w:type="dxa"/>
              <w:bottom w:w="90" w:type="dxa"/>
              <w:right w:w="90" w:type="dxa"/>
            </w:tcMar>
            <w:vAlign w:val="center"/>
          </w:tcPr>
          <w:p w14:paraId="30B09E42">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新页或侧层打开，比较会话不丢失</w:t>
            </w:r>
          </w:p>
        </w:tc>
        <w:tc>
          <w:tcPr>
            <w:tcW w:w="975" w:type="dxa"/>
            <w:tcBorders>
              <w:top w:val="nil"/>
              <w:left w:val="nil"/>
              <w:bottom w:val="nil"/>
              <w:right w:val="nil"/>
            </w:tcBorders>
            <w:noWrap w:val="0"/>
            <w:tcMar>
              <w:top w:w="90" w:type="dxa"/>
              <w:left w:w="90" w:type="dxa"/>
              <w:bottom w:w="90" w:type="dxa"/>
              <w:right w:w="90" w:type="dxa"/>
            </w:tcMar>
            <w:vAlign w:val="center"/>
          </w:tcPr>
          <w:p w14:paraId="2144058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r>
      <w:tr w14:paraId="09A199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90" w:type="dxa"/>
              <w:left w:w="90" w:type="dxa"/>
              <w:bottom w:w="90" w:type="dxa"/>
              <w:right w:w="90" w:type="dxa"/>
            </w:tcMar>
            <w:vAlign w:val="center"/>
          </w:tcPr>
          <w:p w14:paraId="306E92F8">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作品比较</w:t>
            </w:r>
          </w:p>
        </w:tc>
        <w:tc>
          <w:tcPr>
            <w:tcW w:w="0" w:type="auto"/>
            <w:tcBorders>
              <w:top w:val="nil"/>
              <w:left w:val="nil"/>
              <w:bottom w:val="nil"/>
              <w:right w:val="nil"/>
            </w:tcBorders>
            <w:noWrap w:val="0"/>
            <w:tcMar>
              <w:top w:w="90" w:type="dxa"/>
              <w:left w:w="90" w:type="dxa"/>
              <w:bottom w:w="90" w:type="dxa"/>
              <w:right w:w="90" w:type="dxa"/>
            </w:tcMar>
            <w:vAlign w:val="center"/>
          </w:tcPr>
          <w:p w14:paraId="094BE7C5">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记录行动</w:t>
            </w:r>
          </w:p>
        </w:tc>
        <w:tc>
          <w:tcPr>
            <w:tcW w:w="0" w:type="auto"/>
            <w:tcBorders>
              <w:top w:val="nil"/>
              <w:left w:val="nil"/>
              <w:bottom w:val="nil"/>
              <w:right w:val="nil"/>
            </w:tcBorders>
            <w:noWrap w:val="0"/>
            <w:tcMar>
              <w:top w:w="90" w:type="dxa"/>
              <w:left w:w="90" w:type="dxa"/>
              <w:bottom w:w="90" w:type="dxa"/>
              <w:right w:w="90" w:type="dxa"/>
            </w:tcMar>
            <w:vAlign w:val="center"/>
          </w:tcPr>
          <w:p w14:paraId="5AA009F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比较完成态／个人中心</w:t>
            </w:r>
          </w:p>
        </w:tc>
        <w:tc>
          <w:tcPr>
            <w:tcW w:w="3242" w:type="dxa"/>
            <w:tcBorders>
              <w:top w:val="nil"/>
              <w:left w:val="nil"/>
              <w:bottom w:val="nil"/>
              <w:right w:val="nil"/>
            </w:tcBorders>
            <w:noWrap w:val="0"/>
            <w:tcMar>
              <w:top w:w="90" w:type="dxa"/>
              <w:left w:w="90" w:type="dxa"/>
              <w:bottom w:w="90" w:type="dxa"/>
              <w:right w:w="90" w:type="dxa"/>
            </w:tcMar>
            <w:vAlign w:val="center"/>
          </w:tcPr>
          <w:p w14:paraId="5C079ED0">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匿名用户先登录并回跳</w:t>
            </w:r>
          </w:p>
        </w:tc>
        <w:tc>
          <w:tcPr>
            <w:tcW w:w="975" w:type="dxa"/>
            <w:tcBorders>
              <w:top w:val="nil"/>
              <w:left w:val="nil"/>
              <w:bottom w:val="nil"/>
              <w:right w:val="nil"/>
            </w:tcBorders>
            <w:noWrap w:val="0"/>
            <w:tcMar>
              <w:top w:w="90" w:type="dxa"/>
              <w:left w:w="90" w:type="dxa"/>
              <w:bottom w:w="90" w:type="dxa"/>
              <w:right w:w="90" w:type="dxa"/>
            </w:tcMar>
            <w:vAlign w:val="center"/>
          </w:tcPr>
          <w:p w14:paraId="50812B55">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r w14:paraId="2D77E6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90" w:type="dxa"/>
              <w:left w:w="90" w:type="dxa"/>
              <w:bottom w:w="90" w:type="dxa"/>
              <w:right w:w="90" w:type="dxa"/>
            </w:tcMar>
            <w:vAlign w:val="center"/>
          </w:tcPr>
          <w:p w14:paraId="71E38B3C">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作品详情</w:t>
            </w:r>
          </w:p>
        </w:tc>
        <w:tc>
          <w:tcPr>
            <w:tcW w:w="0" w:type="auto"/>
            <w:tcBorders>
              <w:top w:val="nil"/>
              <w:left w:val="nil"/>
              <w:bottom w:val="nil"/>
              <w:right w:val="nil"/>
            </w:tcBorders>
            <w:noWrap w:val="0"/>
            <w:tcMar>
              <w:top w:w="90" w:type="dxa"/>
              <w:left w:w="90" w:type="dxa"/>
              <w:bottom w:w="90" w:type="dxa"/>
              <w:right w:w="90" w:type="dxa"/>
            </w:tcMar>
            <w:vAlign w:val="center"/>
          </w:tcPr>
          <w:p w14:paraId="66E03DA7">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立即体验</w:t>
            </w:r>
          </w:p>
        </w:tc>
        <w:tc>
          <w:tcPr>
            <w:tcW w:w="0" w:type="auto"/>
            <w:tcBorders>
              <w:top w:val="nil"/>
              <w:left w:val="nil"/>
              <w:bottom w:val="nil"/>
              <w:right w:val="nil"/>
            </w:tcBorders>
            <w:noWrap w:val="0"/>
            <w:tcMar>
              <w:top w:w="90" w:type="dxa"/>
              <w:left w:w="90" w:type="dxa"/>
              <w:bottom w:w="90" w:type="dxa"/>
              <w:right w:w="90" w:type="dxa"/>
            </w:tcMar>
            <w:vAlign w:val="center"/>
          </w:tcPr>
          <w:p w14:paraId="13BA5948">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外部作品地址</w:t>
            </w:r>
          </w:p>
        </w:tc>
        <w:tc>
          <w:tcPr>
            <w:tcW w:w="3242" w:type="dxa"/>
            <w:tcBorders>
              <w:top w:val="nil"/>
              <w:left w:val="nil"/>
              <w:bottom w:val="nil"/>
              <w:right w:val="nil"/>
            </w:tcBorders>
            <w:noWrap w:val="0"/>
            <w:tcMar>
              <w:top w:w="90" w:type="dxa"/>
              <w:left w:w="90" w:type="dxa"/>
              <w:bottom w:w="90" w:type="dxa"/>
              <w:right w:w="90" w:type="dxa"/>
            </w:tcMar>
            <w:vAlign w:val="center"/>
          </w:tcPr>
          <w:p w14:paraId="10CD5E82">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新窗口；记录 asset_or_product_clicked</w:t>
            </w:r>
          </w:p>
        </w:tc>
        <w:tc>
          <w:tcPr>
            <w:tcW w:w="975" w:type="dxa"/>
            <w:tcBorders>
              <w:top w:val="nil"/>
              <w:left w:val="nil"/>
              <w:bottom w:val="nil"/>
              <w:right w:val="nil"/>
            </w:tcBorders>
            <w:noWrap w:val="0"/>
            <w:tcMar>
              <w:top w:w="90" w:type="dxa"/>
              <w:left w:w="90" w:type="dxa"/>
              <w:bottom w:w="90" w:type="dxa"/>
              <w:right w:w="90" w:type="dxa"/>
            </w:tcMar>
            <w:vAlign w:val="center"/>
          </w:tcPr>
          <w:p w14:paraId="00491C3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r>
      <w:tr w14:paraId="755E9A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90" w:type="dxa"/>
              <w:left w:w="90" w:type="dxa"/>
              <w:bottom w:w="90" w:type="dxa"/>
              <w:right w:w="90" w:type="dxa"/>
            </w:tcMar>
            <w:vAlign w:val="center"/>
          </w:tcPr>
          <w:p w14:paraId="454EF80D">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作品详情</w:t>
            </w:r>
          </w:p>
        </w:tc>
        <w:tc>
          <w:tcPr>
            <w:tcW w:w="0" w:type="auto"/>
            <w:tcBorders>
              <w:top w:val="nil"/>
              <w:left w:val="nil"/>
              <w:bottom w:val="nil"/>
              <w:right w:val="nil"/>
            </w:tcBorders>
            <w:noWrap w:val="0"/>
            <w:tcMar>
              <w:top w:w="90" w:type="dxa"/>
              <w:left w:w="90" w:type="dxa"/>
              <w:bottom w:w="90" w:type="dxa"/>
              <w:right w:w="90" w:type="dxa"/>
            </w:tcMar>
            <w:vAlign w:val="center"/>
          </w:tcPr>
          <w:p w14:paraId="011F1929">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访问源码／模板</w:t>
            </w:r>
          </w:p>
        </w:tc>
        <w:tc>
          <w:tcPr>
            <w:tcW w:w="0" w:type="auto"/>
            <w:tcBorders>
              <w:top w:val="nil"/>
              <w:left w:val="nil"/>
              <w:bottom w:val="nil"/>
              <w:right w:val="nil"/>
            </w:tcBorders>
            <w:noWrap w:val="0"/>
            <w:tcMar>
              <w:top w:w="90" w:type="dxa"/>
              <w:left w:w="90" w:type="dxa"/>
              <w:bottom w:w="90" w:type="dxa"/>
              <w:right w:w="90" w:type="dxa"/>
            </w:tcMar>
            <w:vAlign w:val="center"/>
          </w:tcPr>
          <w:p w14:paraId="016580E6">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外部资产地址</w:t>
            </w:r>
          </w:p>
        </w:tc>
        <w:tc>
          <w:tcPr>
            <w:tcW w:w="3242" w:type="dxa"/>
            <w:tcBorders>
              <w:top w:val="nil"/>
              <w:left w:val="nil"/>
              <w:bottom w:val="nil"/>
              <w:right w:val="nil"/>
            </w:tcBorders>
            <w:noWrap w:val="0"/>
            <w:tcMar>
              <w:top w:w="90" w:type="dxa"/>
              <w:left w:w="90" w:type="dxa"/>
              <w:bottom w:w="90" w:type="dxa"/>
              <w:right w:w="90" w:type="dxa"/>
            </w:tcMar>
            <w:vAlign w:val="center"/>
          </w:tcPr>
          <w:p w14:paraId="66FCB3D7">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安全检查和跳转提示</w:t>
            </w:r>
          </w:p>
        </w:tc>
        <w:tc>
          <w:tcPr>
            <w:tcW w:w="975" w:type="dxa"/>
            <w:tcBorders>
              <w:top w:val="nil"/>
              <w:left w:val="nil"/>
              <w:bottom w:val="nil"/>
              <w:right w:val="nil"/>
            </w:tcBorders>
            <w:noWrap w:val="0"/>
            <w:tcMar>
              <w:top w:w="90" w:type="dxa"/>
              <w:left w:w="90" w:type="dxa"/>
              <w:bottom w:w="90" w:type="dxa"/>
              <w:right w:w="90" w:type="dxa"/>
            </w:tcMar>
            <w:vAlign w:val="center"/>
          </w:tcPr>
          <w:p w14:paraId="272B19E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r>
      <w:tr w14:paraId="6DFACB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90" w:type="dxa"/>
              <w:left w:w="90" w:type="dxa"/>
              <w:bottom w:w="90" w:type="dxa"/>
              <w:right w:w="90" w:type="dxa"/>
            </w:tcMar>
            <w:vAlign w:val="center"/>
          </w:tcPr>
          <w:p w14:paraId="63A7AE95">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作品详情</w:t>
            </w:r>
          </w:p>
        </w:tc>
        <w:tc>
          <w:tcPr>
            <w:tcW w:w="0" w:type="auto"/>
            <w:tcBorders>
              <w:top w:val="nil"/>
              <w:left w:val="nil"/>
              <w:bottom w:val="nil"/>
              <w:right w:val="nil"/>
            </w:tcBorders>
            <w:noWrap w:val="0"/>
            <w:tcMar>
              <w:top w:w="90" w:type="dxa"/>
              <w:left w:w="90" w:type="dxa"/>
              <w:bottom w:w="90" w:type="dxa"/>
              <w:right w:w="90" w:type="dxa"/>
            </w:tcMar>
            <w:vAlign w:val="center"/>
          </w:tcPr>
          <w:p w14:paraId="5875083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点击作者</w:t>
            </w:r>
          </w:p>
        </w:tc>
        <w:tc>
          <w:tcPr>
            <w:tcW w:w="0" w:type="auto"/>
            <w:tcBorders>
              <w:top w:val="nil"/>
              <w:left w:val="nil"/>
              <w:bottom w:val="nil"/>
              <w:right w:val="nil"/>
            </w:tcBorders>
            <w:noWrap w:val="0"/>
            <w:tcMar>
              <w:top w:w="90" w:type="dxa"/>
              <w:left w:w="90" w:type="dxa"/>
              <w:bottom w:w="90" w:type="dxa"/>
              <w:right w:w="90" w:type="dxa"/>
            </w:tcMar>
            <w:vAlign w:val="center"/>
          </w:tcPr>
          <w:p w14:paraId="274B393B">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作者主页</w:t>
            </w:r>
          </w:p>
        </w:tc>
        <w:tc>
          <w:tcPr>
            <w:tcW w:w="3242" w:type="dxa"/>
            <w:tcBorders>
              <w:top w:val="nil"/>
              <w:left w:val="nil"/>
              <w:bottom w:val="nil"/>
              <w:right w:val="nil"/>
            </w:tcBorders>
            <w:noWrap w:val="0"/>
            <w:tcMar>
              <w:top w:w="90" w:type="dxa"/>
              <w:left w:w="90" w:type="dxa"/>
              <w:bottom w:w="90" w:type="dxa"/>
              <w:right w:w="90" w:type="dxa"/>
            </w:tcMar>
            <w:vAlign w:val="center"/>
          </w:tcPr>
          <w:p w14:paraId="4D3F879B">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平台收录作品显示建档来源</w:t>
            </w:r>
          </w:p>
        </w:tc>
        <w:tc>
          <w:tcPr>
            <w:tcW w:w="975" w:type="dxa"/>
            <w:tcBorders>
              <w:top w:val="nil"/>
              <w:left w:val="nil"/>
              <w:bottom w:val="nil"/>
              <w:right w:val="nil"/>
            </w:tcBorders>
            <w:noWrap w:val="0"/>
            <w:tcMar>
              <w:top w:w="90" w:type="dxa"/>
              <w:left w:w="90" w:type="dxa"/>
              <w:bottom w:w="90" w:type="dxa"/>
              <w:right w:w="90" w:type="dxa"/>
            </w:tcMar>
            <w:vAlign w:val="center"/>
          </w:tcPr>
          <w:p w14:paraId="4BA4904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r>
      <w:tr w14:paraId="5EB239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90" w:type="dxa"/>
              <w:left w:w="90" w:type="dxa"/>
              <w:bottom w:w="90" w:type="dxa"/>
              <w:right w:w="90" w:type="dxa"/>
            </w:tcMar>
            <w:vAlign w:val="center"/>
          </w:tcPr>
          <w:p w14:paraId="2C60BB78">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作品详情</w:t>
            </w:r>
          </w:p>
        </w:tc>
        <w:tc>
          <w:tcPr>
            <w:tcW w:w="0" w:type="auto"/>
            <w:tcBorders>
              <w:top w:val="nil"/>
              <w:left w:val="nil"/>
              <w:bottom w:val="nil"/>
              <w:right w:val="nil"/>
            </w:tcBorders>
            <w:noWrap w:val="0"/>
            <w:tcMar>
              <w:top w:w="90" w:type="dxa"/>
              <w:left w:w="90" w:type="dxa"/>
              <w:bottom w:w="90" w:type="dxa"/>
              <w:right w:w="90" w:type="dxa"/>
            </w:tcMar>
            <w:vAlign w:val="center"/>
          </w:tcPr>
          <w:p w14:paraId="6CFA5C09">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点击“我是作者”</w:t>
            </w:r>
          </w:p>
        </w:tc>
        <w:tc>
          <w:tcPr>
            <w:tcW w:w="0" w:type="auto"/>
            <w:tcBorders>
              <w:top w:val="nil"/>
              <w:left w:val="nil"/>
              <w:bottom w:val="nil"/>
              <w:right w:val="nil"/>
            </w:tcBorders>
            <w:noWrap w:val="0"/>
            <w:tcMar>
              <w:top w:w="90" w:type="dxa"/>
              <w:left w:w="90" w:type="dxa"/>
              <w:bottom w:w="90" w:type="dxa"/>
              <w:right w:w="90" w:type="dxa"/>
            </w:tcMar>
            <w:vAlign w:val="center"/>
          </w:tcPr>
          <w:p w14:paraId="240822D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作者身份验证</w:t>
            </w:r>
          </w:p>
        </w:tc>
        <w:tc>
          <w:tcPr>
            <w:tcW w:w="3242" w:type="dxa"/>
            <w:tcBorders>
              <w:top w:val="nil"/>
              <w:left w:val="nil"/>
              <w:bottom w:val="nil"/>
              <w:right w:val="nil"/>
            </w:tcBorders>
            <w:noWrap w:val="0"/>
            <w:tcMar>
              <w:top w:w="90" w:type="dxa"/>
              <w:left w:w="90" w:type="dxa"/>
              <w:bottom w:w="90" w:type="dxa"/>
              <w:right w:w="90" w:type="dxa"/>
            </w:tcMar>
            <w:vAlign w:val="center"/>
          </w:tcPr>
          <w:p w14:paraId="37621039">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入口位于来源区域，不占首屏主操作</w:t>
            </w:r>
          </w:p>
        </w:tc>
        <w:tc>
          <w:tcPr>
            <w:tcW w:w="975" w:type="dxa"/>
            <w:tcBorders>
              <w:top w:val="nil"/>
              <w:left w:val="nil"/>
              <w:bottom w:val="nil"/>
              <w:right w:val="nil"/>
            </w:tcBorders>
            <w:noWrap w:val="0"/>
            <w:tcMar>
              <w:top w:w="90" w:type="dxa"/>
              <w:left w:w="90" w:type="dxa"/>
              <w:bottom w:w="90" w:type="dxa"/>
              <w:right w:w="90" w:type="dxa"/>
            </w:tcMar>
            <w:vAlign w:val="center"/>
          </w:tcPr>
          <w:p w14:paraId="2E0110C8">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r w14:paraId="3081F31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90" w:type="dxa"/>
              <w:left w:w="90" w:type="dxa"/>
              <w:bottom w:w="90" w:type="dxa"/>
              <w:right w:w="90" w:type="dxa"/>
            </w:tcMar>
            <w:vAlign w:val="center"/>
          </w:tcPr>
          <w:p w14:paraId="1EE91E71">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发布入口</w:t>
            </w:r>
          </w:p>
        </w:tc>
        <w:tc>
          <w:tcPr>
            <w:tcW w:w="0" w:type="auto"/>
            <w:tcBorders>
              <w:top w:val="nil"/>
              <w:left w:val="nil"/>
              <w:bottom w:val="nil"/>
              <w:right w:val="nil"/>
            </w:tcBorders>
            <w:noWrap w:val="0"/>
            <w:tcMar>
              <w:top w:w="90" w:type="dxa"/>
              <w:left w:w="90" w:type="dxa"/>
              <w:bottom w:w="90" w:type="dxa"/>
              <w:right w:w="90" w:type="dxa"/>
            </w:tcMar>
            <w:vAlign w:val="center"/>
          </w:tcPr>
          <w:p w14:paraId="3C15CC6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地址查重发现已有作品</w:t>
            </w:r>
          </w:p>
        </w:tc>
        <w:tc>
          <w:tcPr>
            <w:tcW w:w="0" w:type="auto"/>
            <w:tcBorders>
              <w:top w:val="nil"/>
              <w:left w:val="nil"/>
              <w:bottom w:val="nil"/>
              <w:right w:val="nil"/>
            </w:tcBorders>
            <w:noWrap w:val="0"/>
            <w:tcMar>
              <w:top w:w="90" w:type="dxa"/>
              <w:left w:w="90" w:type="dxa"/>
              <w:bottom w:w="90" w:type="dxa"/>
              <w:right w:w="90" w:type="dxa"/>
            </w:tcMar>
            <w:vAlign w:val="center"/>
          </w:tcPr>
          <w:p w14:paraId="2814AB78">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已有详情／作者身份验证</w:t>
            </w:r>
          </w:p>
        </w:tc>
        <w:tc>
          <w:tcPr>
            <w:tcW w:w="3242" w:type="dxa"/>
            <w:tcBorders>
              <w:top w:val="nil"/>
              <w:left w:val="nil"/>
              <w:bottom w:val="nil"/>
              <w:right w:val="nil"/>
            </w:tcBorders>
            <w:noWrap w:val="0"/>
            <w:tcMar>
              <w:top w:w="90" w:type="dxa"/>
              <w:left w:w="90" w:type="dxa"/>
              <w:bottom w:w="90" w:type="dxa"/>
              <w:right w:w="90" w:type="dxa"/>
            </w:tcMar>
            <w:vAlign w:val="center"/>
          </w:tcPr>
          <w:p w14:paraId="434BFAE5">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禁止重复建档；默认查看详情，仅作者需要管理时验证身份</w:t>
            </w:r>
          </w:p>
        </w:tc>
        <w:tc>
          <w:tcPr>
            <w:tcW w:w="975" w:type="dxa"/>
            <w:tcBorders>
              <w:top w:val="nil"/>
              <w:left w:val="nil"/>
              <w:bottom w:val="nil"/>
              <w:right w:val="nil"/>
            </w:tcBorders>
            <w:noWrap w:val="0"/>
            <w:tcMar>
              <w:top w:w="90" w:type="dxa"/>
              <w:left w:w="90" w:type="dxa"/>
              <w:bottom w:w="90" w:type="dxa"/>
              <w:right w:w="90" w:type="dxa"/>
            </w:tcMar>
            <w:vAlign w:val="center"/>
          </w:tcPr>
          <w:p w14:paraId="32B90014">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r w14:paraId="0BEB3E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90" w:type="dxa"/>
              <w:left w:w="90" w:type="dxa"/>
              <w:bottom w:w="90" w:type="dxa"/>
              <w:right w:w="90" w:type="dxa"/>
            </w:tcMar>
            <w:vAlign w:val="center"/>
          </w:tcPr>
          <w:p w14:paraId="195279AA">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发布入口</w:t>
            </w:r>
          </w:p>
        </w:tc>
        <w:tc>
          <w:tcPr>
            <w:tcW w:w="0" w:type="auto"/>
            <w:tcBorders>
              <w:top w:val="nil"/>
              <w:left w:val="nil"/>
              <w:bottom w:val="nil"/>
              <w:right w:val="nil"/>
            </w:tcBorders>
            <w:noWrap w:val="0"/>
            <w:tcMar>
              <w:top w:w="90" w:type="dxa"/>
              <w:left w:w="90" w:type="dxa"/>
              <w:bottom w:w="90" w:type="dxa"/>
              <w:right w:w="90" w:type="dxa"/>
            </w:tcMar>
            <w:vAlign w:val="center"/>
          </w:tcPr>
          <w:p w14:paraId="48A68EB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地址查重无结果</w:t>
            </w:r>
          </w:p>
        </w:tc>
        <w:tc>
          <w:tcPr>
            <w:tcW w:w="0" w:type="auto"/>
            <w:tcBorders>
              <w:top w:val="nil"/>
              <w:left w:val="nil"/>
              <w:bottom w:val="nil"/>
              <w:right w:val="nil"/>
            </w:tcBorders>
            <w:noWrap w:val="0"/>
            <w:tcMar>
              <w:top w:w="90" w:type="dxa"/>
              <w:left w:w="90" w:type="dxa"/>
              <w:bottom w:w="90" w:type="dxa"/>
              <w:right w:w="90" w:type="dxa"/>
            </w:tcMar>
            <w:vAlign w:val="center"/>
          </w:tcPr>
          <w:p w14:paraId="2A2FE22B">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发布编辑</w:t>
            </w:r>
          </w:p>
        </w:tc>
        <w:tc>
          <w:tcPr>
            <w:tcW w:w="3242" w:type="dxa"/>
            <w:tcBorders>
              <w:top w:val="nil"/>
              <w:left w:val="nil"/>
              <w:bottom w:val="nil"/>
              <w:right w:val="nil"/>
            </w:tcBorders>
            <w:noWrap w:val="0"/>
            <w:tcMar>
              <w:top w:w="90" w:type="dxa"/>
              <w:left w:w="90" w:type="dxa"/>
              <w:bottom w:w="90" w:type="dxa"/>
              <w:right w:w="90" w:type="dxa"/>
            </w:tcMar>
            <w:vAlign w:val="center"/>
          </w:tcPr>
          <w:p w14:paraId="3D01725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自动预填结果进入草稿</w:t>
            </w:r>
          </w:p>
        </w:tc>
        <w:tc>
          <w:tcPr>
            <w:tcW w:w="975" w:type="dxa"/>
            <w:tcBorders>
              <w:top w:val="nil"/>
              <w:left w:val="nil"/>
              <w:bottom w:val="nil"/>
              <w:right w:val="nil"/>
            </w:tcBorders>
            <w:noWrap w:val="0"/>
            <w:tcMar>
              <w:top w:w="90" w:type="dxa"/>
              <w:left w:w="90" w:type="dxa"/>
              <w:bottom w:w="90" w:type="dxa"/>
              <w:right w:w="90" w:type="dxa"/>
            </w:tcMar>
            <w:vAlign w:val="center"/>
          </w:tcPr>
          <w:p w14:paraId="08F8A12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r w14:paraId="224A69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90" w:type="dxa"/>
              <w:left w:w="90" w:type="dxa"/>
              <w:bottom w:w="90" w:type="dxa"/>
              <w:right w:w="90" w:type="dxa"/>
            </w:tcMar>
            <w:vAlign w:val="center"/>
          </w:tcPr>
          <w:p w14:paraId="02A9A783">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发布编辑</w:t>
            </w:r>
          </w:p>
        </w:tc>
        <w:tc>
          <w:tcPr>
            <w:tcW w:w="0" w:type="auto"/>
            <w:tcBorders>
              <w:top w:val="nil"/>
              <w:left w:val="nil"/>
              <w:bottom w:val="nil"/>
              <w:right w:val="nil"/>
            </w:tcBorders>
            <w:noWrap w:val="0"/>
            <w:tcMar>
              <w:top w:w="90" w:type="dxa"/>
              <w:left w:w="90" w:type="dxa"/>
              <w:bottom w:w="90" w:type="dxa"/>
              <w:right w:w="90" w:type="dxa"/>
            </w:tcMar>
            <w:vAlign w:val="center"/>
          </w:tcPr>
          <w:p w14:paraId="67C069F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提交审核</w:t>
            </w:r>
          </w:p>
        </w:tc>
        <w:tc>
          <w:tcPr>
            <w:tcW w:w="0" w:type="auto"/>
            <w:tcBorders>
              <w:top w:val="nil"/>
              <w:left w:val="nil"/>
              <w:bottom w:val="nil"/>
              <w:right w:val="nil"/>
            </w:tcBorders>
            <w:noWrap w:val="0"/>
            <w:tcMar>
              <w:top w:w="90" w:type="dxa"/>
              <w:left w:w="90" w:type="dxa"/>
              <w:bottom w:w="90" w:type="dxa"/>
              <w:right w:w="90" w:type="dxa"/>
            </w:tcMar>
            <w:vAlign w:val="center"/>
          </w:tcPr>
          <w:p w14:paraId="2AC65DA0">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审核状态页／个人中心</w:t>
            </w:r>
          </w:p>
        </w:tc>
        <w:tc>
          <w:tcPr>
            <w:tcW w:w="3242" w:type="dxa"/>
            <w:tcBorders>
              <w:top w:val="nil"/>
              <w:left w:val="nil"/>
              <w:bottom w:val="nil"/>
              <w:right w:val="nil"/>
            </w:tcBorders>
            <w:noWrap w:val="0"/>
            <w:tcMar>
              <w:top w:w="90" w:type="dxa"/>
              <w:left w:w="90" w:type="dxa"/>
              <w:bottom w:w="90" w:type="dxa"/>
              <w:right w:w="90" w:type="dxa"/>
            </w:tcMar>
            <w:vAlign w:val="center"/>
          </w:tcPr>
          <w:p w14:paraId="7AF13C0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自动保存草稿</w:t>
            </w:r>
          </w:p>
        </w:tc>
        <w:tc>
          <w:tcPr>
            <w:tcW w:w="975" w:type="dxa"/>
            <w:tcBorders>
              <w:top w:val="nil"/>
              <w:left w:val="nil"/>
              <w:bottom w:val="nil"/>
              <w:right w:val="nil"/>
            </w:tcBorders>
            <w:noWrap w:val="0"/>
            <w:tcMar>
              <w:top w:w="90" w:type="dxa"/>
              <w:left w:w="90" w:type="dxa"/>
              <w:bottom w:w="90" w:type="dxa"/>
              <w:right w:w="90" w:type="dxa"/>
            </w:tcMar>
            <w:vAlign w:val="center"/>
          </w:tcPr>
          <w:p w14:paraId="1BF82AAB">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r w14:paraId="564354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90" w:type="dxa"/>
              <w:left w:w="90" w:type="dxa"/>
              <w:bottom w:w="90" w:type="dxa"/>
              <w:right w:w="90" w:type="dxa"/>
            </w:tcMar>
            <w:vAlign w:val="center"/>
          </w:tcPr>
          <w:p w14:paraId="03774B01">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个人中心</w:t>
            </w:r>
          </w:p>
        </w:tc>
        <w:tc>
          <w:tcPr>
            <w:tcW w:w="0" w:type="auto"/>
            <w:tcBorders>
              <w:top w:val="nil"/>
              <w:left w:val="nil"/>
              <w:bottom w:val="nil"/>
              <w:right w:val="nil"/>
            </w:tcBorders>
            <w:noWrap w:val="0"/>
            <w:tcMar>
              <w:top w:w="90" w:type="dxa"/>
              <w:left w:w="90" w:type="dxa"/>
              <w:bottom w:w="90" w:type="dxa"/>
              <w:right w:w="90" w:type="dxa"/>
            </w:tcMar>
            <w:vAlign w:val="center"/>
          </w:tcPr>
          <w:p w14:paraId="4466501D">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点击已发布作品</w:t>
            </w:r>
          </w:p>
        </w:tc>
        <w:tc>
          <w:tcPr>
            <w:tcW w:w="0" w:type="auto"/>
            <w:tcBorders>
              <w:top w:val="nil"/>
              <w:left w:val="nil"/>
              <w:bottom w:val="nil"/>
              <w:right w:val="nil"/>
            </w:tcBorders>
            <w:noWrap w:val="0"/>
            <w:tcMar>
              <w:top w:w="90" w:type="dxa"/>
              <w:left w:w="90" w:type="dxa"/>
              <w:bottom w:w="90" w:type="dxa"/>
              <w:right w:w="90" w:type="dxa"/>
            </w:tcMar>
            <w:vAlign w:val="center"/>
          </w:tcPr>
          <w:p w14:paraId="126FB6F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作品管理视图／详情</w:t>
            </w:r>
          </w:p>
        </w:tc>
        <w:tc>
          <w:tcPr>
            <w:tcW w:w="3242" w:type="dxa"/>
            <w:tcBorders>
              <w:top w:val="nil"/>
              <w:left w:val="nil"/>
              <w:bottom w:val="nil"/>
              <w:right w:val="nil"/>
            </w:tcBorders>
            <w:noWrap w:val="0"/>
            <w:tcMar>
              <w:top w:w="90" w:type="dxa"/>
              <w:left w:w="90" w:type="dxa"/>
              <w:bottom w:w="90" w:type="dxa"/>
              <w:right w:w="90" w:type="dxa"/>
            </w:tcMar>
            <w:vAlign w:val="center"/>
          </w:tcPr>
          <w:p w14:paraId="66F55A0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作者有权限时显示更新入口</w:t>
            </w:r>
          </w:p>
        </w:tc>
        <w:tc>
          <w:tcPr>
            <w:tcW w:w="975" w:type="dxa"/>
            <w:tcBorders>
              <w:top w:val="nil"/>
              <w:left w:val="nil"/>
              <w:bottom w:val="nil"/>
              <w:right w:val="nil"/>
            </w:tcBorders>
            <w:noWrap w:val="0"/>
            <w:tcMar>
              <w:top w:w="90" w:type="dxa"/>
              <w:left w:w="90" w:type="dxa"/>
              <w:bottom w:w="90" w:type="dxa"/>
              <w:right w:w="90" w:type="dxa"/>
            </w:tcMar>
            <w:vAlign w:val="center"/>
          </w:tcPr>
          <w:p w14:paraId="1D2FB5E8">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r w14:paraId="677F04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90" w:type="dxa"/>
              <w:left w:w="90" w:type="dxa"/>
              <w:bottom w:w="90" w:type="dxa"/>
              <w:right w:w="90" w:type="dxa"/>
            </w:tcMar>
            <w:vAlign w:val="center"/>
          </w:tcPr>
          <w:p w14:paraId="3953967E">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作品管理</w:t>
            </w:r>
          </w:p>
        </w:tc>
        <w:tc>
          <w:tcPr>
            <w:tcW w:w="0" w:type="auto"/>
            <w:tcBorders>
              <w:top w:val="nil"/>
              <w:left w:val="nil"/>
              <w:bottom w:val="nil"/>
              <w:right w:val="nil"/>
            </w:tcBorders>
            <w:noWrap w:val="0"/>
            <w:tcMar>
              <w:top w:w="90" w:type="dxa"/>
              <w:left w:w="90" w:type="dxa"/>
              <w:bottom w:w="90" w:type="dxa"/>
              <w:right w:w="90" w:type="dxa"/>
            </w:tcMar>
            <w:vAlign w:val="center"/>
          </w:tcPr>
          <w:p w14:paraId="2A94739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发布更新</w:t>
            </w:r>
          </w:p>
        </w:tc>
        <w:tc>
          <w:tcPr>
            <w:tcW w:w="0" w:type="auto"/>
            <w:tcBorders>
              <w:top w:val="nil"/>
              <w:left w:val="nil"/>
              <w:bottom w:val="nil"/>
              <w:right w:val="nil"/>
            </w:tcBorders>
            <w:noWrap w:val="0"/>
            <w:tcMar>
              <w:top w:w="90" w:type="dxa"/>
              <w:left w:w="90" w:type="dxa"/>
              <w:bottom w:w="90" w:type="dxa"/>
              <w:right w:w="90" w:type="dxa"/>
            </w:tcMar>
            <w:vAlign w:val="center"/>
          </w:tcPr>
          <w:p w14:paraId="064023E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作品详情时间线</w:t>
            </w:r>
          </w:p>
        </w:tc>
        <w:tc>
          <w:tcPr>
            <w:tcW w:w="3242" w:type="dxa"/>
            <w:tcBorders>
              <w:top w:val="nil"/>
              <w:left w:val="nil"/>
              <w:bottom w:val="nil"/>
              <w:right w:val="nil"/>
            </w:tcBorders>
            <w:noWrap w:val="0"/>
            <w:tcMar>
              <w:top w:w="90" w:type="dxa"/>
              <w:left w:w="90" w:type="dxa"/>
              <w:bottom w:w="90" w:type="dxa"/>
              <w:right w:w="90" w:type="dxa"/>
            </w:tcMar>
            <w:vAlign w:val="center"/>
          </w:tcPr>
          <w:p w14:paraId="598B5CB5">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更新同时生成动态</w:t>
            </w:r>
          </w:p>
        </w:tc>
        <w:tc>
          <w:tcPr>
            <w:tcW w:w="975" w:type="dxa"/>
            <w:tcBorders>
              <w:top w:val="nil"/>
              <w:left w:val="nil"/>
              <w:bottom w:val="nil"/>
              <w:right w:val="nil"/>
            </w:tcBorders>
            <w:noWrap w:val="0"/>
            <w:tcMar>
              <w:top w:w="90" w:type="dxa"/>
              <w:left w:w="90" w:type="dxa"/>
              <w:bottom w:w="90" w:type="dxa"/>
              <w:right w:w="90" w:type="dxa"/>
            </w:tcMar>
            <w:vAlign w:val="center"/>
          </w:tcPr>
          <w:p w14:paraId="32ECA37F">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r w14:paraId="35BEA4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90" w:type="dxa"/>
              <w:left w:w="90" w:type="dxa"/>
              <w:bottom w:w="90" w:type="dxa"/>
              <w:right w:w="90" w:type="dxa"/>
            </w:tcMar>
            <w:vAlign w:val="center"/>
          </w:tcPr>
          <w:p w14:paraId="5AFAD359">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通知中心</w:t>
            </w:r>
          </w:p>
        </w:tc>
        <w:tc>
          <w:tcPr>
            <w:tcW w:w="0" w:type="auto"/>
            <w:tcBorders>
              <w:top w:val="nil"/>
              <w:left w:val="nil"/>
              <w:bottom w:val="nil"/>
              <w:right w:val="nil"/>
            </w:tcBorders>
            <w:noWrap w:val="0"/>
            <w:tcMar>
              <w:top w:w="90" w:type="dxa"/>
              <w:left w:w="90" w:type="dxa"/>
              <w:bottom w:w="90" w:type="dxa"/>
              <w:right w:w="90" w:type="dxa"/>
            </w:tcMar>
            <w:vAlign w:val="center"/>
          </w:tcPr>
          <w:p w14:paraId="52574A8F">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点击更新通知</w:t>
            </w:r>
          </w:p>
        </w:tc>
        <w:tc>
          <w:tcPr>
            <w:tcW w:w="0" w:type="auto"/>
            <w:tcBorders>
              <w:top w:val="nil"/>
              <w:left w:val="nil"/>
              <w:bottom w:val="nil"/>
              <w:right w:val="nil"/>
            </w:tcBorders>
            <w:noWrap w:val="0"/>
            <w:tcMar>
              <w:top w:w="90" w:type="dxa"/>
              <w:left w:w="90" w:type="dxa"/>
              <w:bottom w:w="90" w:type="dxa"/>
              <w:right w:w="90" w:type="dxa"/>
            </w:tcMar>
            <w:vAlign w:val="center"/>
          </w:tcPr>
          <w:p w14:paraId="7EF4E5F2">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作品详情对应事件锚点</w:t>
            </w:r>
          </w:p>
        </w:tc>
        <w:tc>
          <w:tcPr>
            <w:tcW w:w="3242" w:type="dxa"/>
            <w:tcBorders>
              <w:top w:val="nil"/>
              <w:left w:val="nil"/>
              <w:bottom w:val="nil"/>
              <w:right w:val="nil"/>
            </w:tcBorders>
            <w:noWrap w:val="0"/>
            <w:tcMar>
              <w:top w:w="90" w:type="dxa"/>
              <w:left w:w="90" w:type="dxa"/>
              <w:bottom w:w="90" w:type="dxa"/>
              <w:right w:w="90" w:type="dxa"/>
            </w:tcMar>
            <w:vAlign w:val="center"/>
          </w:tcPr>
          <w:p w14:paraId="429789C6">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定位到时间线节点</w:t>
            </w:r>
          </w:p>
        </w:tc>
        <w:tc>
          <w:tcPr>
            <w:tcW w:w="975" w:type="dxa"/>
            <w:tcBorders>
              <w:top w:val="nil"/>
              <w:left w:val="nil"/>
              <w:bottom w:val="nil"/>
              <w:right w:val="nil"/>
            </w:tcBorders>
            <w:noWrap w:val="0"/>
            <w:tcMar>
              <w:top w:w="90" w:type="dxa"/>
              <w:left w:w="90" w:type="dxa"/>
              <w:bottom w:w="90" w:type="dxa"/>
              <w:right w:w="90" w:type="dxa"/>
            </w:tcMar>
            <w:vAlign w:val="center"/>
          </w:tcPr>
          <w:p w14:paraId="20C0C9F2">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r w14:paraId="7B3EAF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single" w:color="auto" w:sz="12" w:space="0"/>
              <w:right w:val="nil"/>
            </w:tcBorders>
            <w:noWrap w:val="0"/>
            <w:tcMar>
              <w:top w:w="90" w:type="dxa"/>
              <w:left w:w="90" w:type="dxa"/>
              <w:bottom w:w="90" w:type="dxa"/>
              <w:right w:w="90" w:type="dxa"/>
            </w:tcMar>
            <w:vAlign w:val="center"/>
          </w:tcPr>
          <w:p w14:paraId="5EF0606C">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登录页</w:t>
            </w:r>
          </w:p>
        </w:tc>
        <w:tc>
          <w:tcPr>
            <w:tcW w:w="1731" w:type="dxa"/>
            <w:tcBorders>
              <w:top w:val="nil"/>
              <w:left w:val="nil"/>
              <w:bottom w:val="single" w:color="auto" w:sz="12" w:space="0"/>
              <w:right w:val="nil"/>
            </w:tcBorders>
            <w:noWrap w:val="0"/>
            <w:tcMar>
              <w:top w:w="90" w:type="dxa"/>
              <w:left w:w="90" w:type="dxa"/>
              <w:bottom w:w="90" w:type="dxa"/>
              <w:right w:w="90" w:type="dxa"/>
            </w:tcMar>
            <w:vAlign w:val="center"/>
          </w:tcPr>
          <w:p w14:paraId="606AEB4B">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登录成功</w:t>
            </w:r>
          </w:p>
        </w:tc>
        <w:tc>
          <w:tcPr>
            <w:tcW w:w="1731" w:type="dxa"/>
            <w:tcBorders>
              <w:top w:val="nil"/>
              <w:left w:val="nil"/>
              <w:bottom w:val="single" w:color="auto" w:sz="12" w:space="0"/>
              <w:right w:val="nil"/>
            </w:tcBorders>
            <w:noWrap w:val="0"/>
            <w:tcMar>
              <w:top w:w="90" w:type="dxa"/>
              <w:left w:w="90" w:type="dxa"/>
              <w:bottom w:w="90" w:type="dxa"/>
              <w:right w:w="90" w:type="dxa"/>
            </w:tcMar>
            <w:vAlign w:val="center"/>
          </w:tcPr>
          <w:p w14:paraId="54EF078D">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原始页面</w:t>
            </w:r>
          </w:p>
        </w:tc>
        <w:tc>
          <w:tcPr>
            <w:tcW w:w="3242" w:type="dxa"/>
            <w:tcBorders>
              <w:top w:val="nil"/>
              <w:left w:val="nil"/>
              <w:bottom w:val="single" w:color="auto" w:sz="12" w:space="0"/>
              <w:right w:val="nil"/>
            </w:tcBorders>
            <w:noWrap w:val="0"/>
            <w:tcMar>
              <w:top w:w="90" w:type="dxa"/>
              <w:left w:w="90" w:type="dxa"/>
              <w:bottom w:w="90" w:type="dxa"/>
              <w:right w:w="90" w:type="dxa"/>
            </w:tcMar>
            <w:vAlign w:val="center"/>
          </w:tcPr>
          <w:p w14:paraId="47328BA5">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回放收藏、关注、评论或提交动作</w:t>
            </w:r>
          </w:p>
        </w:tc>
        <w:tc>
          <w:tcPr>
            <w:tcW w:w="975" w:type="dxa"/>
            <w:tcBorders>
              <w:top w:val="nil"/>
              <w:left w:val="nil"/>
              <w:bottom w:val="single" w:color="auto" w:sz="12" w:space="0"/>
              <w:right w:val="nil"/>
            </w:tcBorders>
            <w:noWrap w:val="0"/>
            <w:tcMar>
              <w:top w:w="90" w:type="dxa"/>
              <w:left w:w="90" w:type="dxa"/>
              <w:bottom w:w="90" w:type="dxa"/>
              <w:right w:w="90" w:type="dxa"/>
            </w:tcMar>
            <w:vAlign w:val="center"/>
          </w:tcPr>
          <w:p w14:paraId="5DF05154">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r>
    </w:tbl>
    <w:p w14:paraId="4E72294C">
      <w:pPr>
        <w:spacing w:after="0"/>
      </w:pPr>
    </w:p>
    <w:p w14:paraId="57C19146">
      <w:pPr>
        <w:pStyle w:val="4"/>
        <w:keepNext/>
        <w:spacing w:before="180" w:after="80"/>
      </w:pPr>
      <w:r>
        <w:rPr>
          <w:rFonts w:ascii="黑体" w:hAnsi="黑体" w:eastAsia="黑体"/>
          <w:b w:val="0"/>
          <w:color w:val="000000"/>
          <w:sz w:val="30"/>
        </w:rPr>
        <w:t>3. 返回与状态保留规则</w:t>
      </w:r>
    </w:p>
    <w:p w14:paraId="0CE83F06">
      <w:pPr>
        <w:spacing w:before="0" w:after="120" w:line="360" w:lineRule="auto"/>
        <w:ind w:firstLine="480"/>
      </w:pPr>
      <w:r>
        <w:rPr>
          <w:rFonts w:ascii="宋体" w:hAnsi="宋体" w:eastAsia="宋体"/>
          <w:b w:val="0"/>
          <w:color w:val="000000"/>
          <w:sz w:val="24"/>
        </w:rPr>
        <w:t>从列表进入详情后，返回必须恢复原列表的滚动位置、筛选条件、排序方式和搜索词；从比较页打开详情时，比较会话保留在当前会话中，返回后继续停留在原比较维度；登录、注册和外部验证完成后，系统必须回到触发动作的原页面，不把用户统一丢回首页。</w:t>
      </w:r>
    </w:p>
    <w:p w14:paraId="3F0F6762">
      <w:pPr>
        <w:spacing w:before="0" w:after="120" w:line="360" w:lineRule="auto"/>
        <w:ind w:firstLine="480"/>
      </w:pPr>
      <w:r>
        <w:rPr>
          <w:rFonts w:ascii="宋体" w:hAnsi="宋体" w:eastAsia="宋体"/>
          <w:b w:val="0"/>
          <w:color w:val="000000"/>
          <w:sz w:val="24"/>
        </w:rPr>
        <w:t>发布流程采用可恢复草稿。用户刷新、退出或跨页面查看已有档案时，已输入字段和自动提取结果均保存；作者身份验证材料同样保留提交状态，审核要求修改时直接定位到问题字段，并保留审核意见和上次提交版本。</w:t>
      </w:r>
    </w:p>
    <w:p w14:paraId="1B7563DD">
      <w:pPr>
        <w:pStyle w:val="3"/>
        <w:keepNext/>
        <w:spacing w:before="240" w:after="120"/>
      </w:pPr>
      <w:r>
        <w:rPr>
          <w:rFonts w:ascii="黑体" w:hAnsi="黑体" w:eastAsia="黑体"/>
          <w:b/>
          <w:color w:val="000000"/>
          <w:sz w:val="32"/>
        </w:rPr>
        <w:t>八、作品字段字典</w:t>
      </w:r>
    </w:p>
    <w:p w14:paraId="74A0457E">
      <w:pPr>
        <w:pStyle w:val="4"/>
        <w:keepNext/>
        <w:spacing w:before="180" w:after="80"/>
      </w:pPr>
      <w:r>
        <w:rPr>
          <w:rFonts w:ascii="黑体" w:hAnsi="黑体" w:eastAsia="黑体"/>
          <w:b w:val="0"/>
          <w:color w:val="000000"/>
          <w:sz w:val="30"/>
        </w:rPr>
        <w:t>1. 字段设计原则</w:t>
      </w:r>
    </w:p>
    <w:p w14:paraId="38F4128A">
      <w:pPr>
        <w:spacing w:before="0" w:after="120" w:line="360" w:lineRule="auto"/>
        <w:ind w:firstLine="480"/>
      </w:pPr>
      <w:r>
        <w:rPr>
          <w:rFonts w:ascii="宋体" w:hAnsi="宋体" w:eastAsia="宋体"/>
          <w:b w:val="0"/>
          <w:color w:val="000000"/>
          <w:sz w:val="24"/>
        </w:rPr>
        <w:t>字段字典需要同时满足社区浏览、同类检索、结构化比较、状态维护和证据追溯。字段分为作品主数据、可重复子对象、派生展示字段和证据元数据四类；多值字段优先采用统一枚举加补充文本，避免作者自由填写导致无法筛选和比较。</w:t>
      </w:r>
    </w:p>
    <w:p w14:paraId="723FC9DB">
      <w:pPr>
        <w:spacing w:before="0" w:after="120" w:line="360" w:lineRule="auto"/>
        <w:ind w:firstLine="480"/>
      </w:pPr>
      <w:r>
        <w:rPr>
          <w:rFonts w:ascii="宋体" w:hAnsi="宋体" w:eastAsia="宋体"/>
          <w:b w:val="0"/>
          <w:color w:val="000000"/>
          <w:sz w:val="24"/>
        </w:rPr>
        <w:t>“必填”分为平台正式发布必填和作者发布必填。平台可以通过公开信息建立平台收录档案，作者是否完成身份关联不影响档案进入核心同类结果；正式作品仍需达到关键字段完整度和证据覆盖要求。作者发布时只强制填写公开信息难以稳定获得且直接影响比较的字段，其他字段允许后续完善。</w:t>
      </w:r>
    </w:p>
    <w:p w14:paraId="66956271">
      <w:pPr>
        <w:keepNext/>
        <w:spacing w:before="120" w:after="60"/>
        <w:jc w:val="center"/>
      </w:pPr>
      <w:r>
        <w:rPr>
          <w:rFonts w:ascii="宋体" w:hAnsi="宋体" w:eastAsia="宋体"/>
          <w:b w:val="0"/>
          <w:color w:val="000000"/>
          <w:sz w:val="21"/>
        </w:rPr>
        <w:t>表 13 作品字段字典</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2"/>
        <w:gridCol w:w="1980"/>
        <w:gridCol w:w="2083"/>
        <w:gridCol w:w="1005"/>
        <w:gridCol w:w="1878"/>
        <w:gridCol w:w="1384"/>
      </w:tblGrid>
      <w:tr w14:paraId="5A232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4" w:type="dxa"/>
            <w:shd w:val="clear" w:color="auto" w:fill="E7E6E6"/>
            <w:tcMar>
              <w:top w:w="90" w:type="dxa"/>
              <w:left w:w="90" w:type="dxa"/>
              <w:bottom w:w="90" w:type="dxa"/>
              <w:right w:w="90" w:type="dxa"/>
            </w:tcMar>
            <w:vAlign w:val="center"/>
          </w:tcPr>
          <w:p w14:paraId="756B3759">
            <w:pPr>
              <w:spacing w:after="0" w:line="240" w:lineRule="auto"/>
              <w:jc w:val="center"/>
            </w:pPr>
            <w:r>
              <w:rPr>
                <w:rFonts w:ascii="黑体" w:hAnsi="黑体" w:eastAsia="黑体"/>
                <w:b/>
                <w:color w:val="000000"/>
                <w:sz w:val="18"/>
              </w:rPr>
              <w:t>模块</w:t>
            </w:r>
          </w:p>
        </w:tc>
        <w:tc>
          <w:tcPr>
            <w:tcW w:w="1928" w:type="dxa"/>
            <w:shd w:val="clear" w:color="auto" w:fill="E7E6E6"/>
            <w:tcMar>
              <w:top w:w="90" w:type="dxa"/>
              <w:left w:w="90" w:type="dxa"/>
              <w:bottom w:w="90" w:type="dxa"/>
              <w:right w:w="90" w:type="dxa"/>
            </w:tcMar>
            <w:vAlign w:val="center"/>
          </w:tcPr>
          <w:p w14:paraId="58FF9507">
            <w:pPr>
              <w:spacing w:after="0" w:line="240" w:lineRule="auto"/>
              <w:jc w:val="center"/>
            </w:pPr>
            <w:r>
              <w:rPr>
                <w:rFonts w:ascii="黑体" w:hAnsi="黑体" w:eastAsia="黑体"/>
                <w:b/>
                <w:color w:val="000000"/>
                <w:sz w:val="18"/>
              </w:rPr>
              <w:t>字段名／Key</w:t>
            </w:r>
          </w:p>
        </w:tc>
        <w:tc>
          <w:tcPr>
            <w:tcW w:w="2494" w:type="dxa"/>
            <w:shd w:val="clear" w:color="auto" w:fill="E7E6E6"/>
            <w:tcMar>
              <w:top w:w="90" w:type="dxa"/>
              <w:left w:w="90" w:type="dxa"/>
              <w:bottom w:w="90" w:type="dxa"/>
              <w:right w:w="90" w:type="dxa"/>
            </w:tcMar>
            <w:vAlign w:val="center"/>
          </w:tcPr>
          <w:p w14:paraId="401B75CE">
            <w:pPr>
              <w:spacing w:after="0" w:line="240" w:lineRule="auto"/>
              <w:jc w:val="center"/>
            </w:pPr>
            <w:r>
              <w:rPr>
                <w:rFonts w:ascii="黑体" w:hAnsi="黑体" w:eastAsia="黑体"/>
                <w:b/>
                <w:color w:val="000000"/>
                <w:sz w:val="18"/>
              </w:rPr>
              <w:t>类型与枚举</w:t>
            </w:r>
          </w:p>
        </w:tc>
        <w:tc>
          <w:tcPr>
            <w:tcW w:w="1247" w:type="dxa"/>
            <w:shd w:val="clear" w:color="auto" w:fill="E7E6E6"/>
            <w:tcMar>
              <w:top w:w="90" w:type="dxa"/>
              <w:left w:w="90" w:type="dxa"/>
              <w:bottom w:w="90" w:type="dxa"/>
              <w:right w:w="90" w:type="dxa"/>
            </w:tcMar>
            <w:vAlign w:val="center"/>
          </w:tcPr>
          <w:p w14:paraId="76B75C0A">
            <w:pPr>
              <w:spacing w:after="0" w:line="240" w:lineRule="auto"/>
              <w:jc w:val="center"/>
            </w:pPr>
            <w:r>
              <w:rPr>
                <w:rFonts w:ascii="黑体" w:hAnsi="黑体" w:eastAsia="黑体"/>
                <w:b/>
                <w:color w:val="000000"/>
                <w:sz w:val="18"/>
              </w:rPr>
              <w:t>P0要求</w:t>
            </w:r>
          </w:p>
        </w:tc>
        <w:tc>
          <w:tcPr>
            <w:tcW w:w="2381" w:type="dxa"/>
            <w:shd w:val="clear" w:color="auto" w:fill="E7E6E6"/>
            <w:tcMar>
              <w:top w:w="90" w:type="dxa"/>
              <w:left w:w="90" w:type="dxa"/>
              <w:bottom w:w="90" w:type="dxa"/>
              <w:right w:w="90" w:type="dxa"/>
            </w:tcMar>
            <w:vAlign w:val="center"/>
          </w:tcPr>
          <w:p w14:paraId="0142EB4A">
            <w:pPr>
              <w:spacing w:after="0" w:line="240" w:lineRule="auto"/>
              <w:jc w:val="center"/>
            </w:pPr>
            <w:r>
              <w:rPr>
                <w:rFonts w:ascii="黑体" w:hAnsi="黑体" w:eastAsia="黑体"/>
                <w:b/>
                <w:color w:val="000000"/>
                <w:sz w:val="18"/>
              </w:rPr>
              <w:t>来源／编辑权限</w:t>
            </w:r>
          </w:p>
        </w:tc>
        <w:tc>
          <w:tcPr>
            <w:tcW w:w="1701" w:type="dxa"/>
            <w:shd w:val="clear" w:color="auto" w:fill="E7E6E6"/>
            <w:tcMar>
              <w:top w:w="90" w:type="dxa"/>
              <w:left w:w="90" w:type="dxa"/>
              <w:bottom w:w="90" w:type="dxa"/>
              <w:right w:w="90" w:type="dxa"/>
            </w:tcMar>
            <w:vAlign w:val="center"/>
          </w:tcPr>
          <w:p w14:paraId="5F7FC7C0">
            <w:pPr>
              <w:spacing w:after="0" w:line="240" w:lineRule="auto"/>
              <w:jc w:val="center"/>
            </w:pPr>
            <w:r>
              <w:rPr>
                <w:rFonts w:ascii="黑体" w:hAnsi="黑体" w:eastAsia="黑体"/>
                <w:b/>
                <w:color w:val="000000"/>
                <w:sz w:val="18"/>
              </w:rPr>
              <w:t>主要用途</w:t>
            </w:r>
          </w:p>
        </w:tc>
      </w:tr>
      <w:tr w14:paraId="11FA7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4D707821">
            <w:pPr>
              <w:spacing w:after="0" w:line="288" w:lineRule="auto"/>
            </w:pPr>
            <w:r>
              <w:rPr>
                <w:rFonts w:ascii="宋体" w:hAnsi="宋体" w:eastAsia="宋体"/>
                <w:b w:val="0"/>
                <w:color w:val="000000"/>
                <w:sz w:val="18"/>
              </w:rPr>
              <w:t>作品身份</w:t>
            </w:r>
          </w:p>
        </w:tc>
        <w:tc>
          <w:tcPr>
            <w:tcW w:w="1928" w:type="dxa"/>
            <w:tcMar>
              <w:top w:w="90" w:type="dxa"/>
              <w:left w:w="90" w:type="dxa"/>
              <w:bottom w:w="90" w:type="dxa"/>
              <w:right w:w="90" w:type="dxa"/>
            </w:tcMar>
            <w:vAlign w:val="center"/>
          </w:tcPr>
          <w:p w14:paraId="794F76FB">
            <w:pPr>
              <w:spacing w:after="0" w:line="288" w:lineRule="auto"/>
            </w:pPr>
            <w:r>
              <w:rPr>
                <w:rFonts w:ascii="宋体" w:hAnsi="宋体" w:eastAsia="宋体"/>
                <w:b w:val="0"/>
                <w:color w:val="000000"/>
                <w:sz w:val="18"/>
              </w:rPr>
              <w:t>project_id</w:t>
            </w:r>
          </w:p>
        </w:tc>
        <w:tc>
          <w:tcPr>
            <w:tcW w:w="2494" w:type="dxa"/>
            <w:tcMar>
              <w:top w:w="90" w:type="dxa"/>
              <w:left w:w="90" w:type="dxa"/>
              <w:bottom w:w="90" w:type="dxa"/>
              <w:right w:w="90" w:type="dxa"/>
            </w:tcMar>
            <w:vAlign w:val="center"/>
          </w:tcPr>
          <w:p w14:paraId="769DBC36">
            <w:pPr>
              <w:spacing w:after="0" w:line="288" w:lineRule="auto"/>
            </w:pPr>
            <w:r>
              <w:rPr>
                <w:rFonts w:ascii="宋体" w:hAnsi="宋体" w:eastAsia="宋体"/>
                <w:b w:val="0"/>
                <w:color w:val="000000"/>
                <w:sz w:val="18"/>
              </w:rPr>
              <w:t>系统唯一 ID</w:t>
            </w:r>
          </w:p>
        </w:tc>
        <w:tc>
          <w:tcPr>
            <w:tcW w:w="1247" w:type="dxa"/>
            <w:tcMar>
              <w:top w:w="90" w:type="dxa"/>
              <w:left w:w="90" w:type="dxa"/>
              <w:bottom w:w="90" w:type="dxa"/>
              <w:right w:w="90" w:type="dxa"/>
            </w:tcMar>
            <w:vAlign w:val="center"/>
          </w:tcPr>
          <w:p w14:paraId="3E240A86">
            <w:pPr>
              <w:spacing w:after="0" w:line="288" w:lineRule="auto"/>
            </w:pPr>
            <w:r>
              <w:rPr>
                <w:rFonts w:ascii="宋体" w:hAnsi="宋体" w:eastAsia="宋体"/>
                <w:b w:val="0"/>
                <w:color w:val="000000"/>
                <w:sz w:val="18"/>
              </w:rPr>
              <w:t>系统必有</w:t>
            </w:r>
          </w:p>
        </w:tc>
        <w:tc>
          <w:tcPr>
            <w:tcW w:w="2381" w:type="dxa"/>
            <w:tcMar>
              <w:top w:w="90" w:type="dxa"/>
              <w:left w:w="90" w:type="dxa"/>
              <w:bottom w:w="90" w:type="dxa"/>
              <w:right w:w="90" w:type="dxa"/>
            </w:tcMar>
            <w:vAlign w:val="center"/>
          </w:tcPr>
          <w:p w14:paraId="40F501E3">
            <w:pPr>
              <w:spacing w:after="0" w:line="288" w:lineRule="auto"/>
            </w:pPr>
            <w:r>
              <w:rPr>
                <w:rFonts w:ascii="宋体" w:hAnsi="宋体" w:eastAsia="宋体"/>
                <w:b w:val="0"/>
                <w:color w:val="000000"/>
                <w:sz w:val="18"/>
              </w:rPr>
              <w:t>系统生成；不可编辑</w:t>
            </w:r>
          </w:p>
        </w:tc>
        <w:tc>
          <w:tcPr>
            <w:tcW w:w="1701" w:type="dxa"/>
            <w:tcMar>
              <w:top w:w="90" w:type="dxa"/>
              <w:left w:w="90" w:type="dxa"/>
              <w:bottom w:w="90" w:type="dxa"/>
              <w:right w:w="90" w:type="dxa"/>
            </w:tcMar>
            <w:vAlign w:val="center"/>
          </w:tcPr>
          <w:p w14:paraId="1F21A91E">
            <w:pPr>
              <w:spacing w:after="0" w:line="288" w:lineRule="auto"/>
            </w:pPr>
            <w:r>
              <w:rPr>
                <w:rFonts w:ascii="宋体" w:hAnsi="宋体" w:eastAsia="宋体"/>
                <w:b w:val="0"/>
                <w:color w:val="000000"/>
                <w:sz w:val="18"/>
              </w:rPr>
              <w:t>全站对象主键</w:t>
            </w:r>
          </w:p>
        </w:tc>
      </w:tr>
      <w:tr w14:paraId="1987F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279934B8">
            <w:pPr>
              <w:spacing w:after="0" w:line="288" w:lineRule="auto"/>
            </w:pPr>
            <w:r>
              <w:rPr>
                <w:rFonts w:ascii="宋体" w:hAnsi="宋体" w:eastAsia="宋体"/>
                <w:b w:val="0"/>
                <w:color w:val="000000"/>
                <w:sz w:val="18"/>
              </w:rPr>
              <w:t>作品身份</w:t>
            </w:r>
          </w:p>
        </w:tc>
        <w:tc>
          <w:tcPr>
            <w:tcW w:w="1928" w:type="dxa"/>
            <w:tcMar>
              <w:top w:w="90" w:type="dxa"/>
              <w:left w:w="90" w:type="dxa"/>
              <w:bottom w:w="90" w:type="dxa"/>
              <w:right w:w="90" w:type="dxa"/>
            </w:tcMar>
            <w:vAlign w:val="center"/>
          </w:tcPr>
          <w:p w14:paraId="27680D89">
            <w:pPr>
              <w:spacing w:after="0" w:line="288" w:lineRule="auto"/>
            </w:pPr>
            <w:r>
              <w:rPr>
                <w:rFonts w:ascii="宋体" w:hAnsi="宋体" w:eastAsia="宋体"/>
                <w:b w:val="0"/>
                <w:color w:val="000000"/>
                <w:sz w:val="18"/>
              </w:rPr>
              <w:t>current_name</w:t>
            </w:r>
          </w:p>
        </w:tc>
        <w:tc>
          <w:tcPr>
            <w:tcW w:w="2494" w:type="dxa"/>
            <w:tcMar>
              <w:top w:w="90" w:type="dxa"/>
              <w:left w:w="90" w:type="dxa"/>
              <w:bottom w:w="90" w:type="dxa"/>
              <w:right w:w="90" w:type="dxa"/>
            </w:tcMar>
            <w:vAlign w:val="center"/>
          </w:tcPr>
          <w:p w14:paraId="056C79EF">
            <w:pPr>
              <w:spacing w:after="0" w:line="288" w:lineRule="auto"/>
            </w:pPr>
            <w:r>
              <w:rPr>
                <w:rFonts w:ascii="宋体" w:hAnsi="宋体" w:eastAsia="宋体"/>
                <w:b w:val="0"/>
                <w:color w:val="000000"/>
                <w:sz w:val="18"/>
              </w:rPr>
              <w:t>短文本</w:t>
            </w:r>
          </w:p>
        </w:tc>
        <w:tc>
          <w:tcPr>
            <w:tcW w:w="1247" w:type="dxa"/>
            <w:tcMar>
              <w:top w:w="90" w:type="dxa"/>
              <w:left w:w="90" w:type="dxa"/>
              <w:bottom w:w="90" w:type="dxa"/>
              <w:right w:w="90" w:type="dxa"/>
            </w:tcMar>
            <w:vAlign w:val="center"/>
          </w:tcPr>
          <w:p w14:paraId="694223DF">
            <w:pPr>
              <w:spacing w:after="0" w:line="288" w:lineRule="auto"/>
            </w:pPr>
            <w:r>
              <w:rPr>
                <w:rFonts w:ascii="宋体" w:hAnsi="宋体" w:eastAsia="宋体"/>
                <w:b w:val="0"/>
                <w:color w:val="000000"/>
                <w:sz w:val="18"/>
              </w:rPr>
              <w:t>必填</w:t>
            </w:r>
          </w:p>
        </w:tc>
        <w:tc>
          <w:tcPr>
            <w:tcW w:w="2381" w:type="dxa"/>
            <w:tcMar>
              <w:top w:w="90" w:type="dxa"/>
              <w:left w:w="90" w:type="dxa"/>
              <w:bottom w:w="90" w:type="dxa"/>
              <w:right w:w="90" w:type="dxa"/>
            </w:tcMar>
            <w:vAlign w:val="center"/>
          </w:tcPr>
          <w:p w14:paraId="0A086A31">
            <w:pPr>
              <w:spacing w:after="0" w:line="288" w:lineRule="auto"/>
            </w:pPr>
            <w:r>
              <w:rPr>
                <w:rFonts w:ascii="宋体" w:hAnsi="宋体" w:eastAsia="宋体"/>
                <w:b w:val="0"/>
                <w:color w:val="000000"/>
                <w:sz w:val="18"/>
              </w:rPr>
              <w:t>平台／已验证作者；留痕</w:t>
            </w:r>
          </w:p>
        </w:tc>
        <w:tc>
          <w:tcPr>
            <w:tcW w:w="1701" w:type="dxa"/>
            <w:tcMar>
              <w:top w:w="90" w:type="dxa"/>
              <w:left w:w="90" w:type="dxa"/>
              <w:bottom w:w="90" w:type="dxa"/>
              <w:right w:w="90" w:type="dxa"/>
            </w:tcMar>
            <w:vAlign w:val="center"/>
          </w:tcPr>
          <w:p w14:paraId="02D59E4C">
            <w:pPr>
              <w:spacing w:after="0" w:line="288" w:lineRule="auto"/>
            </w:pPr>
            <w:r>
              <w:rPr>
                <w:rFonts w:ascii="宋体" w:hAnsi="宋体" w:eastAsia="宋体"/>
                <w:b w:val="0"/>
                <w:color w:val="000000"/>
                <w:sz w:val="18"/>
              </w:rPr>
              <w:t>卡片、详情、搜索</w:t>
            </w:r>
          </w:p>
        </w:tc>
      </w:tr>
      <w:tr w14:paraId="6A62D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11D94809">
            <w:pPr>
              <w:spacing w:after="0" w:line="288" w:lineRule="auto"/>
            </w:pPr>
            <w:r>
              <w:rPr>
                <w:rFonts w:ascii="宋体" w:hAnsi="宋体" w:eastAsia="宋体"/>
                <w:b w:val="0"/>
                <w:color w:val="000000"/>
                <w:sz w:val="18"/>
              </w:rPr>
              <w:t>作品身份</w:t>
            </w:r>
          </w:p>
        </w:tc>
        <w:tc>
          <w:tcPr>
            <w:tcW w:w="1928" w:type="dxa"/>
            <w:tcMar>
              <w:top w:w="90" w:type="dxa"/>
              <w:left w:w="90" w:type="dxa"/>
              <w:bottom w:w="90" w:type="dxa"/>
              <w:right w:w="90" w:type="dxa"/>
            </w:tcMar>
            <w:vAlign w:val="center"/>
          </w:tcPr>
          <w:p w14:paraId="17CCB9BF">
            <w:pPr>
              <w:spacing w:after="0" w:line="288" w:lineRule="auto"/>
            </w:pPr>
            <w:r>
              <w:rPr>
                <w:rFonts w:ascii="宋体" w:hAnsi="宋体" w:eastAsia="宋体"/>
                <w:b w:val="0"/>
                <w:color w:val="000000"/>
                <w:sz w:val="18"/>
              </w:rPr>
              <w:t>historical_names</w:t>
            </w:r>
          </w:p>
        </w:tc>
        <w:tc>
          <w:tcPr>
            <w:tcW w:w="2494" w:type="dxa"/>
            <w:tcMar>
              <w:top w:w="90" w:type="dxa"/>
              <w:left w:w="90" w:type="dxa"/>
              <w:bottom w:w="90" w:type="dxa"/>
              <w:right w:w="90" w:type="dxa"/>
            </w:tcMar>
            <w:vAlign w:val="center"/>
          </w:tcPr>
          <w:p w14:paraId="1E912203">
            <w:pPr>
              <w:spacing w:after="0" w:line="288" w:lineRule="auto"/>
            </w:pPr>
            <w:r>
              <w:rPr>
                <w:rFonts w:ascii="宋体" w:hAnsi="宋体" w:eastAsia="宋体"/>
                <w:b w:val="0"/>
                <w:color w:val="000000"/>
                <w:sz w:val="18"/>
              </w:rPr>
              <w:t>名称＋生效时间列表</w:t>
            </w:r>
          </w:p>
        </w:tc>
        <w:tc>
          <w:tcPr>
            <w:tcW w:w="1247" w:type="dxa"/>
            <w:tcMar>
              <w:top w:w="90" w:type="dxa"/>
              <w:left w:w="90" w:type="dxa"/>
              <w:bottom w:w="90" w:type="dxa"/>
              <w:right w:w="90" w:type="dxa"/>
            </w:tcMar>
            <w:vAlign w:val="center"/>
          </w:tcPr>
          <w:p w14:paraId="2C5032EB">
            <w:pPr>
              <w:spacing w:after="0" w:line="288" w:lineRule="auto"/>
            </w:pPr>
            <w:r>
              <w:rPr>
                <w:rFonts w:ascii="宋体" w:hAnsi="宋体" w:eastAsia="宋体"/>
                <w:b w:val="0"/>
                <w:color w:val="000000"/>
                <w:sz w:val="18"/>
              </w:rPr>
              <w:t>有则记录</w:t>
            </w:r>
          </w:p>
        </w:tc>
        <w:tc>
          <w:tcPr>
            <w:tcW w:w="2381" w:type="dxa"/>
            <w:tcMar>
              <w:top w:w="90" w:type="dxa"/>
              <w:left w:w="90" w:type="dxa"/>
              <w:bottom w:w="90" w:type="dxa"/>
              <w:right w:w="90" w:type="dxa"/>
            </w:tcMar>
            <w:vAlign w:val="center"/>
          </w:tcPr>
          <w:p w14:paraId="6E27D55C">
            <w:pPr>
              <w:spacing w:after="0" w:line="288" w:lineRule="auto"/>
            </w:pPr>
            <w:r>
              <w:rPr>
                <w:rFonts w:ascii="宋体" w:hAnsi="宋体" w:eastAsia="宋体"/>
                <w:b w:val="0"/>
                <w:color w:val="000000"/>
                <w:sz w:val="18"/>
              </w:rPr>
              <w:t>平台／作者；审核</w:t>
            </w:r>
          </w:p>
        </w:tc>
        <w:tc>
          <w:tcPr>
            <w:tcW w:w="1701" w:type="dxa"/>
            <w:tcMar>
              <w:top w:w="90" w:type="dxa"/>
              <w:left w:w="90" w:type="dxa"/>
              <w:bottom w:w="90" w:type="dxa"/>
              <w:right w:w="90" w:type="dxa"/>
            </w:tcMar>
            <w:vAlign w:val="center"/>
          </w:tcPr>
          <w:p w14:paraId="544A1E30">
            <w:pPr>
              <w:spacing w:after="0" w:line="288" w:lineRule="auto"/>
            </w:pPr>
            <w:r>
              <w:rPr>
                <w:rFonts w:ascii="宋体" w:hAnsi="宋体" w:eastAsia="宋体"/>
                <w:b w:val="0"/>
                <w:color w:val="000000"/>
                <w:sz w:val="18"/>
              </w:rPr>
              <w:t>去重、迁移和历史</w:t>
            </w:r>
          </w:p>
        </w:tc>
      </w:tr>
      <w:tr w14:paraId="07C92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3DB00DFE">
            <w:pPr>
              <w:spacing w:after="0" w:line="288" w:lineRule="auto"/>
            </w:pPr>
            <w:r>
              <w:rPr>
                <w:rFonts w:ascii="宋体" w:hAnsi="宋体" w:eastAsia="宋体"/>
                <w:b w:val="0"/>
                <w:color w:val="000000"/>
                <w:sz w:val="18"/>
              </w:rPr>
              <w:t>作品身份</w:t>
            </w:r>
          </w:p>
        </w:tc>
        <w:tc>
          <w:tcPr>
            <w:tcW w:w="1928" w:type="dxa"/>
            <w:tcMar>
              <w:top w:w="90" w:type="dxa"/>
              <w:left w:w="90" w:type="dxa"/>
              <w:bottom w:w="90" w:type="dxa"/>
              <w:right w:w="90" w:type="dxa"/>
            </w:tcMar>
            <w:vAlign w:val="center"/>
          </w:tcPr>
          <w:p w14:paraId="5E76F312">
            <w:pPr>
              <w:spacing w:after="0" w:line="288" w:lineRule="auto"/>
            </w:pPr>
            <w:r>
              <w:rPr>
                <w:rFonts w:ascii="宋体" w:hAnsi="宋体" w:eastAsia="宋体"/>
                <w:b w:val="0"/>
                <w:color w:val="000000"/>
                <w:sz w:val="18"/>
              </w:rPr>
              <w:t>public_url</w:t>
            </w:r>
          </w:p>
        </w:tc>
        <w:tc>
          <w:tcPr>
            <w:tcW w:w="2494" w:type="dxa"/>
            <w:tcMar>
              <w:top w:w="90" w:type="dxa"/>
              <w:left w:w="90" w:type="dxa"/>
              <w:bottom w:w="90" w:type="dxa"/>
              <w:right w:w="90" w:type="dxa"/>
            </w:tcMar>
            <w:vAlign w:val="center"/>
          </w:tcPr>
          <w:p w14:paraId="5C0B4D95">
            <w:pPr>
              <w:spacing w:after="0" w:line="288" w:lineRule="auto"/>
            </w:pPr>
            <w:r>
              <w:rPr>
                <w:rFonts w:ascii="宋体" w:hAnsi="宋体" w:eastAsia="宋体"/>
                <w:b w:val="0"/>
                <w:color w:val="000000"/>
                <w:sz w:val="18"/>
              </w:rPr>
              <w:t>URL</w:t>
            </w:r>
          </w:p>
        </w:tc>
        <w:tc>
          <w:tcPr>
            <w:tcW w:w="1247" w:type="dxa"/>
            <w:tcMar>
              <w:top w:w="90" w:type="dxa"/>
              <w:left w:w="90" w:type="dxa"/>
              <w:bottom w:w="90" w:type="dxa"/>
              <w:right w:w="90" w:type="dxa"/>
            </w:tcMar>
            <w:vAlign w:val="center"/>
          </w:tcPr>
          <w:p w14:paraId="30358958">
            <w:pPr>
              <w:spacing w:after="0" w:line="288" w:lineRule="auto"/>
            </w:pPr>
            <w:r>
              <w:rPr>
                <w:rFonts w:ascii="宋体" w:hAnsi="宋体" w:eastAsia="宋体"/>
                <w:b w:val="0"/>
                <w:color w:val="000000"/>
                <w:sz w:val="18"/>
              </w:rPr>
              <w:t>必填</w:t>
            </w:r>
          </w:p>
        </w:tc>
        <w:tc>
          <w:tcPr>
            <w:tcW w:w="2381" w:type="dxa"/>
            <w:tcMar>
              <w:top w:w="90" w:type="dxa"/>
              <w:left w:w="90" w:type="dxa"/>
              <w:bottom w:w="90" w:type="dxa"/>
              <w:right w:w="90" w:type="dxa"/>
            </w:tcMar>
            <w:vAlign w:val="center"/>
          </w:tcPr>
          <w:p w14:paraId="21FDFCA2">
            <w:pPr>
              <w:spacing w:after="0" w:line="288" w:lineRule="auto"/>
            </w:pPr>
            <w:r>
              <w:rPr>
                <w:rFonts w:ascii="宋体" w:hAnsi="宋体" w:eastAsia="宋体"/>
                <w:b w:val="0"/>
                <w:color w:val="000000"/>
                <w:sz w:val="18"/>
              </w:rPr>
              <w:t>平台／作者；系统检测</w:t>
            </w:r>
          </w:p>
        </w:tc>
        <w:tc>
          <w:tcPr>
            <w:tcW w:w="1701" w:type="dxa"/>
            <w:tcMar>
              <w:top w:w="90" w:type="dxa"/>
              <w:left w:w="90" w:type="dxa"/>
              <w:bottom w:w="90" w:type="dxa"/>
              <w:right w:w="90" w:type="dxa"/>
            </w:tcMar>
            <w:vAlign w:val="center"/>
          </w:tcPr>
          <w:p w14:paraId="6E17717A">
            <w:pPr>
              <w:spacing w:after="0" w:line="288" w:lineRule="auto"/>
            </w:pPr>
            <w:r>
              <w:rPr>
                <w:rFonts w:ascii="宋体" w:hAnsi="宋体" w:eastAsia="宋体"/>
                <w:b w:val="0"/>
                <w:color w:val="000000"/>
                <w:sz w:val="18"/>
              </w:rPr>
              <w:t>体验入口和状态监测</w:t>
            </w:r>
          </w:p>
        </w:tc>
      </w:tr>
      <w:tr w14:paraId="69069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2D8346C8">
            <w:pPr>
              <w:spacing w:after="0" w:line="288" w:lineRule="auto"/>
            </w:pPr>
            <w:r>
              <w:rPr>
                <w:rFonts w:ascii="宋体" w:hAnsi="宋体" w:eastAsia="宋体"/>
                <w:b w:val="0"/>
                <w:color w:val="000000"/>
                <w:sz w:val="18"/>
              </w:rPr>
              <w:t>作品身份</w:t>
            </w:r>
          </w:p>
        </w:tc>
        <w:tc>
          <w:tcPr>
            <w:tcW w:w="1928" w:type="dxa"/>
            <w:tcMar>
              <w:top w:w="90" w:type="dxa"/>
              <w:left w:w="90" w:type="dxa"/>
              <w:bottom w:w="90" w:type="dxa"/>
              <w:right w:w="90" w:type="dxa"/>
            </w:tcMar>
            <w:vAlign w:val="center"/>
          </w:tcPr>
          <w:p w14:paraId="1B69961B">
            <w:pPr>
              <w:spacing w:after="0" w:line="288" w:lineRule="auto"/>
            </w:pPr>
            <w:r>
              <w:rPr>
                <w:rFonts w:ascii="宋体" w:hAnsi="宋体" w:eastAsia="宋体"/>
                <w:b w:val="0"/>
                <w:color w:val="000000"/>
                <w:sz w:val="18"/>
              </w:rPr>
              <w:t>historical_urls</w:t>
            </w:r>
          </w:p>
        </w:tc>
        <w:tc>
          <w:tcPr>
            <w:tcW w:w="2494" w:type="dxa"/>
            <w:tcMar>
              <w:top w:w="90" w:type="dxa"/>
              <w:left w:w="90" w:type="dxa"/>
              <w:bottom w:w="90" w:type="dxa"/>
              <w:right w:w="90" w:type="dxa"/>
            </w:tcMar>
            <w:vAlign w:val="center"/>
          </w:tcPr>
          <w:p w14:paraId="4143FFB3">
            <w:pPr>
              <w:spacing w:after="0" w:line="288" w:lineRule="auto"/>
            </w:pPr>
            <w:r>
              <w:rPr>
                <w:rFonts w:ascii="宋体" w:hAnsi="宋体" w:eastAsia="宋体"/>
                <w:b w:val="0"/>
                <w:color w:val="000000"/>
                <w:sz w:val="18"/>
              </w:rPr>
              <w:t>URL＋起止时间列表</w:t>
            </w:r>
          </w:p>
        </w:tc>
        <w:tc>
          <w:tcPr>
            <w:tcW w:w="1247" w:type="dxa"/>
            <w:tcMar>
              <w:top w:w="90" w:type="dxa"/>
              <w:left w:w="90" w:type="dxa"/>
              <w:bottom w:w="90" w:type="dxa"/>
              <w:right w:w="90" w:type="dxa"/>
            </w:tcMar>
            <w:vAlign w:val="center"/>
          </w:tcPr>
          <w:p w14:paraId="79A61552">
            <w:pPr>
              <w:spacing w:after="0" w:line="288" w:lineRule="auto"/>
            </w:pPr>
            <w:r>
              <w:rPr>
                <w:rFonts w:ascii="宋体" w:hAnsi="宋体" w:eastAsia="宋体"/>
                <w:b w:val="0"/>
                <w:color w:val="000000"/>
                <w:sz w:val="18"/>
              </w:rPr>
              <w:t>有则记录</w:t>
            </w:r>
          </w:p>
        </w:tc>
        <w:tc>
          <w:tcPr>
            <w:tcW w:w="2381" w:type="dxa"/>
            <w:tcMar>
              <w:top w:w="90" w:type="dxa"/>
              <w:left w:w="90" w:type="dxa"/>
              <w:bottom w:w="90" w:type="dxa"/>
              <w:right w:w="90" w:type="dxa"/>
            </w:tcMar>
            <w:vAlign w:val="center"/>
          </w:tcPr>
          <w:p w14:paraId="53C3A6FD">
            <w:pPr>
              <w:spacing w:after="0" w:line="288" w:lineRule="auto"/>
            </w:pPr>
            <w:r>
              <w:rPr>
                <w:rFonts w:ascii="宋体" w:hAnsi="宋体" w:eastAsia="宋体"/>
                <w:b w:val="0"/>
                <w:color w:val="000000"/>
                <w:sz w:val="18"/>
              </w:rPr>
              <w:t>事件驱动；不可直接删除</w:t>
            </w:r>
          </w:p>
        </w:tc>
        <w:tc>
          <w:tcPr>
            <w:tcW w:w="1701" w:type="dxa"/>
            <w:tcMar>
              <w:top w:w="90" w:type="dxa"/>
              <w:left w:w="90" w:type="dxa"/>
              <w:bottom w:w="90" w:type="dxa"/>
              <w:right w:w="90" w:type="dxa"/>
            </w:tcMar>
            <w:vAlign w:val="center"/>
          </w:tcPr>
          <w:p w14:paraId="299DD4C2">
            <w:pPr>
              <w:spacing w:after="0" w:line="288" w:lineRule="auto"/>
            </w:pPr>
            <w:r>
              <w:rPr>
                <w:rFonts w:ascii="宋体" w:hAnsi="宋体" w:eastAsia="宋体"/>
                <w:b w:val="0"/>
                <w:color w:val="000000"/>
                <w:sz w:val="18"/>
              </w:rPr>
              <w:t>跨域名身份与迁移</w:t>
            </w:r>
          </w:p>
        </w:tc>
      </w:tr>
      <w:tr w14:paraId="07DB1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76D4563A">
            <w:pPr>
              <w:spacing w:after="0" w:line="288" w:lineRule="auto"/>
            </w:pPr>
            <w:r>
              <w:rPr>
                <w:rFonts w:ascii="宋体" w:hAnsi="宋体" w:eastAsia="宋体"/>
                <w:b w:val="0"/>
                <w:color w:val="000000"/>
                <w:sz w:val="18"/>
              </w:rPr>
              <w:t>作品身份</w:t>
            </w:r>
          </w:p>
        </w:tc>
        <w:tc>
          <w:tcPr>
            <w:tcW w:w="1928" w:type="dxa"/>
            <w:tcMar>
              <w:top w:w="90" w:type="dxa"/>
              <w:left w:w="90" w:type="dxa"/>
              <w:bottom w:w="90" w:type="dxa"/>
              <w:right w:w="90" w:type="dxa"/>
            </w:tcMar>
            <w:vAlign w:val="center"/>
          </w:tcPr>
          <w:p w14:paraId="052B11CF">
            <w:pPr>
              <w:spacing w:after="0" w:line="288" w:lineRule="auto"/>
            </w:pPr>
            <w:r>
              <w:rPr>
                <w:rFonts w:ascii="宋体" w:hAnsi="宋体" w:eastAsia="宋体"/>
                <w:b w:val="0"/>
                <w:color w:val="000000"/>
                <w:sz w:val="18"/>
              </w:rPr>
              <w:t>repository_url</w:t>
            </w:r>
          </w:p>
        </w:tc>
        <w:tc>
          <w:tcPr>
            <w:tcW w:w="2494" w:type="dxa"/>
            <w:tcMar>
              <w:top w:w="90" w:type="dxa"/>
              <w:left w:w="90" w:type="dxa"/>
              <w:bottom w:w="90" w:type="dxa"/>
              <w:right w:w="90" w:type="dxa"/>
            </w:tcMar>
            <w:vAlign w:val="center"/>
          </w:tcPr>
          <w:p w14:paraId="46B47754">
            <w:pPr>
              <w:spacing w:after="0" w:line="288" w:lineRule="auto"/>
            </w:pPr>
            <w:r>
              <w:rPr>
                <w:rFonts w:ascii="宋体" w:hAnsi="宋体" w:eastAsia="宋体"/>
                <w:b w:val="0"/>
                <w:color w:val="000000"/>
                <w:sz w:val="18"/>
              </w:rPr>
              <w:t>URL，可空</w:t>
            </w:r>
          </w:p>
        </w:tc>
        <w:tc>
          <w:tcPr>
            <w:tcW w:w="1247" w:type="dxa"/>
            <w:tcMar>
              <w:top w:w="90" w:type="dxa"/>
              <w:left w:w="90" w:type="dxa"/>
              <w:bottom w:w="90" w:type="dxa"/>
              <w:right w:w="90" w:type="dxa"/>
            </w:tcMar>
            <w:vAlign w:val="center"/>
          </w:tcPr>
          <w:p w14:paraId="0FC25043">
            <w:pPr>
              <w:spacing w:after="0" w:line="288" w:lineRule="auto"/>
            </w:pPr>
            <w:r>
              <w:rPr>
                <w:rFonts w:ascii="宋体" w:hAnsi="宋体" w:eastAsia="宋体"/>
                <w:b w:val="0"/>
                <w:color w:val="000000"/>
                <w:sz w:val="18"/>
              </w:rPr>
              <w:t>建议</w:t>
            </w:r>
          </w:p>
        </w:tc>
        <w:tc>
          <w:tcPr>
            <w:tcW w:w="2381" w:type="dxa"/>
            <w:tcMar>
              <w:top w:w="90" w:type="dxa"/>
              <w:left w:w="90" w:type="dxa"/>
              <w:bottom w:w="90" w:type="dxa"/>
              <w:right w:w="90" w:type="dxa"/>
            </w:tcMar>
            <w:vAlign w:val="center"/>
          </w:tcPr>
          <w:p w14:paraId="33A5C0C5">
            <w:pPr>
              <w:spacing w:after="0" w:line="288" w:lineRule="auto"/>
            </w:pPr>
            <w:r>
              <w:rPr>
                <w:rFonts w:ascii="宋体" w:hAnsi="宋体" w:eastAsia="宋体"/>
                <w:b w:val="0"/>
                <w:color w:val="000000"/>
                <w:sz w:val="18"/>
              </w:rPr>
              <w:t>平台／作者</w:t>
            </w:r>
          </w:p>
        </w:tc>
        <w:tc>
          <w:tcPr>
            <w:tcW w:w="1701" w:type="dxa"/>
            <w:tcMar>
              <w:top w:w="90" w:type="dxa"/>
              <w:left w:w="90" w:type="dxa"/>
              <w:bottom w:w="90" w:type="dxa"/>
              <w:right w:w="90" w:type="dxa"/>
            </w:tcMar>
            <w:vAlign w:val="center"/>
          </w:tcPr>
          <w:p w14:paraId="004672A4">
            <w:pPr>
              <w:spacing w:after="0" w:line="288" w:lineRule="auto"/>
            </w:pPr>
            <w:r>
              <w:rPr>
                <w:rFonts w:ascii="宋体" w:hAnsi="宋体" w:eastAsia="宋体"/>
                <w:b w:val="0"/>
                <w:color w:val="000000"/>
                <w:sz w:val="18"/>
              </w:rPr>
              <w:t>源码与开发证据</w:t>
            </w:r>
          </w:p>
        </w:tc>
      </w:tr>
      <w:tr w14:paraId="1977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0D416B4A">
            <w:pPr>
              <w:spacing w:after="0" w:line="288" w:lineRule="auto"/>
            </w:pPr>
            <w:r>
              <w:rPr>
                <w:rFonts w:ascii="宋体" w:hAnsi="宋体" w:eastAsia="宋体"/>
                <w:b w:val="0"/>
                <w:color w:val="000000"/>
                <w:sz w:val="18"/>
              </w:rPr>
              <w:t>作品身份</w:t>
            </w:r>
          </w:p>
        </w:tc>
        <w:tc>
          <w:tcPr>
            <w:tcW w:w="1928" w:type="dxa"/>
            <w:tcMar>
              <w:top w:w="90" w:type="dxa"/>
              <w:left w:w="90" w:type="dxa"/>
              <w:bottom w:w="90" w:type="dxa"/>
              <w:right w:w="90" w:type="dxa"/>
            </w:tcMar>
            <w:vAlign w:val="center"/>
          </w:tcPr>
          <w:p w14:paraId="3D966662">
            <w:pPr>
              <w:spacing w:after="0" w:line="288" w:lineRule="auto"/>
            </w:pPr>
            <w:r>
              <w:rPr>
                <w:rFonts w:ascii="宋体" w:hAnsi="宋体" w:eastAsia="宋体"/>
                <w:b w:val="0"/>
                <w:color w:val="000000"/>
                <w:sz w:val="18"/>
              </w:rPr>
              <w:t>original_platform</w:t>
            </w:r>
          </w:p>
        </w:tc>
        <w:tc>
          <w:tcPr>
            <w:tcW w:w="2494" w:type="dxa"/>
            <w:tcMar>
              <w:top w:w="90" w:type="dxa"/>
              <w:left w:w="90" w:type="dxa"/>
              <w:bottom w:w="90" w:type="dxa"/>
              <w:right w:w="90" w:type="dxa"/>
            </w:tcMar>
            <w:vAlign w:val="center"/>
          </w:tcPr>
          <w:p w14:paraId="5241E25F">
            <w:pPr>
              <w:spacing w:after="0" w:line="288" w:lineRule="auto"/>
            </w:pPr>
            <w:r>
              <w:rPr>
                <w:rFonts w:ascii="宋体" w:hAnsi="宋体" w:eastAsia="宋体"/>
                <w:b w:val="0"/>
                <w:color w:val="000000"/>
                <w:sz w:val="18"/>
              </w:rPr>
              <w:t>枚举＋文本</w:t>
            </w:r>
          </w:p>
        </w:tc>
        <w:tc>
          <w:tcPr>
            <w:tcW w:w="1247" w:type="dxa"/>
            <w:tcMar>
              <w:top w:w="90" w:type="dxa"/>
              <w:left w:w="90" w:type="dxa"/>
              <w:bottom w:w="90" w:type="dxa"/>
              <w:right w:w="90" w:type="dxa"/>
            </w:tcMar>
            <w:vAlign w:val="center"/>
          </w:tcPr>
          <w:p w14:paraId="388E9609">
            <w:pPr>
              <w:spacing w:after="0" w:line="288" w:lineRule="auto"/>
            </w:pPr>
            <w:r>
              <w:rPr>
                <w:rFonts w:ascii="宋体" w:hAnsi="宋体" w:eastAsia="宋体"/>
                <w:b w:val="0"/>
                <w:color w:val="000000"/>
                <w:sz w:val="18"/>
              </w:rPr>
              <w:t>建议</w:t>
            </w:r>
          </w:p>
        </w:tc>
        <w:tc>
          <w:tcPr>
            <w:tcW w:w="2381" w:type="dxa"/>
            <w:tcMar>
              <w:top w:w="90" w:type="dxa"/>
              <w:left w:w="90" w:type="dxa"/>
              <w:bottom w:w="90" w:type="dxa"/>
              <w:right w:w="90" w:type="dxa"/>
            </w:tcMar>
            <w:vAlign w:val="center"/>
          </w:tcPr>
          <w:p w14:paraId="63799ECB">
            <w:pPr>
              <w:spacing w:after="0" w:line="288" w:lineRule="auto"/>
            </w:pPr>
            <w:r>
              <w:rPr>
                <w:rFonts w:ascii="宋体" w:hAnsi="宋体" w:eastAsia="宋体"/>
                <w:b w:val="0"/>
                <w:color w:val="000000"/>
                <w:sz w:val="18"/>
              </w:rPr>
              <w:t>平台／作者</w:t>
            </w:r>
          </w:p>
        </w:tc>
        <w:tc>
          <w:tcPr>
            <w:tcW w:w="1701" w:type="dxa"/>
            <w:tcMar>
              <w:top w:w="90" w:type="dxa"/>
              <w:left w:w="90" w:type="dxa"/>
              <w:bottom w:w="90" w:type="dxa"/>
              <w:right w:w="90" w:type="dxa"/>
            </w:tcMar>
            <w:vAlign w:val="center"/>
          </w:tcPr>
          <w:p w14:paraId="235F7184">
            <w:pPr>
              <w:spacing w:after="0" w:line="288" w:lineRule="auto"/>
            </w:pPr>
            <w:r>
              <w:rPr>
                <w:rFonts w:ascii="宋体" w:hAnsi="宋体" w:eastAsia="宋体"/>
                <w:b w:val="0"/>
                <w:color w:val="000000"/>
                <w:sz w:val="18"/>
              </w:rPr>
              <w:t>来源说明与去重</w:t>
            </w:r>
          </w:p>
        </w:tc>
      </w:tr>
      <w:tr w14:paraId="69679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41332C47">
            <w:pPr>
              <w:spacing w:after="0" w:line="288" w:lineRule="auto"/>
            </w:pPr>
            <w:r>
              <w:rPr>
                <w:rFonts w:ascii="宋体" w:hAnsi="宋体" w:eastAsia="宋体"/>
                <w:b w:val="0"/>
                <w:color w:val="000000"/>
                <w:sz w:val="18"/>
              </w:rPr>
              <w:t>作品身份</w:t>
            </w:r>
          </w:p>
        </w:tc>
        <w:tc>
          <w:tcPr>
            <w:tcW w:w="1928" w:type="dxa"/>
            <w:tcMar>
              <w:top w:w="90" w:type="dxa"/>
              <w:left w:w="90" w:type="dxa"/>
              <w:bottom w:w="90" w:type="dxa"/>
              <w:right w:w="90" w:type="dxa"/>
            </w:tcMar>
            <w:vAlign w:val="center"/>
          </w:tcPr>
          <w:p w14:paraId="735E55C7">
            <w:pPr>
              <w:spacing w:after="0" w:line="288" w:lineRule="auto"/>
            </w:pPr>
            <w:r>
              <w:rPr>
                <w:rFonts w:ascii="宋体" w:hAnsi="宋体" w:eastAsia="宋体"/>
                <w:b w:val="0"/>
                <w:color w:val="000000"/>
                <w:sz w:val="18"/>
              </w:rPr>
              <w:t>created_at／first_seen_at</w:t>
            </w:r>
          </w:p>
        </w:tc>
        <w:tc>
          <w:tcPr>
            <w:tcW w:w="2494" w:type="dxa"/>
            <w:tcMar>
              <w:top w:w="90" w:type="dxa"/>
              <w:left w:w="90" w:type="dxa"/>
              <w:bottom w:w="90" w:type="dxa"/>
              <w:right w:w="90" w:type="dxa"/>
            </w:tcMar>
            <w:vAlign w:val="center"/>
          </w:tcPr>
          <w:p w14:paraId="13C3F952">
            <w:pPr>
              <w:spacing w:after="0" w:line="288" w:lineRule="auto"/>
            </w:pPr>
            <w:r>
              <w:rPr>
                <w:rFonts w:ascii="宋体" w:hAnsi="宋体" w:eastAsia="宋体"/>
                <w:b w:val="0"/>
                <w:color w:val="000000"/>
                <w:sz w:val="18"/>
              </w:rPr>
              <w:t>时间戳</w:t>
            </w:r>
          </w:p>
        </w:tc>
        <w:tc>
          <w:tcPr>
            <w:tcW w:w="1247" w:type="dxa"/>
            <w:tcMar>
              <w:top w:w="90" w:type="dxa"/>
              <w:left w:w="90" w:type="dxa"/>
              <w:bottom w:w="90" w:type="dxa"/>
              <w:right w:w="90" w:type="dxa"/>
            </w:tcMar>
            <w:vAlign w:val="center"/>
          </w:tcPr>
          <w:p w14:paraId="27FC86A5">
            <w:pPr>
              <w:spacing w:after="0" w:line="288" w:lineRule="auto"/>
            </w:pPr>
            <w:r>
              <w:rPr>
                <w:rFonts w:ascii="宋体" w:hAnsi="宋体" w:eastAsia="宋体"/>
                <w:b w:val="0"/>
                <w:color w:val="000000"/>
                <w:sz w:val="18"/>
              </w:rPr>
              <w:t>系统必有</w:t>
            </w:r>
          </w:p>
        </w:tc>
        <w:tc>
          <w:tcPr>
            <w:tcW w:w="2381" w:type="dxa"/>
            <w:tcMar>
              <w:top w:w="90" w:type="dxa"/>
              <w:left w:w="90" w:type="dxa"/>
              <w:bottom w:w="90" w:type="dxa"/>
              <w:right w:w="90" w:type="dxa"/>
            </w:tcMar>
            <w:vAlign w:val="center"/>
          </w:tcPr>
          <w:p w14:paraId="6D240C6F">
            <w:pPr>
              <w:spacing w:after="0" w:line="288" w:lineRule="auto"/>
            </w:pPr>
            <w:r>
              <w:rPr>
                <w:rFonts w:ascii="宋体" w:hAnsi="宋体" w:eastAsia="宋体"/>
                <w:b w:val="0"/>
                <w:color w:val="000000"/>
                <w:sz w:val="18"/>
              </w:rPr>
              <w:t>系统／平台</w:t>
            </w:r>
          </w:p>
        </w:tc>
        <w:tc>
          <w:tcPr>
            <w:tcW w:w="1701" w:type="dxa"/>
            <w:tcMar>
              <w:top w:w="90" w:type="dxa"/>
              <w:left w:w="90" w:type="dxa"/>
              <w:bottom w:w="90" w:type="dxa"/>
              <w:right w:w="90" w:type="dxa"/>
            </w:tcMar>
            <w:vAlign w:val="center"/>
          </w:tcPr>
          <w:p w14:paraId="3CA6729E">
            <w:pPr>
              <w:spacing w:after="0" w:line="288" w:lineRule="auto"/>
            </w:pPr>
            <w:r>
              <w:rPr>
                <w:rFonts w:ascii="宋体" w:hAnsi="宋体" w:eastAsia="宋体"/>
                <w:b w:val="0"/>
                <w:color w:val="000000"/>
                <w:sz w:val="18"/>
              </w:rPr>
              <w:t>新作品排序与历史</w:t>
            </w:r>
          </w:p>
        </w:tc>
      </w:tr>
      <w:tr w14:paraId="4DBC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146927F7">
            <w:pPr>
              <w:spacing w:after="0" w:line="288" w:lineRule="auto"/>
            </w:pPr>
            <w:r>
              <w:rPr>
                <w:rFonts w:ascii="宋体" w:hAnsi="宋体" w:eastAsia="宋体"/>
                <w:b w:val="0"/>
                <w:color w:val="000000"/>
                <w:sz w:val="18"/>
              </w:rPr>
              <w:t>作品身份</w:t>
            </w:r>
          </w:p>
        </w:tc>
        <w:tc>
          <w:tcPr>
            <w:tcW w:w="1928" w:type="dxa"/>
            <w:tcMar>
              <w:top w:w="90" w:type="dxa"/>
              <w:left w:w="90" w:type="dxa"/>
              <w:bottom w:w="90" w:type="dxa"/>
              <w:right w:w="90" w:type="dxa"/>
            </w:tcMar>
            <w:vAlign w:val="center"/>
          </w:tcPr>
          <w:p w14:paraId="166A9FC2">
            <w:pPr>
              <w:spacing w:after="0" w:line="288" w:lineRule="auto"/>
            </w:pPr>
            <w:r>
              <w:rPr>
                <w:rFonts w:ascii="宋体" w:hAnsi="宋体" w:eastAsia="宋体"/>
                <w:b w:val="0"/>
                <w:color w:val="000000"/>
                <w:sz w:val="18"/>
              </w:rPr>
              <w:t>cover_media</w:t>
            </w:r>
          </w:p>
        </w:tc>
        <w:tc>
          <w:tcPr>
            <w:tcW w:w="2494" w:type="dxa"/>
            <w:tcMar>
              <w:top w:w="90" w:type="dxa"/>
              <w:left w:w="90" w:type="dxa"/>
              <w:bottom w:w="90" w:type="dxa"/>
              <w:right w:w="90" w:type="dxa"/>
            </w:tcMar>
            <w:vAlign w:val="center"/>
          </w:tcPr>
          <w:p w14:paraId="59611182">
            <w:pPr>
              <w:spacing w:after="0" w:line="288" w:lineRule="auto"/>
            </w:pPr>
            <w:r>
              <w:rPr>
                <w:rFonts w:ascii="宋体" w:hAnsi="宋体" w:eastAsia="宋体"/>
                <w:b w:val="0"/>
                <w:color w:val="000000"/>
                <w:sz w:val="18"/>
              </w:rPr>
              <w:t>截图／视频列表</w:t>
            </w:r>
          </w:p>
        </w:tc>
        <w:tc>
          <w:tcPr>
            <w:tcW w:w="1247" w:type="dxa"/>
            <w:tcMar>
              <w:top w:w="90" w:type="dxa"/>
              <w:left w:w="90" w:type="dxa"/>
              <w:bottom w:w="90" w:type="dxa"/>
              <w:right w:w="90" w:type="dxa"/>
            </w:tcMar>
            <w:vAlign w:val="center"/>
          </w:tcPr>
          <w:p w14:paraId="49B2E91A">
            <w:pPr>
              <w:spacing w:after="0" w:line="288" w:lineRule="auto"/>
            </w:pPr>
            <w:r>
              <w:rPr>
                <w:rFonts w:ascii="宋体" w:hAnsi="宋体" w:eastAsia="宋体"/>
                <w:b w:val="0"/>
                <w:color w:val="000000"/>
                <w:sz w:val="18"/>
              </w:rPr>
              <w:t>至少一张</w:t>
            </w:r>
          </w:p>
        </w:tc>
        <w:tc>
          <w:tcPr>
            <w:tcW w:w="2381" w:type="dxa"/>
            <w:tcMar>
              <w:top w:w="90" w:type="dxa"/>
              <w:left w:w="90" w:type="dxa"/>
              <w:bottom w:w="90" w:type="dxa"/>
              <w:right w:w="90" w:type="dxa"/>
            </w:tcMar>
            <w:vAlign w:val="center"/>
          </w:tcPr>
          <w:p w14:paraId="2311A229">
            <w:pPr>
              <w:spacing w:after="0" w:line="288" w:lineRule="auto"/>
            </w:pPr>
            <w:r>
              <w:rPr>
                <w:rFonts w:ascii="宋体" w:hAnsi="宋体" w:eastAsia="宋体"/>
                <w:b w:val="0"/>
                <w:color w:val="000000"/>
                <w:sz w:val="18"/>
              </w:rPr>
              <w:t>系统提取／作者</w:t>
            </w:r>
          </w:p>
        </w:tc>
        <w:tc>
          <w:tcPr>
            <w:tcW w:w="1701" w:type="dxa"/>
            <w:tcMar>
              <w:top w:w="90" w:type="dxa"/>
              <w:left w:w="90" w:type="dxa"/>
              <w:bottom w:w="90" w:type="dxa"/>
              <w:right w:w="90" w:type="dxa"/>
            </w:tcMar>
            <w:vAlign w:val="center"/>
          </w:tcPr>
          <w:p w14:paraId="1CEF5C9A">
            <w:pPr>
              <w:spacing w:after="0" w:line="288" w:lineRule="auto"/>
            </w:pPr>
            <w:r>
              <w:rPr>
                <w:rFonts w:ascii="宋体" w:hAnsi="宋体" w:eastAsia="宋体"/>
                <w:b w:val="0"/>
                <w:color w:val="000000"/>
                <w:sz w:val="18"/>
              </w:rPr>
              <w:t>卡片和详情展示</w:t>
            </w:r>
          </w:p>
        </w:tc>
      </w:tr>
      <w:tr w14:paraId="0477C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722E3596">
            <w:pPr>
              <w:spacing w:after="0" w:line="288" w:lineRule="auto"/>
            </w:pPr>
            <w:r>
              <w:rPr>
                <w:rFonts w:ascii="宋体" w:hAnsi="宋体" w:eastAsia="宋体"/>
                <w:b w:val="0"/>
                <w:color w:val="000000"/>
                <w:sz w:val="18"/>
              </w:rPr>
              <w:t>作品身份</w:t>
            </w:r>
          </w:p>
        </w:tc>
        <w:tc>
          <w:tcPr>
            <w:tcW w:w="1928" w:type="dxa"/>
            <w:tcMar>
              <w:top w:w="90" w:type="dxa"/>
              <w:left w:w="90" w:type="dxa"/>
              <w:bottom w:w="90" w:type="dxa"/>
              <w:right w:w="90" w:type="dxa"/>
            </w:tcMar>
            <w:vAlign w:val="center"/>
          </w:tcPr>
          <w:p w14:paraId="5A91317E">
            <w:pPr>
              <w:spacing w:after="0" w:line="288" w:lineRule="auto"/>
            </w:pPr>
            <w:r>
              <w:rPr>
                <w:rFonts w:ascii="宋体" w:hAnsi="宋体" w:eastAsia="宋体"/>
                <w:b w:val="0"/>
                <w:color w:val="000000"/>
                <w:sz w:val="18"/>
              </w:rPr>
              <w:t>one_line_definition</w:t>
            </w:r>
          </w:p>
        </w:tc>
        <w:tc>
          <w:tcPr>
            <w:tcW w:w="2494" w:type="dxa"/>
            <w:tcMar>
              <w:top w:w="90" w:type="dxa"/>
              <w:left w:w="90" w:type="dxa"/>
              <w:bottom w:w="90" w:type="dxa"/>
              <w:right w:w="90" w:type="dxa"/>
            </w:tcMar>
            <w:vAlign w:val="center"/>
          </w:tcPr>
          <w:p w14:paraId="4C7C0D95">
            <w:pPr>
              <w:spacing w:after="0" w:line="288" w:lineRule="auto"/>
            </w:pPr>
            <w:r>
              <w:rPr>
                <w:rFonts w:ascii="宋体" w:hAnsi="宋体" w:eastAsia="宋体"/>
                <w:b w:val="0"/>
                <w:color w:val="000000"/>
                <w:sz w:val="18"/>
              </w:rPr>
              <w:t>不超过 80 字</w:t>
            </w:r>
          </w:p>
        </w:tc>
        <w:tc>
          <w:tcPr>
            <w:tcW w:w="1247" w:type="dxa"/>
            <w:tcMar>
              <w:top w:w="90" w:type="dxa"/>
              <w:left w:w="90" w:type="dxa"/>
              <w:bottom w:w="90" w:type="dxa"/>
              <w:right w:w="90" w:type="dxa"/>
            </w:tcMar>
            <w:vAlign w:val="center"/>
          </w:tcPr>
          <w:p w14:paraId="6B79BD0F">
            <w:pPr>
              <w:spacing w:after="0" w:line="288" w:lineRule="auto"/>
            </w:pPr>
            <w:r>
              <w:rPr>
                <w:rFonts w:ascii="宋体" w:hAnsi="宋体" w:eastAsia="宋体"/>
                <w:b w:val="0"/>
                <w:color w:val="000000"/>
                <w:sz w:val="18"/>
              </w:rPr>
              <w:t>必填</w:t>
            </w:r>
          </w:p>
        </w:tc>
        <w:tc>
          <w:tcPr>
            <w:tcW w:w="2381" w:type="dxa"/>
            <w:tcMar>
              <w:top w:w="90" w:type="dxa"/>
              <w:left w:w="90" w:type="dxa"/>
              <w:bottom w:w="90" w:type="dxa"/>
              <w:right w:w="90" w:type="dxa"/>
            </w:tcMar>
            <w:vAlign w:val="center"/>
          </w:tcPr>
          <w:p w14:paraId="18955AA0">
            <w:pPr>
              <w:spacing w:after="0" w:line="288" w:lineRule="auto"/>
            </w:pPr>
            <w:r>
              <w:rPr>
                <w:rFonts w:ascii="宋体" w:hAnsi="宋体" w:eastAsia="宋体"/>
                <w:b w:val="0"/>
                <w:color w:val="000000"/>
                <w:sz w:val="18"/>
              </w:rPr>
              <w:t>平台／作者</w:t>
            </w:r>
          </w:p>
        </w:tc>
        <w:tc>
          <w:tcPr>
            <w:tcW w:w="1701" w:type="dxa"/>
            <w:tcMar>
              <w:top w:w="90" w:type="dxa"/>
              <w:left w:w="90" w:type="dxa"/>
              <w:bottom w:w="90" w:type="dxa"/>
              <w:right w:w="90" w:type="dxa"/>
            </w:tcMar>
            <w:vAlign w:val="center"/>
          </w:tcPr>
          <w:p w14:paraId="6B4B5064">
            <w:pPr>
              <w:spacing w:after="0" w:line="288" w:lineRule="auto"/>
            </w:pPr>
            <w:r>
              <w:rPr>
                <w:rFonts w:ascii="宋体" w:hAnsi="宋体" w:eastAsia="宋体"/>
                <w:b w:val="0"/>
                <w:color w:val="000000"/>
                <w:sz w:val="18"/>
              </w:rPr>
              <w:t>快速理解作品</w:t>
            </w:r>
          </w:p>
        </w:tc>
      </w:tr>
      <w:tr w14:paraId="0B7E8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2CE85917">
            <w:pPr>
              <w:spacing w:after="0" w:line="288" w:lineRule="auto"/>
            </w:pPr>
            <w:r>
              <w:rPr>
                <w:rFonts w:ascii="宋体" w:hAnsi="宋体" w:eastAsia="宋体"/>
                <w:b w:val="0"/>
                <w:color w:val="000000"/>
                <w:sz w:val="18"/>
              </w:rPr>
              <w:t>产品定义</w:t>
            </w:r>
          </w:p>
        </w:tc>
        <w:tc>
          <w:tcPr>
            <w:tcW w:w="1928" w:type="dxa"/>
            <w:tcMar>
              <w:top w:w="90" w:type="dxa"/>
              <w:left w:w="90" w:type="dxa"/>
              <w:bottom w:w="90" w:type="dxa"/>
              <w:right w:w="90" w:type="dxa"/>
            </w:tcMar>
            <w:vAlign w:val="center"/>
          </w:tcPr>
          <w:p w14:paraId="74D4427D">
            <w:pPr>
              <w:spacing w:after="0" w:line="288" w:lineRule="auto"/>
            </w:pPr>
            <w:r>
              <w:rPr>
                <w:rFonts w:ascii="宋体" w:hAnsi="宋体" w:eastAsia="宋体"/>
                <w:b w:val="0"/>
                <w:color w:val="000000"/>
                <w:sz w:val="18"/>
              </w:rPr>
              <w:t>target_users</w:t>
            </w:r>
          </w:p>
        </w:tc>
        <w:tc>
          <w:tcPr>
            <w:tcW w:w="2494" w:type="dxa"/>
            <w:tcMar>
              <w:top w:w="90" w:type="dxa"/>
              <w:left w:w="90" w:type="dxa"/>
              <w:bottom w:w="90" w:type="dxa"/>
              <w:right w:w="90" w:type="dxa"/>
            </w:tcMar>
            <w:vAlign w:val="center"/>
          </w:tcPr>
          <w:p w14:paraId="0DEE8641">
            <w:pPr>
              <w:spacing w:after="0" w:line="288" w:lineRule="auto"/>
            </w:pPr>
            <w:r>
              <w:rPr>
                <w:rFonts w:ascii="宋体" w:hAnsi="宋体" w:eastAsia="宋体"/>
                <w:b w:val="0"/>
                <w:color w:val="000000"/>
                <w:sz w:val="18"/>
              </w:rPr>
              <w:t>中小学生、大学生、语言学习者、职业考试用户、教师、企业培训用户、其他</w:t>
            </w:r>
          </w:p>
        </w:tc>
        <w:tc>
          <w:tcPr>
            <w:tcW w:w="1247" w:type="dxa"/>
            <w:tcMar>
              <w:top w:w="90" w:type="dxa"/>
              <w:left w:w="90" w:type="dxa"/>
              <w:bottom w:w="90" w:type="dxa"/>
              <w:right w:w="90" w:type="dxa"/>
            </w:tcMar>
            <w:vAlign w:val="center"/>
          </w:tcPr>
          <w:p w14:paraId="1783EC08">
            <w:pPr>
              <w:spacing w:after="0" w:line="288" w:lineRule="auto"/>
            </w:pPr>
            <w:r>
              <w:rPr>
                <w:rFonts w:ascii="宋体" w:hAnsi="宋体" w:eastAsia="宋体"/>
                <w:b w:val="0"/>
                <w:color w:val="000000"/>
                <w:sz w:val="18"/>
              </w:rPr>
              <w:t>至少一项</w:t>
            </w:r>
          </w:p>
        </w:tc>
        <w:tc>
          <w:tcPr>
            <w:tcW w:w="2381" w:type="dxa"/>
            <w:tcMar>
              <w:top w:w="90" w:type="dxa"/>
              <w:left w:w="90" w:type="dxa"/>
              <w:bottom w:w="90" w:type="dxa"/>
              <w:right w:w="90" w:type="dxa"/>
            </w:tcMar>
            <w:vAlign w:val="center"/>
          </w:tcPr>
          <w:p w14:paraId="67088985">
            <w:pPr>
              <w:spacing w:after="0" w:line="288" w:lineRule="auto"/>
            </w:pPr>
            <w:r>
              <w:rPr>
                <w:rFonts w:ascii="宋体" w:hAnsi="宋体" w:eastAsia="宋体"/>
                <w:b w:val="0"/>
                <w:color w:val="000000"/>
                <w:sz w:val="18"/>
              </w:rPr>
              <w:t>平台／作者</w:t>
            </w:r>
          </w:p>
        </w:tc>
        <w:tc>
          <w:tcPr>
            <w:tcW w:w="1701" w:type="dxa"/>
            <w:tcMar>
              <w:top w:w="90" w:type="dxa"/>
              <w:left w:w="90" w:type="dxa"/>
              <w:bottom w:w="90" w:type="dxa"/>
              <w:right w:w="90" w:type="dxa"/>
            </w:tcMar>
            <w:vAlign w:val="center"/>
          </w:tcPr>
          <w:p w14:paraId="1A4A0F58">
            <w:pPr>
              <w:spacing w:after="0" w:line="288" w:lineRule="auto"/>
            </w:pPr>
            <w:r>
              <w:rPr>
                <w:rFonts w:ascii="宋体" w:hAnsi="宋体" w:eastAsia="宋体"/>
                <w:b w:val="0"/>
                <w:color w:val="000000"/>
                <w:sz w:val="18"/>
              </w:rPr>
              <w:t>检索、筛选、比较</w:t>
            </w:r>
          </w:p>
        </w:tc>
      </w:tr>
      <w:tr w14:paraId="6BAB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1D1382C9">
            <w:pPr>
              <w:spacing w:after="0" w:line="288" w:lineRule="auto"/>
            </w:pPr>
            <w:r>
              <w:rPr>
                <w:rFonts w:ascii="宋体" w:hAnsi="宋体" w:eastAsia="宋体"/>
                <w:b w:val="0"/>
                <w:color w:val="000000"/>
                <w:sz w:val="18"/>
              </w:rPr>
              <w:t>产品定义</w:t>
            </w:r>
          </w:p>
        </w:tc>
        <w:tc>
          <w:tcPr>
            <w:tcW w:w="1928" w:type="dxa"/>
            <w:tcMar>
              <w:top w:w="90" w:type="dxa"/>
              <w:left w:w="90" w:type="dxa"/>
              <w:bottom w:w="90" w:type="dxa"/>
              <w:right w:w="90" w:type="dxa"/>
            </w:tcMar>
            <w:vAlign w:val="center"/>
          </w:tcPr>
          <w:p w14:paraId="203E8BF4">
            <w:pPr>
              <w:spacing w:after="0" w:line="288" w:lineRule="auto"/>
            </w:pPr>
            <w:r>
              <w:rPr>
                <w:rFonts w:ascii="宋体" w:hAnsi="宋体" w:eastAsia="宋体"/>
                <w:b w:val="0"/>
                <w:color w:val="000000"/>
                <w:sz w:val="18"/>
              </w:rPr>
              <w:t>core_problem</w:t>
            </w:r>
          </w:p>
        </w:tc>
        <w:tc>
          <w:tcPr>
            <w:tcW w:w="2494" w:type="dxa"/>
            <w:tcMar>
              <w:top w:w="90" w:type="dxa"/>
              <w:left w:w="90" w:type="dxa"/>
              <w:bottom w:w="90" w:type="dxa"/>
              <w:right w:w="90" w:type="dxa"/>
            </w:tcMar>
            <w:vAlign w:val="center"/>
          </w:tcPr>
          <w:p w14:paraId="1B8AD876">
            <w:pPr>
              <w:spacing w:after="0" w:line="288" w:lineRule="auto"/>
            </w:pPr>
            <w:r>
              <w:rPr>
                <w:rFonts w:ascii="宋体" w:hAnsi="宋体" w:eastAsia="宋体"/>
                <w:b w:val="0"/>
                <w:color w:val="000000"/>
                <w:sz w:val="18"/>
              </w:rPr>
              <w:t>结构化标签＋补充文本</w:t>
            </w:r>
          </w:p>
        </w:tc>
        <w:tc>
          <w:tcPr>
            <w:tcW w:w="1247" w:type="dxa"/>
            <w:tcMar>
              <w:top w:w="90" w:type="dxa"/>
              <w:left w:w="90" w:type="dxa"/>
              <w:bottom w:w="90" w:type="dxa"/>
              <w:right w:w="90" w:type="dxa"/>
            </w:tcMar>
            <w:vAlign w:val="center"/>
          </w:tcPr>
          <w:p w14:paraId="765482DC">
            <w:pPr>
              <w:spacing w:after="0" w:line="288" w:lineRule="auto"/>
            </w:pPr>
            <w:r>
              <w:rPr>
                <w:rFonts w:ascii="宋体" w:hAnsi="宋体" w:eastAsia="宋体"/>
                <w:b w:val="0"/>
                <w:color w:val="000000"/>
                <w:sz w:val="18"/>
              </w:rPr>
              <w:t>必填</w:t>
            </w:r>
          </w:p>
        </w:tc>
        <w:tc>
          <w:tcPr>
            <w:tcW w:w="2381" w:type="dxa"/>
            <w:tcMar>
              <w:top w:w="90" w:type="dxa"/>
              <w:left w:w="90" w:type="dxa"/>
              <w:bottom w:w="90" w:type="dxa"/>
              <w:right w:w="90" w:type="dxa"/>
            </w:tcMar>
            <w:vAlign w:val="center"/>
          </w:tcPr>
          <w:p w14:paraId="1C40C6F4">
            <w:pPr>
              <w:spacing w:after="0" w:line="288" w:lineRule="auto"/>
            </w:pPr>
            <w:r>
              <w:rPr>
                <w:rFonts w:ascii="宋体" w:hAnsi="宋体" w:eastAsia="宋体"/>
                <w:b w:val="0"/>
                <w:color w:val="000000"/>
                <w:sz w:val="18"/>
              </w:rPr>
              <w:t>作者优先；平台可建档</w:t>
            </w:r>
          </w:p>
        </w:tc>
        <w:tc>
          <w:tcPr>
            <w:tcW w:w="1701" w:type="dxa"/>
            <w:tcMar>
              <w:top w:w="90" w:type="dxa"/>
              <w:left w:w="90" w:type="dxa"/>
              <w:bottom w:w="90" w:type="dxa"/>
              <w:right w:w="90" w:type="dxa"/>
            </w:tcMar>
            <w:vAlign w:val="center"/>
          </w:tcPr>
          <w:p w14:paraId="5CB63576">
            <w:pPr>
              <w:spacing w:after="0" w:line="288" w:lineRule="auto"/>
            </w:pPr>
            <w:r>
              <w:rPr>
                <w:rFonts w:ascii="宋体" w:hAnsi="宋体" w:eastAsia="宋体"/>
                <w:b w:val="0"/>
                <w:color w:val="000000"/>
                <w:sz w:val="18"/>
              </w:rPr>
              <w:t>同类识别核心字段</w:t>
            </w:r>
          </w:p>
        </w:tc>
      </w:tr>
      <w:tr w14:paraId="6178D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0D534663">
            <w:pPr>
              <w:spacing w:after="0" w:line="288" w:lineRule="auto"/>
            </w:pPr>
            <w:r>
              <w:rPr>
                <w:rFonts w:ascii="宋体" w:hAnsi="宋体" w:eastAsia="宋体"/>
                <w:b w:val="0"/>
                <w:color w:val="000000"/>
                <w:sz w:val="18"/>
              </w:rPr>
              <w:t>产品定义</w:t>
            </w:r>
          </w:p>
        </w:tc>
        <w:tc>
          <w:tcPr>
            <w:tcW w:w="1928" w:type="dxa"/>
            <w:tcMar>
              <w:top w:w="90" w:type="dxa"/>
              <w:left w:w="90" w:type="dxa"/>
              <w:bottom w:w="90" w:type="dxa"/>
              <w:right w:w="90" w:type="dxa"/>
            </w:tcMar>
            <w:vAlign w:val="center"/>
          </w:tcPr>
          <w:p w14:paraId="38D7ECB3">
            <w:pPr>
              <w:spacing w:after="0" w:line="288" w:lineRule="auto"/>
            </w:pPr>
            <w:r>
              <w:rPr>
                <w:rFonts w:ascii="宋体" w:hAnsi="宋体" w:eastAsia="宋体"/>
                <w:b w:val="0"/>
                <w:color w:val="000000"/>
                <w:sz w:val="18"/>
              </w:rPr>
              <w:t>use_scenarios</w:t>
            </w:r>
          </w:p>
        </w:tc>
        <w:tc>
          <w:tcPr>
            <w:tcW w:w="2494" w:type="dxa"/>
            <w:tcMar>
              <w:top w:w="90" w:type="dxa"/>
              <w:left w:w="90" w:type="dxa"/>
              <w:bottom w:w="90" w:type="dxa"/>
              <w:right w:w="90" w:type="dxa"/>
            </w:tcMar>
            <w:vAlign w:val="center"/>
          </w:tcPr>
          <w:p w14:paraId="64B7DAD2">
            <w:pPr>
              <w:spacing w:after="0" w:line="288" w:lineRule="auto"/>
            </w:pPr>
            <w:r>
              <w:rPr>
                <w:rFonts w:ascii="宋体" w:hAnsi="宋体" w:eastAsia="宋体"/>
                <w:b w:val="0"/>
                <w:color w:val="000000"/>
                <w:sz w:val="18"/>
              </w:rPr>
              <w:t>题库生成、日常刷题、模拟考试、背词记忆、口语模考、听写训练、错题复习、知识巩固</w:t>
            </w:r>
          </w:p>
        </w:tc>
        <w:tc>
          <w:tcPr>
            <w:tcW w:w="1247" w:type="dxa"/>
            <w:tcMar>
              <w:top w:w="90" w:type="dxa"/>
              <w:left w:w="90" w:type="dxa"/>
              <w:bottom w:w="90" w:type="dxa"/>
              <w:right w:w="90" w:type="dxa"/>
            </w:tcMar>
            <w:vAlign w:val="center"/>
          </w:tcPr>
          <w:p w14:paraId="48504B21">
            <w:pPr>
              <w:spacing w:after="0" w:line="288" w:lineRule="auto"/>
            </w:pPr>
            <w:r>
              <w:rPr>
                <w:rFonts w:ascii="宋体" w:hAnsi="宋体" w:eastAsia="宋体"/>
                <w:b w:val="0"/>
                <w:color w:val="000000"/>
                <w:sz w:val="18"/>
              </w:rPr>
              <w:t>至少一项</w:t>
            </w:r>
          </w:p>
        </w:tc>
        <w:tc>
          <w:tcPr>
            <w:tcW w:w="2381" w:type="dxa"/>
            <w:tcMar>
              <w:top w:w="90" w:type="dxa"/>
              <w:left w:w="90" w:type="dxa"/>
              <w:bottom w:w="90" w:type="dxa"/>
              <w:right w:w="90" w:type="dxa"/>
            </w:tcMar>
            <w:vAlign w:val="center"/>
          </w:tcPr>
          <w:p w14:paraId="22636AE6">
            <w:pPr>
              <w:spacing w:after="0" w:line="288" w:lineRule="auto"/>
            </w:pPr>
            <w:r>
              <w:rPr>
                <w:rFonts w:ascii="宋体" w:hAnsi="宋体" w:eastAsia="宋体"/>
                <w:b w:val="0"/>
                <w:color w:val="000000"/>
                <w:sz w:val="18"/>
              </w:rPr>
              <w:t>平台／作者</w:t>
            </w:r>
          </w:p>
        </w:tc>
        <w:tc>
          <w:tcPr>
            <w:tcW w:w="1701" w:type="dxa"/>
            <w:tcMar>
              <w:top w:w="90" w:type="dxa"/>
              <w:left w:w="90" w:type="dxa"/>
              <w:bottom w:w="90" w:type="dxa"/>
              <w:right w:w="90" w:type="dxa"/>
            </w:tcMar>
            <w:vAlign w:val="center"/>
          </w:tcPr>
          <w:p w14:paraId="61C8B773">
            <w:pPr>
              <w:spacing w:after="0" w:line="288" w:lineRule="auto"/>
            </w:pPr>
            <w:r>
              <w:rPr>
                <w:rFonts w:ascii="宋体" w:hAnsi="宋体" w:eastAsia="宋体"/>
                <w:b w:val="0"/>
                <w:color w:val="000000"/>
                <w:sz w:val="18"/>
              </w:rPr>
              <w:t>分类和搜索</w:t>
            </w:r>
          </w:p>
        </w:tc>
      </w:tr>
      <w:tr w14:paraId="4A1C2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44762184">
            <w:pPr>
              <w:spacing w:after="0" w:line="288" w:lineRule="auto"/>
            </w:pPr>
            <w:r>
              <w:rPr>
                <w:rFonts w:ascii="宋体" w:hAnsi="宋体" w:eastAsia="宋体"/>
                <w:b w:val="0"/>
                <w:color w:val="000000"/>
                <w:sz w:val="18"/>
              </w:rPr>
              <w:t>产品定义</w:t>
            </w:r>
          </w:p>
        </w:tc>
        <w:tc>
          <w:tcPr>
            <w:tcW w:w="1928" w:type="dxa"/>
            <w:tcMar>
              <w:top w:w="90" w:type="dxa"/>
              <w:left w:w="90" w:type="dxa"/>
              <w:bottom w:w="90" w:type="dxa"/>
              <w:right w:w="90" w:type="dxa"/>
            </w:tcMar>
            <w:vAlign w:val="center"/>
          </w:tcPr>
          <w:p w14:paraId="132CFC8D">
            <w:pPr>
              <w:spacing w:after="0" w:line="288" w:lineRule="auto"/>
            </w:pPr>
            <w:r>
              <w:rPr>
                <w:rFonts w:ascii="宋体" w:hAnsi="宋体" w:eastAsia="宋体"/>
                <w:b w:val="0"/>
                <w:color w:val="000000"/>
                <w:sz w:val="18"/>
              </w:rPr>
              <w:t>main_inputs</w:t>
            </w:r>
          </w:p>
        </w:tc>
        <w:tc>
          <w:tcPr>
            <w:tcW w:w="2494" w:type="dxa"/>
            <w:tcMar>
              <w:top w:w="90" w:type="dxa"/>
              <w:left w:w="90" w:type="dxa"/>
              <w:bottom w:w="90" w:type="dxa"/>
              <w:right w:w="90" w:type="dxa"/>
            </w:tcMar>
            <w:vAlign w:val="center"/>
          </w:tcPr>
          <w:p w14:paraId="38034261">
            <w:pPr>
              <w:spacing w:after="0" w:line="288" w:lineRule="auto"/>
            </w:pPr>
            <w:r>
              <w:rPr>
                <w:rFonts w:ascii="宋体" w:hAnsi="宋体" w:eastAsia="宋体"/>
                <w:b w:val="0"/>
                <w:color w:val="000000"/>
                <w:sz w:val="18"/>
              </w:rPr>
              <w:t>PDF、Word、PPT、图片、网页、纯文本、音频、视频、预置题库、手动录入</w:t>
            </w:r>
          </w:p>
        </w:tc>
        <w:tc>
          <w:tcPr>
            <w:tcW w:w="1247" w:type="dxa"/>
            <w:tcMar>
              <w:top w:w="90" w:type="dxa"/>
              <w:left w:w="90" w:type="dxa"/>
              <w:bottom w:w="90" w:type="dxa"/>
              <w:right w:w="90" w:type="dxa"/>
            </w:tcMar>
            <w:vAlign w:val="center"/>
          </w:tcPr>
          <w:p w14:paraId="155C39DF">
            <w:pPr>
              <w:spacing w:after="0" w:line="288" w:lineRule="auto"/>
            </w:pPr>
            <w:r>
              <w:rPr>
                <w:rFonts w:ascii="宋体" w:hAnsi="宋体" w:eastAsia="宋体"/>
                <w:b w:val="0"/>
                <w:color w:val="000000"/>
                <w:sz w:val="18"/>
              </w:rPr>
              <w:t>至少一项</w:t>
            </w:r>
          </w:p>
        </w:tc>
        <w:tc>
          <w:tcPr>
            <w:tcW w:w="2381" w:type="dxa"/>
            <w:tcMar>
              <w:top w:w="90" w:type="dxa"/>
              <w:left w:w="90" w:type="dxa"/>
              <w:bottom w:w="90" w:type="dxa"/>
              <w:right w:w="90" w:type="dxa"/>
            </w:tcMar>
            <w:vAlign w:val="center"/>
          </w:tcPr>
          <w:p w14:paraId="39435916">
            <w:pPr>
              <w:spacing w:after="0" w:line="288" w:lineRule="auto"/>
            </w:pPr>
            <w:r>
              <w:rPr>
                <w:rFonts w:ascii="宋体" w:hAnsi="宋体" w:eastAsia="宋体"/>
                <w:b w:val="0"/>
                <w:color w:val="000000"/>
                <w:sz w:val="18"/>
              </w:rPr>
              <w:t>平台／作者</w:t>
            </w:r>
          </w:p>
        </w:tc>
        <w:tc>
          <w:tcPr>
            <w:tcW w:w="1701" w:type="dxa"/>
            <w:tcMar>
              <w:top w:w="90" w:type="dxa"/>
              <w:left w:w="90" w:type="dxa"/>
              <w:bottom w:w="90" w:type="dxa"/>
              <w:right w:w="90" w:type="dxa"/>
            </w:tcMar>
            <w:vAlign w:val="center"/>
          </w:tcPr>
          <w:p w14:paraId="37664BCE">
            <w:pPr>
              <w:spacing w:after="0" w:line="288" w:lineRule="auto"/>
            </w:pPr>
            <w:r>
              <w:rPr>
                <w:rFonts w:ascii="宋体" w:hAnsi="宋体" w:eastAsia="宋体"/>
                <w:b w:val="0"/>
                <w:color w:val="000000"/>
                <w:sz w:val="18"/>
              </w:rPr>
              <w:t>同类匹配和比较</w:t>
            </w:r>
          </w:p>
        </w:tc>
      </w:tr>
      <w:tr w14:paraId="2027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16405450">
            <w:pPr>
              <w:spacing w:after="0" w:line="288" w:lineRule="auto"/>
            </w:pPr>
            <w:r>
              <w:rPr>
                <w:rFonts w:ascii="宋体" w:hAnsi="宋体" w:eastAsia="宋体"/>
                <w:b w:val="0"/>
                <w:color w:val="000000"/>
                <w:sz w:val="18"/>
              </w:rPr>
              <w:t>产品定义</w:t>
            </w:r>
          </w:p>
        </w:tc>
        <w:tc>
          <w:tcPr>
            <w:tcW w:w="1928" w:type="dxa"/>
            <w:tcMar>
              <w:top w:w="90" w:type="dxa"/>
              <w:left w:w="90" w:type="dxa"/>
              <w:bottom w:w="90" w:type="dxa"/>
              <w:right w:w="90" w:type="dxa"/>
            </w:tcMar>
            <w:vAlign w:val="center"/>
          </w:tcPr>
          <w:p w14:paraId="3556AAB3">
            <w:pPr>
              <w:spacing w:after="0" w:line="288" w:lineRule="auto"/>
            </w:pPr>
            <w:r>
              <w:rPr>
                <w:rFonts w:ascii="宋体" w:hAnsi="宋体" w:eastAsia="宋体"/>
                <w:b w:val="0"/>
                <w:color w:val="000000"/>
                <w:sz w:val="18"/>
              </w:rPr>
              <w:t>main_outputs</w:t>
            </w:r>
          </w:p>
        </w:tc>
        <w:tc>
          <w:tcPr>
            <w:tcW w:w="2494" w:type="dxa"/>
            <w:tcMar>
              <w:top w:w="90" w:type="dxa"/>
              <w:left w:w="90" w:type="dxa"/>
              <w:bottom w:w="90" w:type="dxa"/>
              <w:right w:w="90" w:type="dxa"/>
            </w:tcMar>
            <w:vAlign w:val="center"/>
          </w:tcPr>
          <w:p w14:paraId="3305AEE6">
            <w:pPr>
              <w:spacing w:after="0" w:line="288" w:lineRule="auto"/>
            </w:pPr>
            <w:r>
              <w:rPr>
                <w:rFonts w:ascii="宋体" w:hAnsi="宋体" w:eastAsia="宋体"/>
                <w:b w:val="0"/>
                <w:color w:val="000000"/>
                <w:sz w:val="18"/>
              </w:rPr>
              <w:t>题目、练习集、考试、评分、解析、学习报告、错题集、卡片等多选</w:t>
            </w:r>
          </w:p>
        </w:tc>
        <w:tc>
          <w:tcPr>
            <w:tcW w:w="1247" w:type="dxa"/>
            <w:tcMar>
              <w:top w:w="90" w:type="dxa"/>
              <w:left w:w="90" w:type="dxa"/>
              <w:bottom w:w="90" w:type="dxa"/>
              <w:right w:w="90" w:type="dxa"/>
            </w:tcMar>
            <w:vAlign w:val="center"/>
          </w:tcPr>
          <w:p w14:paraId="04D42671">
            <w:pPr>
              <w:spacing w:after="0" w:line="288" w:lineRule="auto"/>
            </w:pPr>
            <w:r>
              <w:rPr>
                <w:rFonts w:ascii="宋体" w:hAnsi="宋体" w:eastAsia="宋体"/>
                <w:b w:val="0"/>
                <w:color w:val="000000"/>
                <w:sz w:val="18"/>
              </w:rPr>
              <w:t>至少一项</w:t>
            </w:r>
          </w:p>
        </w:tc>
        <w:tc>
          <w:tcPr>
            <w:tcW w:w="2381" w:type="dxa"/>
            <w:tcMar>
              <w:top w:w="90" w:type="dxa"/>
              <w:left w:w="90" w:type="dxa"/>
              <w:bottom w:w="90" w:type="dxa"/>
              <w:right w:w="90" w:type="dxa"/>
            </w:tcMar>
            <w:vAlign w:val="center"/>
          </w:tcPr>
          <w:p w14:paraId="7FEA1FD3">
            <w:pPr>
              <w:spacing w:after="0" w:line="288" w:lineRule="auto"/>
            </w:pPr>
            <w:r>
              <w:rPr>
                <w:rFonts w:ascii="宋体" w:hAnsi="宋体" w:eastAsia="宋体"/>
                <w:b w:val="0"/>
                <w:color w:val="000000"/>
                <w:sz w:val="18"/>
              </w:rPr>
              <w:t>平台／作者</w:t>
            </w:r>
          </w:p>
        </w:tc>
        <w:tc>
          <w:tcPr>
            <w:tcW w:w="1701" w:type="dxa"/>
            <w:tcMar>
              <w:top w:w="90" w:type="dxa"/>
              <w:left w:w="90" w:type="dxa"/>
              <w:bottom w:w="90" w:type="dxa"/>
              <w:right w:w="90" w:type="dxa"/>
            </w:tcMar>
            <w:vAlign w:val="center"/>
          </w:tcPr>
          <w:p w14:paraId="21264105">
            <w:pPr>
              <w:spacing w:after="0" w:line="288" w:lineRule="auto"/>
            </w:pPr>
            <w:r>
              <w:rPr>
                <w:rFonts w:ascii="宋体" w:hAnsi="宋体" w:eastAsia="宋体"/>
                <w:b w:val="0"/>
                <w:color w:val="000000"/>
                <w:sz w:val="18"/>
              </w:rPr>
              <w:t>同类匹配和比较</w:t>
            </w:r>
          </w:p>
        </w:tc>
      </w:tr>
      <w:tr w14:paraId="2A15D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31457250">
            <w:pPr>
              <w:spacing w:after="0" w:line="288" w:lineRule="auto"/>
            </w:pPr>
            <w:r>
              <w:rPr>
                <w:rFonts w:ascii="宋体" w:hAnsi="宋体" w:eastAsia="宋体"/>
                <w:b w:val="0"/>
                <w:color w:val="000000"/>
                <w:sz w:val="18"/>
              </w:rPr>
              <w:t>解决方案</w:t>
            </w:r>
          </w:p>
        </w:tc>
        <w:tc>
          <w:tcPr>
            <w:tcW w:w="1928" w:type="dxa"/>
            <w:tcMar>
              <w:top w:w="90" w:type="dxa"/>
              <w:left w:w="90" w:type="dxa"/>
              <w:bottom w:w="90" w:type="dxa"/>
              <w:right w:w="90" w:type="dxa"/>
            </w:tcMar>
            <w:vAlign w:val="center"/>
          </w:tcPr>
          <w:p w14:paraId="4A5F5F3B">
            <w:pPr>
              <w:spacing w:after="0" w:line="288" w:lineRule="auto"/>
            </w:pPr>
            <w:r>
              <w:rPr>
                <w:rFonts w:ascii="宋体" w:hAnsi="宋体" w:eastAsia="宋体"/>
                <w:b w:val="0"/>
                <w:color w:val="000000"/>
                <w:sz w:val="18"/>
              </w:rPr>
              <w:t>core_flow</w:t>
            </w:r>
          </w:p>
        </w:tc>
        <w:tc>
          <w:tcPr>
            <w:tcW w:w="2494" w:type="dxa"/>
            <w:tcMar>
              <w:top w:w="90" w:type="dxa"/>
              <w:left w:w="90" w:type="dxa"/>
              <w:bottom w:w="90" w:type="dxa"/>
              <w:right w:w="90" w:type="dxa"/>
            </w:tcMar>
            <w:vAlign w:val="center"/>
          </w:tcPr>
          <w:p w14:paraId="751B47C1">
            <w:pPr>
              <w:spacing w:after="0" w:line="288" w:lineRule="auto"/>
            </w:pPr>
            <w:r>
              <w:rPr>
                <w:rFonts w:ascii="宋体" w:hAnsi="宋体" w:eastAsia="宋体"/>
                <w:b w:val="0"/>
                <w:color w:val="000000"/>
                <w:sz w:val="18"/>
              </w:rPr>
              <w:t>有序流程节点</w:t>
            </w:r>
          </w:p>
        </w:tc>
        <w:tc>
          <w:tcPr>
            <w:tcW w:w="1247" w:type="dxa"/>
            <w:tcMar>
              <w:top w:w="90" w:type="dxa"/>
              <w:left w:w="90" w:type="dxa"/>
              <w:bottom w:w="90" w:type="dxa"/>
              <w:right w:w="90" w:type="dxa"/>
            </w:tcMar>
            <w:vAlign w:val="center"/>
          </w:tcPr>
          <w:p w14:paraId="697FCEC7">
            <w:pPr>
              <w:spacing w:after="0" w:line="288" w:lineRule="auto"/>
            </w:pPr>
            <w:r>
              <w:rPr>
                <w:rFonts w:ascii="宋体" w:hAnsi="宋体" w:eastAsia="宋体"/>
                <w:b w:val="0"/>
                <w:color w:val="000000"/>
                <w:sz w:val="18"/>
              </w:rPr>
              <w:t>必填</w:t>
            </w:r>
          </w:p>
        </w:tc>
        <w:tc>
          <w:tcPr>
            <w:tcW w:w="2381" w:type="dxa"/>
            <w:tcMar>
              <w:top w:w="90" w:type="dxa"/>
              <w:left w:w="90" w:type="dxa"/>
              <w:bottom w:w="90" w:type="dxa"/>
              <w:right w:w="90" w:type="dxa"/>
            </w:tcMar>
            <w:vAlign w:val="center"/>
          </w:tcPr>
          <w:p w14:paraId="150B0159">
            <w:pPr>
              <w:spacing w:after="0" w:line="288" w:lineRule="auto"/>
            </w:pPr>
            <w:r>
              <w:rPr>
                <w:rFonts w:ascii="宋体" w:hAnsi="宋体" w:eastAsia="宋体"/>
                <w:b w:val="0"/>
                <w:color w:val="000000"/>
                <w:sz w:val="18"/>
              </w:rPr>
              <w:t>平台／作者</w:t>
            </w:r>
          </w:p>
        </w:tc>
        <w:tc>
          <w:tcPr>
            <w:tcW w:w="1701" w:type="dxa"/>
            <w:tcMar>
              <w:top w:w="90" w:type="dxa"/>
              <w:left w:w="90" w:type="dxa"/>
              <w:bottom w:w="90" w:type="dxa"/>
              <w:right w:w="90" w:type="dxa"/>
            </w:tcMar>
            <w:vAlign w:val="center"/>
          </w:tcPr>
          <w:p w14:paraId="5E4E0A5B">
            <w:pPr>
              <w:spacing w:after="0" w:line="288" w:lineRule="auto"/>
            </w:pPr>
            <w:r>
              <w:rPr>
                <w:rFonts w:ascii="宋体" w:hAnsi="宋体" w:eastAsia="宋体"/>
                <w:b w:val="0"/>
                <w:color w:val="000000"/>
                <w:sz w:val="18"/>
              </w:rPr>
              <w:t>详情流程和比较</w:t>
            </w:r>
          </w:p>
        </w:tc>
      </w:tr>
      <w:tr w14:paraId="1452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1751BA0C">
            <w:pPr>
              <w:spacing w:after="0" w:line="288" w:lineRule="auto"/>
            </w:pPr>
            <w:r>
              <w:rPr>
                <w:rFonts w:ascii="宋体" w:hAnsi="宋体" w:eastAsia="宋体"/>
                <w:b w:val="0"/>
                <w:color w:val="000000"/>
                <w:sz w:val="18"/>
              </w:rPr>
              <w:t>解决方案</w:t>
            </w:r>
          </w:p>
        </w:tc>
        <w:tc>
          <w:tcPr>
            <w:tcW w:w="1928" w:type="dxa"/>
            <w:tcMar>
              <w:top w:w="90" w:type="dxa"/>
              <w:left w:w="90" w:type="dxa"/>
              <w:bottom w:w="90" w:type="dxa"/>
              <w:right w:w="90" w:type="dxa"/>
            </w:tcMar>
            <w:vAlign w:val="center"/>
          </w:tcPr>
          <w:p w14:paraId="27181F4F">
            <w:pPr>
              <w:spacing w:after="0" w:line="288" w:lineRule="auto"/>
            </w:pPr>
            <w:r>
              <w:rPr>
                <w:rFonts w:ascii="宋体" w:hAnsi="宋体" w:eastAsia="宋体"/>
                <w:b w:val="0"/>
                <w:color w:val="000000"/>
                <w:sz w:val="18"/>
              </w:rPr>
              <w:t>content_processing</w:t>
            </w:r>
          </w:p>
        </w:tc>
        <w:tc>
          <w:tcPr>
            <w:tcW w:w="2494" w:type="dxa"/>
            <w:tcMar>
              <w:top w:w="90" w:type="dxa"/>
              <w:left w:w="90" w:type="dxa"/>
              <w:bottom w:w="90" w:type="dxa"/>
              <w:right w:w="90" w:type="dxa"/>
            </w:tcMar>
            <w:vAlign w:val="center"/>
          </w:tcPr>
          <w:p w14:paraId="0899BADD">
            <w:pPr>
              <w:spacing w:after="0" w:line="288" w:lineRule="auto"/>
            </w:pPr>
            <w:r>
              <w:rPr>
                <w:rFonts w:ascii="宋体" w:hAnsi="宋体" w:eastAsia="宋体"/>
                <w:b w:val="0"/>
                <w:color w:val="000000"/>
                <w:sz w:val="18"/>
              </w:rPr>
              <w:t>文本解析、OCR、知识点提取、自动出题、难度分级、答案生成、解析生成、内容总结</w:t>
            </w:r>
          </w:p>
        </w:tc>
        <w:tc>
          <w:tcPr>
            <w:tcW w:w="1247" w:type="dxa"/>
            <w:tcMar>
              <w:top w:w="90" w:type="dxa"/>
              <w:left w:w="90" w:type="dxa"/>
              <w:bottom w:w="90" w:type="dxa"/>
              <w:right w:w="90" w:type="dxa"/>
            </w:tcMar>
            <w:vAlign w:val="center"/>
          </w:tcPr>
          <w:p w14:paraId="478A0D5E">
            <w:pPr>
              <w:spacing w:after="0" w:line="288" w:lineRule="auto"/>
            </w:pPr>
            <w:r>
              <w:rPr>
                <w:rFonts w:ascii="宋体" w:hAnsi="宋体" w:eastAsia="宋体"/>
                <w:b w:val="0"/>
                <w:color w:val="000000"/>
                <w:sz w:val="18"/>
              </w:rPr>
              <w:t>建议</w:t>
            </w:r>
          </w:p>
        </w:tc>
        <w:tc>
          <w:tcPr>
            <w:tcW w:w="2381" w:type="dxa"/>
            <w:tcMar>
              <w:top w:w="90" w:type="dxa"/>
              <w:left w:w="90" w:type="dxa"/>
              <w:bottom w:w="90" w:type="dxa"/>
              <w:right w:w="90" w:type="dxa"/>
            </w:tcMar>
            <w:vAlign w:val="center"/>
          </w:tcPr>
          <w:p w14:paraId="4A2C0D2C">
            <w:pPr>
              <w:spacing w:after="0" w:line="288" w:lineRule="auto"/>
            </w:pPr>
            <w:r>
              <w:rPr>
                <w:rFonts w:ascii="宋体" w:hAnsi="宋体" w:eastAsia="宋体"/>
                <w:b w:val="0"/>
                <w:color w:val="000000"/>
                <w:sz w:val="18"/>
              </w:rPr>
              <w:t>平台／作者</w:t>
            </w:r>
          </w:p>
        </w:tc>
        <w:tc>
          <w:tcPr>
            <w:tcW w:w="1701" w:type="dxa"/>
            <w:tcMar>
              <w:top w:w="90" w:type="dxa"/>
              <w:left w:w="90" w:type="dxa"/>
              <w:bottom w:w="90" w:type="dxa"/>
              <w:right w:w="90" w:type="dxa"/>
            </w:tcMar>
            <w:vAlign w:val="center"/>
          </w:tcPr>
          <w:p w14:paraId="766FA1AD">
            <w:pPr>
              <w:spacing w:after="0" w:line="288" w:lineRule="auto"/>
            </w:pPr>
            <w:r>
              <w:rPr>
                <w:rFonts w:ascii="宋体" w:hAnsi="宋体" w:eastAsia="宋体"/>
                <w:b w:val="0"/>
                <w:color w:val="000000"/>
                <w:sz w:val="18"/>
              </w:rPr>
              <w:t>方案分组和技术比较</w:t>
            </w:r>
          </w:p>
        </w:tc>
      </w:tr>
      <w:tr w14:paraId="3859F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5FE3C1ED">
            <w:pPr>
              <w:spacing w:after="0" w:line="288" w:lineRule="auto"/>
            </w:pPr>
            <w:r>
              <w:rPr>
                <w:rFonts w:ascii="宋体" w:hAnsi="宋体" w:eastAsia="宋体"/>
                <w:b w:val="0"/>
                <w:color w:val="000000"/>
                <w:sz w:val="18"/>
              </w:rPr>
              <w:t>解决方案</w:t>
            </w:r>
          </w:p>
        </w:tc>
        <w:tc>
          <w:tcPr>
            <w:tcW w:w="1928" w:type="dxa"/>
            <w:tcMar>
              <w:top w:w="90" w:type="dxa"/>
              <w:left w:w="90" w:type="dxa"/>
              <w:bottom w:w="90" w:type="dxa"/>
              <w:right w:w="90" w:type="dxa"/>
            </w:tcMar>
            <w:vAlign w:val="center"/>
          </w:tcPr>
          <w:p w14:paraId="60264FF5">
            <w:pPr>
              <w:spacing w:after="0" w:line="288" w:lineRule="auto"/>
            </w:pPr>
            <w:r>
              <w:rPr>
                <w:rFonts w:ascii="宋体" w:hAnsi="宋体" w:eastAsia="宋体"/>
                <w:b w:val="0"/>
                <w:color w:val="000000"/>
                <w:sz w:val="18"/>
              </w:rPr>
              <w:t>practice_formats</w:t>
            </w:r>
          </w:p>
        </w:tc>
        <w:tc>
          <w:tcPr>
            <w:tcW w:w="2494" w:type="dxa"/>
            <w:tcMar>
              <w:top w:w="90" w:type="dxa"/>
              <w:left w:w="90" w:type="dxa"/>
              <w:bottom w:w="90" w:type="dxa"/>
              <w:right w:w="90" w:type="dxa"/>
            </w:tcMar>
            <w:vAlign w:val="center"/>
          </w:tcPr>
          <w:p w14:paraId="474BCCE3">
            <w:pPr>
              <w:spacing w:after="0" w:line="288" w:lineRule="auto"/>
            </w:pPr>
            <w:r>
              <w:rPr>
                <w:rFonts w:ascii="宋体" w:hAnsi="宋体" w:eastAsia="宋体"/>
                <w:b w:val="0"/>
                <w:color w:val="000000"/>
                <w:sz w:val="18"/>
              </w:rPr>
              <w:t>单选、多选、判断、填空、简答、卡片、听写、口语问答、完整模拟考试</w:t>
            </w:r>
          </w:p>
        </w:tc>
        <w:tc>
          <w:tcPr>
            <w:tcW w:w="1247" w:type="dxa"/>
            <w:tcMar>
              <w:top w:w="90" w:type="dxa"/>
              <w:left w:w="90" w:type="dxa"/>
              <w:bottom w:w="90" w:type="dxa"/>
              <w:right w:w="90" w:type="dxa"/>
            </w:tcMar>
            <w:vAlign w:val="center"/>
          </w:tcPr>
          <w:p w14:paraId="6724D8C4">
            <w:pPr>
              <w:spacing w:after="0" w:line="288" w:lineRule="auto"/>
            </w:pPr>
            <w:r>
              <w:rPr>
                <w:rFonts w:ascii="宋体" w:hAnsi="宋体" w:eastAsia="宋体"/>
                <w:b w:val="0"/>
                <w:color w:val="000000"/>
                <w:sz w:val="18"/>
              </w:rPr>
              <w:t>至少一项</w:t>
            </w:r>
          </w:p>
        </w:tc>
        <w:tc>
          <w:tcPr>
            <w:tcW w:w="2381" w:type="dxa"/>
            <w:tcMar>
              <w:top w:w="90" w:type="dxa"/>
              <w:left w:w="90" w:type="dxa"/>
              <w:bottom w:w="90" w:type="dxa"/>
              <w:right w:w="90" w:type="dxa"/>
            </w:tcMar>
            <w:vAlign w:val="center"/>
          </w:tcPr>
          <w:p w14:paraId="4F1F7DB1">
            <w:pPr>
              <w:spacing w:after="0" w:line="288" w:lineRule="auto"/>
            </w:pPr>
            <w:r>
              <w:rPr>
                <w:rFonts w:ascii="宋体" w:hAnsi="宋体" w:eastAsia="宋体"/>
                <w:b w:val="0"/>
                <w:color w:val="000000"/>
                <w:sz w:val="18"/>
              </w:rPr>
              <w:t>平台／作者</w:t>
            </w:r>
          </w:p>
        </w:tc>
        <w:tc>
          <w:tcPr>
            <w:tcW w:w="1701" w:type="dxa"/>
            <w:tcMar>
              <w:top w:w="90" w:type="dxa"/>
              <w:left w:w="90" w:type="dxa"/>
              <w:bottom w:w="90" w:type="dxa"/>
              <w:right w:w="90" w:type="dxa"/>
            </w:tcMar>
            <w:vAlign w:val="center"/>
          </w:tcPr>
          <w:p w14:paraId="560D1B25">
            <w:pPr>
              <w:spacing w:after="0" w:line="288" w:lineRule="auto"/>
            </w:pPr>
            <w:r>
              <w:rPr>
                <w:rFonts w:ascii="宋体" w:hAnsi="宋体" w:eastAsia="宋体"/>
                <w:b w:val="0"/>
                <w:color w:val="000000"/>
                <w:sz w:val="18"/>
              </w:rPr>
              <w:t>分类、匹配和比较</w:t>
            </w:r>
          </w:p>
        </w:tc>
      </w:tr>
      <w:tr w14:paraId="10E1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1B6C795F">
            <w:pPr>
              <w:spacing w:after="0" w:line="288" w:lineRule="auto"/>
            </w:pPr>
            <w:r>
              <w:rPr>
                <w:rFonts w:ascii="宋体" w:hAnsi="宋体" w:eastAsia="宋体"/>
                <w:b w:val="0"/>
                <w:color w:val="000000"/>
                <w:sz w:val="18"/>
              </w:rPr>
              <w:t>解决方案</w:t>
            </w:r>
          </w:p>
        </w:tc>
        <w:tc>
          <w:tcPr>
            <w:tcW w:w="1928" w:type="dxa"/>
            <w:tcMar>
              <w:top w:w="90" w:type="dxa"/>
              <w:left w:w="90" w:type="dxa"/>
              <w:bottom w:w="90" w:type="dxa"/>
              <w:right w:w="90" w:type="dxa"/>
            </w:tcMar>
            <w:vAlign w:val="center"/>
          </w:tcPr>
          <w:p w14:paraId="49C75C71">
            <w:pPr>
              <w:spacing w:after="0" w:line="288" w:lineRule="auto"/>
            </w:pPr>
            <w:r>
              <w:rPr>
                <w:rFonts w:ascii="宋体" w:hAnsi="宋体" w:eastAsia="宋体"/>
                <w:b w:val="0"/>
                <w:color w:val="000000"/>
                <w:sz w:val="18"/>
              </w:rPr>
              <w:t>feedback_methods</w:t>
            </w:r>
          </w:p>
        </w:tc>
        <w:tc>
          <w:tcPr>
            <w:tcW w:w="2494" w:type="dxa"/>
            <w:tcMar>
              <w:top w:w="90" w:type="dxa"/>
              <w:left w:w="90" w:type="dxa"/>
              <w:bottom w:w="90" w:type="dxa"/>
              <w:right w:w="90" w:type="dxa"/>
            </w:tcMar>
            <w:vAlign w:val="center"/>
          </w:tcPr>
          <w:p w14:paraId="398F7EF0">
            <w:pPr>
              <w:spacing w:after="0" w:line="288" w:lineRule="auto"/>
            </w:pPr>
            <w:r>
              <w:rPr>
                <w:rFonts w:ascii="宋体" w:hAnsi="宋体" w:eastAsia="宋体"/>
                <w:b w:val="0"/>
                <w:color w:val="000000"/>
                <w:sz w:val="18"/>
              </w:rPr>
              <w:t>正误反馈、答案解析、知识点解释、AI 追问、评分、错题本、学习建议</w:t>
            </w:r>
          </w:p>
        </w:tc>
        <w:tc>
          <w:tcPr>
            <w:tcW w:w="1247" w:type="dxa"/>
            <w:tcMar>
              <w:top w:w="90" w:type="dxa"/>
              <w:left w:w="90" w:type="dxa"/>
              <w:bottom w:w="90" w:type="dxa"/>
              <w:right w:w="90" w:type="dxa"/>
            </w:tcMar>
            <w:vAlign w:val="center"/>
          </w:tcPr>
          <w:p w14:paraId="3484B5EC">
            <w:pPr>
              <w:spacing w:after="0" w:line="288" w:lineRule="auto"/>
            </w:pPr>
            <w:r>
              <w:rPr>
                <w:rFonts w:ascii="宋体" w:hAnsi="宋体" w:eastAsia="宋体"/>
                <w:b w:val="0"/>
                <w:color w:val="000000"/>
                <w:sz w:val="18"/>
              </w:rPr>
              <w:t>至少一项</w:t>
            </w:r>
          </w:p>
        </w:tc>
        <w:tc>
          <w:tcPr>
            <w:tcW w:w="2381" w:type="dxa"/>
            <w:tcMar>
              <w:top w:w="90" w:type="dxa"/>
              <w:left w:w="90" w:type="dxa"/>
              <w:bottom w:w="90" w:type="dxa"/>
              <w:right w:w="90" w:type="dxa"/>
            </w:tcMar>
            <w:vAlign w:val="center"/>
          </w:tcPr>
          <w:p w14:paraId="76CB2548">
            <w:pPr>
              <w:spacing w:after="0" w:line="288" w:lineRule="auto"/>
            </w:pPr>
            <w:r>
              <w:rPr>
                <w:rFonts w:ascii="宋体" w:hAnsi="宋体" w:eastAsia="宋体"/>
                <w:b w:val="0"/>
                <w:color w:val="000000"/>
                <w:sz w:val="18"/>
              </w:rPr>
              <w:t>平台／作者</w:t>
            </w:r>
          </w:p>
        </w:tc>
        <w:tc>
          <w:tcPr>
            <w:tcW w:w="1701" w:type="dxa"/>
            <w:tcMar>
              <w:top w:w="90" w:type="dxa"/>
              <w:left w:w="90" w:type="dxa"/>
              <w:bottom w:w="90" w:type="dxa"/>
              <w:right w:w="90" w:type="dxa"/>
            </w:tcMar>
            <w:vAlign w:val="center"/>
          </w:tcPr>
          <w:p w14:paraId="2DF66E0F">
            <w:pPr>
              <w:spacing w:after="0" w:line="288" w:lineRule="auto"/>
            </w:pPr>
            <w:r>
              <w:rPr>
                <w:rFonts w:ascii="宋体" w:hAnsi="宋体" w:eastAsia="宋体"/>
                <w:b w:val="0"/>
                <w:color w:val="000000"/>
                <w:sz w:val="18"/>
              </w:rPr>
              <w:t>功能差异</w:t>
            </w:r>
          </w:p>
        </w:tc>
      </w:tr>
      <w:tr w14:paraId="3AEF8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2CB94729">
            <w:pPr>
              <w:spacing w:after="0" w:line="288" w:lineRule="auto"/>
            </w:pPr>
            <w:r>
              <w:rPr>
                <w:rFonts w:ascii="宋体" w:hAnsi="宋体" w:eastAsia="宋体"/>
                <w:b w:val="0"/>
                <w:color w:val="000000"/>
                <w:sz w:val="18"/>
              </w:rPr>
              <w:t>解决方案</w:t>
            </w:r>
          </w:p>
        </w:tc>
        <w:tc>
          <w:tcPr>
            <w:tcW w:w="1928" w:type="dxa"/>
            <w:tcMar>
              <w:top w:w="90" w:type="dxa"/>
              <w:left w:w="90" w:type="dxa"/>
              <w:bottom w:w="90" w:type="dxa"/>
              <w:right w:w="90" w:type="dxa"/>
            </w:tcMar>
            <w:vAlign w:val="center"/>
          </w:tcPr>
          <w:p w14:paraId="3384F59C">
            <w:pPr>
              <w:spacing w:after="0" w:line="288" w:lineRule="auto"/>
            </w:pPr>
            <w:r>
              <w:rPr>
                <w:rFonts w:ascii="宋体" w:hAnsi="宋体" w:eastAsia="宋体"/>
                <w:b w:val="0"/>
                <w:color w:val="000000"/>
                <w:sz w:val="18"/>
              </w:rPr>
              <w:t>learning_records</w:t>
            </w:r>
          </w:p>
        </w:tc>
        <w:tc>
          <w:tcPr>
            <w:tcW w:w="2494" w:type="dxa"/>
            <w:tcMar>
              <w:top w:w="90" w:type="dxa"/>
              <w:left w:w="90" w:type="dxa"/>
              <w:bottom w:w="90" w:type="dxa"/>
              <w:right w:w="90" w:type="dxa"/>
            </w:tcMar>
            <w:vAlign w:val="center"/>
          </w:tcPr>
          <w:p w14:paraId="2C9EB301">
            <w:pPr>
              <w:spacing w:after="0" w:line="288" w:lineRule="auto"/>
            </w:pPr>
            <w:r>
              <w:rPr>
                <w:rFonts w:ascii="宋体" w:hAnsi="宋体" w:eastAsia="宋体"/>
                <w:b w:val="0"/>
                <w:color w:val="000000"/>
                <w:sz w:val="18"/>
              </w:rPr>
              <w:t>练习历史、正确率、进度、错题、间隔复习、能力分析、学习报告</w:t>
            </w:r>
          </w:p>
        </w:tc>
        <w:tc>
          <w:tcPr>
            <w:tcW w:w="1247" w:type="dxa"/>
            <w:tcMar>
              <w:top w:w="90" w:type="dxa"/>
              <w:left w:w="90" w:type="dxa"/>
              <w:bottom w:w="90" w:type="dxa"/>
              <w:right w:w="90" w:type="dxa"/>
            </w:tcMar>
            <w:vAlign w:val="center"/>
          </w:tcPr>
          <w:p w14:paraId="613F0CF8">
            <w:pPr>
              <w:spacing w:after="0" w:line="288" w:lineRule="auto"/>
            </w:pPr>
            <w:r>
              <w:rPr>
                <w:rFonts w:ascii="宋体" w:hAnsi="宋体" w:eastAsia="宋体"/>
                <w:b w:val="0"/>
                <w:color w:val="000000"/>
                <w:sz w:val="18"/>
              </w:rPr>
              <w:t>建议</w:t>
            </w:r>
          </w:p>
        </w:tc>
        <w:tc>
          <w:tcPr>
            <w:tcW w:w="2381" w:type="dxa"/>
            <w:tcMar>
              <w:top w:w="90" w:type="dxa"/>
              <w:left w:w="90" w:type="dxa"/>
              <w:bottom w:w="90" w:type="dxa"/>
              <w:right w:w="90" w:type="dxa"/>
            </w:tcMar>
            <w:vAlign w:val="center"/>
          </w:tcPr>
          <w:p w14:paraId="61404957">
            <w:pPr>
              <w:spacing w:after="0" w:line="288" w:lineRule="auto"/>
            </w:pPr>
            <w:r>
              <w:rPr>
                <w:rFonts w:ascii="宋体" w:hAnsi="宋体" w:eastAsia="宋体"/>
                <w:b w:val="0"/>
                <w:color w:val="000000"/>
                <w:sz w:val="18"/>
              </w:rPr>
              <w:t>平台／作者</w:t>
            </w:r>
          </w:p>
        </w:tc>
        <w:tc>
          <w:tcPr>
            <w:tcW w:w="1701" w:type="dxa"/>
            <w:tcMar>
              <w:top w:w="90" w:type="dxa"/>
              <w:left w:w="90" w:type="dxa"/>
              <w:bottom w:w="90" w:type="dxa"/>
              <w:right w:w="90" w:type="dxa"/>
            </w:tcMar>
            <w:vAlign w:val="center"/>
          </w:tcPr>
          <w:p w14:paraId="08844F7B">
            <w:pPr>
              <w:spacing w:after="0" w:line="288" w:lineRule="auto"/>
            </w:pPr>
            <w:r>
              <w:rPr>
                <w:rFonts w:ascii="宋体" w:hAnsi="宋体" w:eastAsia="宋体"/>
                <w:b w:val="0"/>
                <w:color w:val="000000"/>
                <w:sz w:val="18"/>
              </w:rPr>
              <w:t>功能差异</w:t>
            </w:r>
          </w:p>
        </w:tc>
      </w:tr>
      <w:tr w14:paraId="4BEE2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772AFBE4">
            <w:pPr>
              <w:spacing w:after="0" w:line="288" w:lineRule="auto"/>
            </w:pPr>
            <w:r>
              <w:rPr>
                <w:rFonts w:ascii="宋体" w:hAnsi="宋体" w:eastAsia="宋体"/>
                <w:b w:val="0"/>
                <w:color w:val="000000"/>
                <w:sz w:val="18"/>
              </w:rPr>
              <w:t>解决方案</w:t>
            </w:r>
          </w:p>
        </w:tc>
        <w:tc>
          <w:tcPr>
            <w:tcW w:w="1928" w:type="dxa"/>
            <w:tcMar>
              <w:top w:w="90" w:type="dxa"/>
              <w:left w:w="90" w:type="dxa"/>
              <w:bottom w:w="90" w:type="dxa"/>
              <w:right w:w="90" w:type="dxa"/>
            </w:tcMar>
            <w:vAlign w:val="center"/>
          </w:tcPr>
          <w:p w14:paraId="2C839F9E">
            <w:pPr>
              <w:spacing w:after="0" w:line="288" w:lineRule="auto"/>
            </w:pPr>
            <w:r>
              <w:rPr>
                <w:rFonts w:ascii="宋体" w:hAnsi="宋体" w:eastAsia="宋体"/>
                <w:b w:val="0"/>
                <w:color w:val="000000"/>
                <w:sz w:val="18"/>
              </w:rPr>
              <w:t>differentiation</w:t>
            </w:r>
          </w:p>
        </w:tc>
        <w:tc>
          <w:tcPr>
            <w:tcW w:w="2494" w:type="dxa"/>
            <w:tcMar>
              <w:top w:w="90" w:type="dxa"/>
              <w:left w:w="90" w:type="dxa"/>
              <w:bottom w:w="90" w:type="dxa"/>
              <w:right w:w="90" w:type="dxa"/>
            </w:tcMar>
            <w:vAlign w:val="center"/>
          </w:tcPr>
          <w:p w14:paraId="5B11C027">
            <w:pPr>
              <w:spacing w:after="0" w:line="288" w:lineRule="auto"/>
            </w:pPr>
            <w:r>
              <w:rPr>
                <w:rFonts w:ascii="宋体" w:hAnsi="宋体" w:eastAsia="宋体"/>
                <w:b w:val="0"/>
                <w:color w:val="000000"/>
                <w:sz w:val="18"/>
              </w:rPr>
              <w:t>短文本＋标签</w:t>
            </w:r>
          </w:p>
        </w:tc>
        <w:tc>
          <w:tcPr>
            <w:tcW w:w="1247" w:type="dxa"/>
            <w:tcMar>
              <w:top w:w="90" w:type="dxa"/>
              <w:left w:w="90" w:type="dxa"/>
              <w:bottom w:w="90" w:type="dxa"/>
              <w:right w:w="90" w:type="dxa"/>
            </w:tcMar>
            <w:vAlign w:val="center"/>
          </w:tcPr>
          <w:p w14:paraId="7BE069F2">
            <w:pPr>
              <w:spacing w:after="0" w:line="288" w:lineRule="auto"/>
            </w:pPr>
            <w:r>
              <w:rPr>
                <w:rFonts w:ascii="宋体" w:hAnsi="宋体" w:eastAsia="宋体"/>
                <w:b w:val="0"/>
                <w:color w:val="000000"/>
                <w:sz w:val="18"/>
              </w:rPr>
              <w:t>作者发布必填</w:t>
            </w:r>
          </w:p>
        </w:tc>
        <w:tc>
          <w:tcPr>
            <w:tcW w:w="2381" w:type="dxa"/>
            <w:tcMar>
              <w:top w:w="90" w:type="dxa"/>
              <w:left w:w="90" w:type="dxa"/>
              <w:bottom w:w="90" w:type="dxa"/>
              <w:right w:w="90" w:type="dxa"/>
            </w:tcMar>
            <w:vAlign w:val="center"/>
          </w:tcPr>
          <w:p w14:paraId="6A51D972">
            <w:pPr>
              <w:spacing w:after="0" w:line="288" w:lineRule="auto"/>
            </w:pPr>
            <w:r>
              <w:rPr>
                <w:rFonts w:ascii="宋体" w:hAnsi="宋体" w:eastAsia="宋体"/>
                <w:b w:val="0"/>
                <w:color w:val="000000"/>
                <w:sz w:val="18"/>
              </w:rPr>
              <w:t>作者；平台审核</w:t>
            </w:r>
          </w:p>
        </w:tc>
        <w:tc>
          <w:tcPr>
            <w:tcW w:w="1701" w:type="dxa"/>
            <w:tcMar>
              <w:top w:w="90" w:type="dxa"/>
              <w:left w:w="90" w:type="dxa"/>
              <w:bottom w:w="90" w:type="dxa"/>
              <w:right w:w="90" w:type="dxa"/>
            </w:tcMar>
            <w:vAlign w:val="center"/>
          </w:tcPr>
          <w:p w14:paraId="13A4D404">
            <w:pPr>
              <w:spacing w:after="0" w:line="288" w:lineRule="auto"/>
            </w:pPr>
            <w:r>
              <w:rPr>
                <w:rFonts w:ascii="宋体" w:hAnsi="宋体" w:eastAsia="宋体"/>
                <w:b w:val="0"/>
                <w:color w:val="000000"/>
                <w:sz w:val="18"/>
              </w:rPr>
              <w:t>作者差异表达</w:t>
            </w:r>
          </w:p>
        </w:tc>
      </w:tr>
      <w:tr w14:paraId="539BE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1F72356B">
            <w:pPr>
              <w:spacing w:after="0" w:line="288" w:lineRule="auto"/>
            </w:pPr>
            <w:r>
              <w:rPr>
                <w:rFonts w:ascii="宋体" w:hAnsi="宋体" w:eastAsia="宋体"/>
                <w:b w:val="0"/>
                <w:color w:val="000000"/>
                <w:sz w:val="18"/>
              </w:rPr>
              <w:t>功能结构</w:t>
            </w:r>
          </w:p>
        </w:tc>
        <w:tc>
          <w:tcPr>
            <w:tcW w:w="1928" w:type="dxa"/>
            <w:tcMar>
              <w:top w:w="90" w:type="dxa"/>
              <w:left w:w="90" w:type="dxa"/>
              <w:bottom w:w="90" w:type="dxa"/>
              <w:right w:w="90" w:type="dxa"/>
            </w:tcMar>
            <w:vAlign w:val="center"/>
          </w:tcPr>
          <w:p w14:paraId="29213C42">
            <w:pPr>
              <w:spacing w:after="0" w:line="288" w:lineRule="auto"/>
            </w:pPr>
            <w:r>
              <w:rPr>
                <w:rFonts w:ascii="宋体" w:hAnsi="宋体" w:eastAsia="宋体"/>
                <w:b w:val="0"/>
                <w:color w:val="000000"/>
                <w:sz w:val="18"/>
              </w:rPr>
              <w:t>core_features</w:t>
            </w:r>
          </w:p>
        </w:tc>
        <w:tc>
          <w:tcPr>
            <w:tcW w:w="2494" w:type="dxa"/>
            <w:tcMar>
              <w:top w:w="90" w:type="dxa"/>
              <w:left w:w="90" w:type="dxa"/>
              <w:bottom w:w="90" w:type="dxa"/>
              <w:right w:w="90" w:type="dxa"/>
            </w:tcMar>
            <w:vAlign w:val="center"/>
          </w:tcPr>
          <w:p w14:paraId="1C1448D1">
            <w:pPr>
              <w:spacing w:after="0" w:line="288" w:lineRule="auto"/>
            </w:pPr>
            <w:r>
              <w:rPr>
                <w:rFonts w:ascii="宋体" w:hAnsi="宋体" w:eastAsia="宋体"/>
                <w:b w:val="0"/>
                <w:color w:val="000000"/>
                <w:sz w:val="18"/>
              </w:rPr>
              <w:t>统一功能标签多选</w:t>
            </w:r>
          </w:p>
        </w:tc>
        <w:tc>
          <w:tcPr>
            <w:tcW w:w="1247" w:type="dxa"/>
            <w:tcMar>
              <w:top w:w="90" w:type="dxa"/>
              <w:left w:w="90" w:type="dxa"/>
              <w:bottom w:w="90" w:type="dxa"/>
              <w:right w:w="90" w:type="dxa"/>
            </w:tcMar>
            <w:vAlign w:val="center"/>
          </w:tcPr>
          <w:p w14:paraId="7EC5F5A1">
            <w:pPr>
              <w:spacing w:after="0" w:line="288" w:lineRule="auto"/>
            </w:pPr>
            <w:r>
              <w:rPr>
                <w:rFonts w:ascii="宋体" w:hAnsi="宋体" w:eastAsia="宋体"/>
                <w:b w:val="0"/>
                <w:color w:val="000000"/>
                <w:sz w:val="18"/>
              </w:rPr>
              <w:t>必填</w:t>
            </w:r>
          </w:p>
        </w:tc>
        <w:tc>
          <w:tcPr>
            <w:tcW w:w="2381" w:type="dxa"/>
            <w:tcMar>
              <w:top w:w="90" w:type="dxa"/>
              <w:left w:w="90" w:type="dxa"/>
              <w:bottom w:w="90" w:type="dxa"/>
              <w:right w:w="90" w:type="dxa"/>
            </w:tcMar>
            <w:vAlign w:val="center"/>
          </w:tcPr>
          <w:p w14:paraId="7D50BC4F">
            <w:pPr>
              <w:spacing w:after="0" w:line="288" w:lineRule="auto"/>
            </w:pPr>
            <w:r>
              <w:rPr>
                <w:rFonts w:ascii="宋体" w:hAnsi="宋体" w:eastAsia="宋体"/>
                <w:b w:val="0"/>
                <w:color w:val="000000"/>
                <w:sz w:val="18"/>
              </w:rPr>
              <w:t>平台／作者</w:t>
            </w:r>
          </w:p>
        </w:tc>
        <w:tc>
          <w:tcPr>
            <w:tcW w:w="1701" w:type="dxa"/>
            <w:tcMar>
              <w:top w:w="90" w:type="dxa"/>
              <w:left w:w="90" w:type="dxa"/>
              <w:bottom w:w="90" w:type="dxa"/>
              <w:right w:w="90" w:type="dxa"/>
            </w:tcMar>
            <w:vAlign w:val="center"/>
          </w:tcPr>
          <w:p w14:paraId="5B7005D1">
            <w:pPr>
              <w:spacing w:after="0" w:line="288" w:lineRule="auto"/>
            </w:pPr>
            <w:r>
              <w:rPr>
                <w:rFonts w:ascii="宋体" w:hAnsi="宋体" w:eastAsia="宋体"/>
                <w:b w:val="0"/>
                <w:color w:val="000000"/>
                <w:sz w:val="18"/>
              </w:rPr>
              <w:t>卡片标签、详情、比较</w:t>
            </w:r>
          </w:p>
        </w:tc>
      </w:tr>
      <w:tr w14:paraId="1E447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5DDBA4E1">
            <w:pPr>
              <w:spacing w:after="0" w:line="288" w:lineRule="auto"/>
            </w:pPr>
            <w:r>
              <w:rPr>
                <w:rFonts w:ascii="宋体" w:hAnsi="宋体" w:eastAsia="宋体"/>
                <w:b w:val="0"/>
                <w:color w:val="000000"/>
                <w:sz w:val="18"/>
              </w:rPr>
              <w:t>功能结构</w:t>
            </w:r>
          </w:p>
        </w:tc>
        <w:tc>
          <w:tcPr>
            <w:tcW w:w="1928" w:type="dxa"/>
            <w:tcMar>
              <w:top w:w="90" w:type="dxa"/>
              <w:left w:w="90" w:type="dxa"/>
              <w:bottom w:w="90" w:type="dxa"/>
              <w:right w:w="90" w:type="dxa"/>
            </w:tcMar>
            <w:vAlign w:val="center"/>
          </w:tcPr>
          <w:p w14:paraId="7E7A0F0A">
            <w:pPr>
              <w:spacing w:after="0" w:line="288" w:lineRule="auto"/>
            </w:pPr>
            <w:r>
              <w:rPr>
                <w:rFonts w:ascii="宋体" w:hAnsi="宋体" w:eastAsia="宋体"/>
                <w:b w:val="0"/>
                <w:color w:val="000000"/>
                <w:sz w:val="18"/>
              </w:rPr>
              <w:t>secondary_features</w:t>
            </w:r>
          </w:p>
        </w:tc>
        <w:tc>
          <w:tcPr>
            <w:tcW w:w="2494" w:type="dxa"/>
            <w:tcMar>
              <w:top w:w="90" w:type="dxa"/>
              <w:left w:w="90" w:type="dxa"/>
              <w:bottom w:w="90" w:type="dxa"/>
              <w:right w:w="90" w:type="dxa"/>
            </w:tcMar>
            <w:vAlign w:val="center"/>
          </w:tcPr>
          <w:p w14:paraId="0DE562BF">
            <w:pPr>
              <w:spacing w:after="0" w:line="288" w:lineRule="auto"/>
            </w:pPr>
            <w:r>
              <w:rPr>
                <w:rFonts w:ascii="宋体" w:hAnsi="宋体" w:eastAsia="宋体"/>
                <w:b w:val="0"/>
                <w:color w:val="000000"/>
                <w:sz w:val="18"/>
              </w:rPr>
              <w:t>统一功能标签多选</w:t>
            </w:r>
          </w:p>
        </w:tc>
        <w:tc>
          <w:tcPr>
            <w:tcW w:w="1247" w:type="dxa"/>
            <w:tcMar>
              <w:top w:w="90" w:type="dxa"/>
              <w:left w:w="90" w:type="dxa"/>
              <w:bottom w:w="90" w:type="dxa"/>
              <w:right w:w="90" w:type="dxa"/>
            </w:tcMar>
            <w:vAlign w:val="center"/>
          </w:tcPr>
          <w:p w14:paraId="21B891B3">
            <w:pPr>
              <w:spacing w:after="0" w:line="288" w:lineRule="auto"/>
            </w:pPr>
            <w:r>
              <w:rPr>
                <w:rFonts w:ascii="宋体" w:hAnsi="宋体" w:eastAsia="宋体"/>
                <w:b w:val="0"/>
                <w:color w:val="000000"/>
                <w:sz w:val="18"/>
              </w:rPr>
              <w:t>可选</w:t>
            </w:r>
          </w:p>
        </w:tc>
        <w:tc>
          <w:tcPr>
            <w:tcW w:w="2381" w:type="dxa"/>
            <w:tcMar>
              <w:top w:w="90" w:type="dxa"/>
              <w:left w:w="90" w:type="dxa"/>
              <w:bottom w:w="90" w:type="dxa"/>
              <w:right w:w="90" w:type="dxa"/>
            </w:tcMar>
            <w:vAlign w:val="center"/>
          </w:tcPr>
          <w:p w14:paraId="0990C199">
            <w:pPr>
              <w:spacing w:after="0" w:line="288" w:lineRule="auto"/>
            </w:pPr>
            <w:r>
              <w:rPr>
                <w:rFonts w:ascii="宋体" w:hAnsi="宋体" w:eastAsia="宋体"/>
                <w:b w:val="0"/>
                <w:color w:val="000000"/>
                <w:sz w:val="18"/>
              </w:rPr>
              <w:t>平台／作者</w:t>
            </w:r>
          </w:p>
        </w:tc>
        <w:tc>
          <w:tcPr>
            <w:tcW w:w="1701" w:type="dxa"/>
            <w:tcMar>
              <w:top w:w="90" w:type="dxa"/>
              <w:left w:w="90" w:type="dxa"/>
              <w:bottom w:w="90" w:type="dxa"/>
              <w:right w:w="90" w:type="dxa"/>
            </w:tcMar>
            <w:vAlign w:val="center"/>
          </w:tcPr>
          <w:p w14:paraId="229DA8AD">
            <w:pPr>
              <w:spacing w:after="0" w:line="288" w:lineRule="auto"/>
            </w:pPr>
            <w:r>
              <w:rPr>
                <w:rFonts w:ascii="宋体" w:hAnsi="宋体" w:eastAsia="宋体"/>
                <w:b w:val="0"/>
                <w:color w:val="000000"/>
                <w:sz w:val="18"/>
              </w:rPr>
              <w:t>详情和比较</w:t>
            </w:r>
          </w:p>
        </w:tc>
      </w:tr>
      <w:tr w14:paraId="6E0DA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76CC7549">
            <w:pPr>
              <w:spacing w:after="0" w:line="288" w:lineRule="auto"/>
            </w:pPr>
            <w:r>
              <w:rPr>
                <w:rFonts w:ascii="宋体" w:hAnsi="宋体" w:eastAsia="宋体"/>
                <w:b w:val="0"/>
                <w:color w:val="000000"/>
                <w:sz w:val="18"/>
              </w:rPr>
              <w:t>功能结构</w:t>
            </w:r>
          </w:p>
        </w:tc>
        <w:tc>
          <w:tcPr>
            <w:tcW w:w="1928" w:type="dxa"/>
            <w:tcMar>
              <w:top w:w="90" w:type="dxa"/>
              <w:left w:w="90" w:type="dxa"/>
              <w:bottom w:w="90" w:type="dxa"/>
              <w:right w:w="90" w:type="dxa"/>
            </w:tcMar>
            <w:vAlign w:val="center"/>
          </w:tcPr>
          <w:p w14:paraId="6AA88776">
            <w:pPr>
              <w:spacing w:after="0" w:line="288" w:lineRule="auto"/>
            </w:pPr>
            <w:r>
              <w:rPr>
                <w:rFonts w:ascii="宋体" w:hAnsi="宋体" w:eastAsia="宋体"/>
                <w:b w:val="0"/>
                <w:color w:val="000000"/>
                <w:sz w:val="18"/>
              </w:rPr>
              <w:t>login_requirement</w:t>
            </w:r>
          </w:p>
        </w:tc>
        <w:tc>
          <w:tcPr>
            <w:tcW w:w="2494" w:type="dxa"/>
            <w:tcMar>
              <w:top w:w="90" w:type="dxa"/>
              <w:left w:w="90" w:type="dxa"/>
              <w:bottom w:w="90" w:type="dxa"/>
              <w:right w:w="90" w:type="dxa"/>
            </w:tcMar>
            <w:vAlign w:val="center"/>
          </w:tcPr>
          <w:p w14:paraId="1C3B9C2F">
            <w:pPr>
              <w:spacing w:after="0" w:line="288" w:lineRule="auto"/>
            </w:pPr>
            <w:r>
              <w:rPr>
                <w:rFonts w:ascii="宋体" w:hAnsi="宋体" w:eastAsia="宋体"/>
                <w:b w:val="0"/>
                <w:color w:val="000000"/>
                <w:sz w:val="18"/>
              </w:rPr>
              <w:t>无需登录／部分功能需登录／必须登录／未知</w:t>
            </w:r>
          </w:p>
        </w:tc>
        <w:tc>
          <w:tcPr>
            <w:tcW w:w="1247" w:type="dxa"/>
            <w:tcMar>
              <w:top w:w="90" w:type="dxa"/>
              <w:left w:w="90" w:type="dxa"/>
              <w:bottom w:w="90" w:type="dxa"/>
              <w:right w:w="90" w:type="dxa"/>
            </w:tcMar>
            <w:vAlign w:val="center"/>
          </w:tcPr>
          <w:p w14:paraId="4B49CA60">
            <w:pPr>
              <w:spacing w:after="0" w:line="288" w:lineRule="auto"/>
            </w:pPr>
            <w:r>
              <w:rPr>
                <w:rFonts w:ascii="宋体" w:hAnsi="宋体" w:eastAsia="宋体"/>
                <w:b w:val="0"/>
                <w:color w:val="000000"/>
                <w:sz w:val="18"/>
              </w:rPr>
              <w:t>必填</w:t>
            </w:r>
          </w:p>
        </w:tc>
        <w:tc>
          <w:tcPr>
            <w:tcW w:w="2381" w:type="dxa"/>
            <w:tcMar>
              <w:top w:w="90" w:type="dxa"/>
              <w:left w:w="90" w:type="dxa"/>
              <w:bottom w:w="90" w:type="dxa"/>
              <w:right w:w="90" w:type="dxa"/>
            </w:tcMar>
            <w:vAlign w:val="center"/>
          </w:tcPr>
          <w:p w14:paraId="75324876">
            <w:pPr>
              <w:spacing w:after="0" w:line="288" w:lineRule="auto"/>
            </w:pPr>
            <w:r>
              <w:rPr>
                <w:rFonts w:ascii="宋体" w:hAnsi="宋体" w:eastAsia="宋体"/>
                <w:b w:val="0"/>
                <w:color w:val="000000"/>
                <w:sz w:val="18"/>
              </w:rPr>
              <w:t>系统观测／平台／作者</w:t>
            </w:r>
          </w:p>
        </w:tc>
        <w:tc>
          <w:tcPr>
            <w:tcW w:w="1701" w:type="dxa"/>
            <w:tcMar>
              <w:top w:w="90" w:type="dxa"/>
              <w:left w:w="90" w:type="dxa"/>
              <w:bottom w:w="90" w:type="dxa"/>
              <w:right w:w="90" w:type="dxa"/>
            </w:tcMar>
            <w:vAlign w:val="center"/>
          </w:tcPr>
          <w:p w14:paraId="05AE7331">
            <w:pPr>
              <w:spacing w:after="0" w:line="288" w:lineRule="auto"/>
            </w:pPr>
            <w:r>
              <w:rPr>
                <w:rFonts w:ascii="宋体" w:hAnsi="宋体" w:eastAsia="宋体"/>
                <w:b w:val="0"/>
                <w:color w:val="000000"/>
                <w:sz w:val="18"/>
              </w:rPr>
              <w:t>状态和体验门槛</w:t>
            </w:r>
          </w:p>
        </w:tc>
      </w:tr>
      <w:tr w14:paraId="375F1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49F7A3F5">
            <w:pPr>
              <w:spacing w:after="0" w:line="288" w:lineRule="auto"/>
            </w:pPr>
            <w:r>
              <w:rPr>
                <w:rFonts w:ascii="宋体" w:hAnsi="宋体" w:eastAsia="宋体"/>
                <w:b w:val="0"/>
                <w:color w:val="000000"/>
                <w:sz w:val="18"/>
              </w:rPr>
              <w:t>功能结构</w:t>
            </w:r>
          </w:p>
        </w:tc>
        <w:tc>
          <w:tcPr>
            <w:tcW w:w="1928" w:type="dxa"/>
            <w:tcMar>
              <w:top w:w="90" w:type="dxa"/>
              <w:left w:w="90" w:type="dxa"/>
              <w:bottom w:w="90" w:type="dxa"/>
              <w:right w:w="90" w:type="dxa"/>
            </w:tcMar>
            <w:vAlign w:val="center"/>
          </w:tcPr>
          <w:p w14:paraId="2470A8B5">
            <w:pPr>
              <w:spacing w:after="0" w:line="288" w:lineRule="auto"/>
            </w:pPr>
            <w:r>
              <w:rPr>
                <w:rFonts w:ascii="宋体" w:hAnsi="宋体" w:eastAsia="宋体"/>
                <w:b w:val="0"/>
                <w:color w:val="000000"/>
                <w:sz w:val="18"/>
              </w:rPr>
              <w:t>sharing_capability</w:t>
            </w:r>
          </w:p>
        </w:tc>
        <w:tc>
          <w:tcPr>
            <w:tcW w:w="2494" w:type="dxa"/>
            <w:tcMar>
              <w:top w:w="90" w:type="dxa"/>
              <w:left w:w="90" w:type="dxa"/>
              <w:bottom w:w="90" w:type="dxa"/>
              <w:right w:w="90" w:type="dxa"/>
            </w:tcMar>
            <w:vAlign w:val="center"/>
          </w:tcPr>
          <w:p w14:paraId="5F6EEBF0">
            <w:pPr>
              <w:spacing w:after="0" w:line="288" w:lineRule="auto"/>
            </w:pPr>
            <w:r>
              <w:rPr>
                <w:rFonts w:ascii="宋体" w:hAnsi="宋体" w:eastAsia="宋体"/>
                <w:b w:val="0"/>
                <w:color w:val="000000"/>
                <w:sz w:val="18"/>
              </w:rPr>
              <w:t>无／链接分享／结果分享／题库分享／协作／未知</w:t>
            </w:r>
          </w:p>
        </w:tc>
        <w:tc>
          <w:tcPr>
            <w:tcW w:w="1247" w:type="dxa"/>
            <w:tcMar>
              <w:top w:w="90" w:type="dxa"/>
              <w:left w:w="90" w:type="dxa"/>
              <w:bottom w:w="90" w:type="dxa"/>
              <w:right w:w="90" w:type="dxa"/>
            </w:tcMar>
            <w:vAlign w:val="center"/>
          </w:tcPr>
          <w:p w14:paraId="3314FF48">
            <w:pPr>
              <w:spacing w:after="0" w:line="288" w:lineRule="auto"/>
            </w:pPr>
            <w:r>
              <w:rPr>
                <w:rFonts w:ascii="宋体" w:hAnsi="宋体" w:eastAsia="宋体"/>
                <w:b w:val="0"/>
                <w:color w:val="000000"/>
                <w:sz w:val="18"/>
              </w:rPr>
              <w:t>建议</w:t>
            </w:r>
          </w:p>
        </w:tc>
        <w:tc>
          <w:tcPr>
            <w:tcW w:w="2381" w:type="dxa"/>
            <w:tcMar>
              <w:top w:w="90" w:type="dxa"/>
              <w:left w:w="90" w:type="dxa"/>
              <w:bottom w:w="90" w:type="dxa"/>
              <w:right w:w="90" w:type="dxa"/>
            </w:tcMar>
            <w:vAlign w:val="center"/>
          </w:tcPr>
          <w:p w14:paraId="546A92ED">
            <w:pPr>
              <w:spacing w:after="0" w:line="288" w:lineRule="auto"/>
            </w:pPr>
            <w:r>
              <w:rPr>
                <w:rFonts w:ascii="宋体" w:hAnsi="宋体" w:eastAsia="宋体"/>
                <w:b w:val="0"/>
                <w:color w:val="000000"/>
                <w:sz w:val="18"/>
              </w:rPr>
              <w:t>平台／作者</w:t>
            </w:r>
          </w:p>
        </w:tc>
        <w:tc>
          <w:tcPr>
            <w:tcW w:w="1701" w:type="dxa"/>
            <w:tcMar>
              <w:top w:w="90" w:type="dxa"/>
              <w:left w:w="90" w:type="dxa"/>
              <w:bottom w:w="90" w:type="dxa"/>
              <w:right w:w="90" w:type="dxa"/>
            </w:tcMar>
            <w:vAlign w:val="center"/>
          </w:tcPr>
          <w:p w14:paraId="383A7BBB">
            <w:pPr>
              <w:spacing w:after="0" w:line="288" w:lineRule="auto"/>
            </w:pPr>
            <w:r>
              <w:rPr>
                <w:rFonts w:ascii="宋体" w:hAnsi="宋体" w:eastAsia="宋体"/>
                <w:b w:val="0"/>
                <w:color w:val="000000"/>
                <w:sz w:val="18"/>
              </w:rPr>
              <w:t>功能比较</w:t>
            </w:r>
          </w:p>
        </w:tc>
      </w:tr>
      <w:tr w14:paraId="50998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6C60FC21">
            <w:pPr>
              <w:spacing w:after="0" w:line="288" w:lineRule="auto"/>
            </w:pPr>
            <w:r>
              <w:rPr>
                <w:rFonts w:ascii="宋体" w:hAnsi="宋体" w:eastAsia="宋体"/>
                <w:b w:val="0"/>
                <w:color w:val="000000"/>
                <w:sz w:val="18"/>
              </w:rPr>
              <w:t>开发信息</w:t>
            </w:r>
          </w:p>
        </w:tc>
        <w:tc>
          <w:tcPr>
            <w:tcW w:w="1928" w:type="dxa"/>
            <w:tcMar>
              <w:top w:w="90" w:type="dxa"/>
              <w:left w:w="90" w:type="dxa"/>
              <w:bottom w:w="90" w:type="dxa"/>
              <w:right w:w="90" w:type="dxa"/>
            </w:tcMar>
            <w:vAlign w:val="center"/>
          </w:tcPr>
          <w:p w14:paraId="6DF9A80F">
            <w:pPr>
              <w:spacing w:after="0" w:line="288" w:lineRule="auto"/>
            </w:pPr>
            <w:r>
              <w:rPr>
                <w:rFonts w:ascii="宋体" w:hAnsi="宋体" w:eastAsia="宋体"/>
                <w:b w:val="0"/>
                <w:color w:val="000000"/>
                <w:sz w:val="18"/>
              </w:rPr>
              <w:t>ai_coding_tools</w:t>
            </w:r>
          </w:p>
        </w:tc>
        <w:tc>
          <w:tcPr>
            <w:tcW w:w="2494" w:type="dxa"/>
            <w:tcMar>
              <w:top w:w="90" w:type="dxa"/>
              <w:left w:w="90" w:type="dxa"/>
              <w:bottom w:w="90" w:type="dxa"/>
              <w:right w:w="90" w:type="dxa"/>
            </w:tcMar>
            <w:vAlign w:val="center"/>
          </w:tcPr>
          <w:p w14:paraId="4CD2F8E7">
            <w:pPr>
              <w:spacing w:after="0" w:line="288" w:lineRule="auto"/>
            </w:pPr>
            <w:r>
              <w:rPr>
                <w:rFonts w:ascii="宋体" w:hAnsi="宋体" w:eastAsia="宋体"/>
                <w:b w:val="0"/>
                <w:color w:val="000000"/>
                <w:sz w:val="18"/>
              </w:rPr>
              <w:t>Cursor、Lovable、Bolt、v0、Replit、Claude Code、Codex、其他</w:t>
            </w:r>
          </w:p>
        </w:tc>
        <w:tc>
          <w:tcPr>
            <w:tcW w:w="1247" w:type="dxa"/>
            <w:tcMar>
              <w:top w:w="90" w:type="dxa"/>
              <w:left w:w="90" w:type="dxa"/>
              <w:bottom w:w="90" w:type="dxa"/>
              <w:right w:w="90" w:type="dxa"/>
            </w:tcMar>
            <w:vAlign w:val="center"/>
          </w:tcPr>
          <w:p w14:paraId="27E2E616">
            <w:pPr>
              <w:spacing w:after="0" w:line="288" w:lineRule="auto"/>
            </w:pPr>
            <w:r>
              <w:rPr>
                <w:rFonts w:ascii="宋体" w:hAnsi="宋体" w:eastAsia="宋体"/>
                <w:b w:val="0"/>
                <w:color w:val="000000"/>
                <w:sz w:val="18"/>
              </w:rPr>
              <w:t>至少一项或未知</w:t>
            </w:r>
          </w:p>
        </w:tc>
        <w:tc>
          <w:tcPr>
            <w:tcW w:w="2381" w:type="dxa"/>
            <w:tcMar>
              <w:top w:w="90" w:type="dxa"/>
              <w:left w:w="90" w:type="dxa"/>
              <w:bottom w:w="90" w:type="dxa"/>
              <w:right w:w="90" w:type="dxa"/>
            </w:tcMar>
            <w:vAlign w:val="center"/>
          </w:tcPr>
          <w:p w14:paraId="2B7A22DB">
            <w:pPr>
              <w:spacing w:after="0" w:line="288" w:lineRule="auto"/>
            </w:pPr>
            <w:r>
              <w:rPr>
                <w:rFonts w:ascii="宋体" w:hAnsi="宋体" w:eastAsia="宋体"/>
                <w:b w:val="0"/>
                <w:color w:val="000000"/>
                <w:sz w:val="18"/>
              </w:rPr>
              <w:t>作者优先；平台证据</w:t>
            </w:r>
          </w:p>
        </w:tc>
        <w:tc>
          <w:tcPr>
            <w:tcW w:w="1701" w:type="dxa"/>
            <w:tcMar>
              <w:top w:w="90" w:type="dxa"/>
              <w:left w:w="90" w:type="dxa"/>
              <w:bottom w:w="90" w:type="dxa"/>
              <w:right w:w="90" w:type="dxa"/>
            </w:tcMar>
            <w:vAlign w:val="center"/>
          </w:tcPr>
          <w:p w14:paraId="4C684A80">
            <w:pPr>
              <w:spacing w:after="0" w:line="288" w:lineRule="auto"/>
            </w:pPr>
            <w:r>
              <w:rPr>
                <w:rFonts w:ascii="宋体" w:hAnsi="宋体" w:eastAsia="宋体"/>
                <w:b w:val="0"/>
                <w:color w:val="000000"/>
                <w:sz w:val="18"/>
              </w:rPr>
              <w:t>开发路径比较</w:t>
            </w:r>
          </w:p>
        </w:tc>
      </w:tr>
      <w:tr w14:paraId="44104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2A9C978E">
            <w:pPr>
              <w:spacing w:after="0" w:line="288" w:lineRule="auto"/>
            </w:pPr>
            <w:r>
              <w:rPr>
                <w:rFonts w:ascii="宋体" w:hAnsi="宋体" w:eastAsia="宋体"/>
                <w:b w:val="0"/>
                <w:color w:val="000000"/>
                <w:sz w:val="18"/>
              </w:rPr>
              <w:t>开发信息</w:t>
            </w:r>
          </w:p>
        </w:tc>
        <w:tc>
          <w:tcPr>
            <w:tcW w:w="1928" w:type="dxa"/>
            <w:tcMar>
              <w:top w:w="90" w:type="dxa"/>
              <w:left w:w="90" w:type="dxa"/>
              <w:bottom w:w="90" w:type="dxa"/>
              <w:right w:w="90" w:type="dxa"/>
            </w:tcMar>
            <w:vAlign w:val="center"/>
          </w:tcPr>
          <w:p w14:paraId="2B7C0EDE">
            <w:pPr>
              <w:spacing w:after="0" w:line="288" w:lineRule="auto"/>
            </w:pPr>
            <w:r>
              <w:rPr>
                <w:rFonts w:ascii="宋体" w:hAnsi="宋体" w:eastAsia="宋体"/>
                <w:b w:val="0"/>
                <w:color w:val="000000"/>
                <w:sz w:val="18"/>
              </w:rPr>
              <w:t>models_used</w:t>
            </w:r>
          </w:p>
        </w:tc>
        <w:tc>
          <w:tcPr>
            <w:tcW w:w="2494" w:type="dxa"/>
            <w:tcMar>
              <w:top w:w="90" w:type="dxa"/>
              <w:left w:w="90" w:type="dxa"/>
              <w:bottom w:w="90" w:type="dxa"/>
              <w:right w:w="90" w:type="dxa"/>
            </w:tcMar>
            <w:vAlign w:val="center"/>
          </w:tcPr>
          <w:p w14:paraId="72AF7E8D">
            <w:pPr>
              <w:spacing w:after="0" w:line="288" w:lineRule="auto"/>
            </w:pPr>
            <w:r>
              <w:rPr>
                <w:rFonts w:ascii="宋体" w:hAnsi="宋体" w:eastAsia="宋体"/>
                <w:b w:val="0"/>
                <w:color w:val="000000"/>
                <w:sz w:val="18"/>
              </w:rPr>
              <w:t>模型名称列表＋版本可空</w:t>
            </w:r>
          </w:p>
        </w:tc>
        <w:tc>
          <w:tcPr>
            <w:tcW w:w="1247" w:type="dxa"/>
            <w:tcMar>
              <w:top w:w="90" w:type="dxa"/>
              <w:left w:w="90" w:type="dxa"/>
              <w:bottom w:w="90" w:type="dxa"/>
              <w:right w:w="90" w:type="dxa"/>
            </w:tcMar>
            <w:vAlign w:val="center"/>
          </w:tcPr>
          <w:p w14:paraId="339E99B3">
            <w:pPr>
              <w:spacing w:after="0" w:line="288" w:lineRule="auto"/>
            </w:pPr>
            <w:r>
              <w:rPr>
                <w:rFonts w:ascii="宋体" w:hAnsi="宋体" w:eastAsia="宋体"/>
                <w:b w:val="0"/>
                <w:color w:val="000000"/>
                <w:sz w:val="18"/>
              </w:rPr>
              <w:t>可选</w:t>
            </w:r>
          </w:p>
        </w:tc>
        <w:tc>
          <w:tcPr>
            <w:tcW w:w="2381" w:type="dxa"/>
            <w:tcMar>
              <w:top w:w="90" w:type="dxa"/>
              <w:left w:w="90" w:type="dxa"/>
              <w:bottom w:w="90" w:type="dxa"/>
              <w:right w:w="90" w:type="dxa"/>
            </w:tcMar>
            <w:vAlign w:val="center"/>
          </w:tcPr>
          <w:p w14:paraId="1C0DE2C5">
            <w:pPr>
              <w:spacing w:after="0" w:line="288" w:lineRule="auto"/>
            </w:pPr>
            <w:r>
              <w:rPr>
                <w:rFonts w:ascii="宋体" w:hAnsi="宋体" w:eastAsia="宋体"/>
                <w:b w:val="0"/>
                <w:color w:val="000000"/>
                <w:sz w:val="18"/>
              </w:rPr>
              <w:t>作者／公开证据</w:t>
            </w:r>
          </w:p>
        </w:tc>
        <w:tc>
          <w:tcPr>
            <w:tcW w:w="1701" w:type="dxa"/>
            <w:tcMar>
              <w:top w:w="90" w:type="dxa"/>
              <w:left w:w="90" w:type="dxa"/>
              <w:bottom w:w="90" w:type="dxa"/>
              <w:right w:w="90" w:type="dxa"/>
            </w:tcMar>
            <w:vAlign w:val="center"/>
          </w:tcPr>
          <w:p w14:paraId="531A098C">
            <w:pPr>
              <w:spacing w:after="0" w:line="288" w:lineRule="auto"/>
            </w:pPr>
            <w:r>
              <w:rPr>
                <w:rFonts w:ascii="宋体" w:hAnsi="宋体" w:eastAsia="宋体"/>
                <w:b w:val="0"/>
                <w:color w:val="000000"/>
                <w:sz w:val="18"/>
              </w:rPr>
              <w:t>开发信息</w:t>
            </w:r>
          </w:p>
        </w:tc>
      </w:tr>
      <w:tr w14:paraId="64977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49A42BC2">
            <w:pPr>
              <w:spacing w:after="0" w:line="288" w:lineRule="auto"/>
            </w:pPr>
            <w:r>
              <w:rPr>
                <w:rFonts w:ascii="宋体" w:hAnsi="宋体" w:eastAsia="宋体"/>
                <w:b w:val="0"/>
                <w:color w:val="000000"/>
                <w:sz w:val="18"/>
              </w:rPr>
              <w:t>开发信息</w:t>
            </w:r>
          </w:p>
        </w:tc>
        <w:tc>
          <w:tcPr>
            <w:tcW w:w="1928" w:type="dxa"/>
            <w:tcMar>
              <w:top w:w="90" w:type="dxa"/>
              <w:left w:w="90" w:type="dxa"/>
              <w:bottom w:w="90" w:type="dxa"/>
              <w:right w:w="90" w:type="dxa"/>
            </w:tcMar>
            <w:vAlign w:val="center"/>
          </w:tcPr>
          <w:p w14:paraId="296E0D4D">
            <w:pPr>
              <w:spacing w:after="0" w:line="288" w:lineRule="auto"/>
            </w:pPr>
            <w:r>
              <w:rPr>
                <w:rFonts w:ascii="宋体" w:hAnsi="宋体" w:eastAsia="宋体"/>
                <w:b w:val="0"/>
                <w:color w:val="000000"/>
                <w:sz w:val="18"/>
              </w:rPr>
              <w:t>tech_stack</w:t>
            </w:r>
          </w:p>
        </w:tc>
        <w:tc>
          <w:tcPr>
            <w:tcW w:w="2494" w:type="dxa"/>
            <w:tcMar>
              <w:top w:w="90" w:type="dxa"/>
              <w:left w:w="90" w:type="dxa"/>
              <w:bottom w:w="90" w:type="dxa"/>
              <w:right w:w="90" w:type="dxa"/>
            </w:tcMar>
            <w:vAlign w:val="center"/>
          </w:tcPr>
          <w:p w14:paraId="2A784DBC">
            <w:pPr>
              <w:spacing w:after="0" w:line="288" w:lineRule="auto"/>
            </w:pPr>
            <w:r>
              <w:rPr>
                <w:rFonts w:ascii="宋体" w:hAnsi="宋体" w:eastAsia="宋体"/>
                <w:b w:val="0"/>
                <w:color w:val="000000"/>
                <w:sz w:val="18"/>
              </w:rPr>
              <w:t>前端、后端、数据库、框架标签</w:t>
            </w:r>
          </w:p>
        </w:tc>
        <w:tc>
          <w:tcPr>
            <w:tcW w:w="1247" w:type="dxa"/>
            <w:tcMar>
              <w:top w:w="90" w:type="dxa"/>
              <w:left w:w="90" w:type="dxa"/>
              <w:bottom w:w="90" w:type="dxa"/>
              <w:right w:w="90" w:type="dxa"/>
            </w:tcMar>
            <w:vAlign w:val="center"/>
          </w:tcPr>
          <w:p w14:paraId="383FBA18">
            <w:pPr>
              <w:spacing w:after="0" w:line="288" w:lineRule="auto"/>
            </w:pPr>
            <w:r>
              <w:rPr>
                <w:rFonts w:ascii="宋体" w:hAnsi="宋体" w:eastAsia="宋体"/>
                <w:b w:val="0"/>
                <w:color w:val="000000"/>
                <w:sz w:val="18"/>
              </w:rPr>
              <w:t>可选</w:t>
            </w:r>
          </w:p>
        </w:tc>
        <w:tc>
          <w:tcPr>
            <w:tcW w:w="2381" w:type="dxa"/>
            <w:tcMar>
              <w:top w:w="90" w:type="dxa"/>
              <w:left w:w="90" w:type="dxa"/>
              <w:bottom w:w="90" w:type="dxa"/>
              <w:right w:w="90" w:type="dxa"/>
            </w:tcMar>
            <w:vAlign w:val="center"/>
          </w:tcPr>
          <w:p w14:paraId="4B0E4342">
            <w:pPr>
              <w:spacing w:after="0" w:line="288" w:lineRule="auto"/>
            </w:pPr>
            <w:r>
              <w:rPr>
                <w:rFonts w:ascii="宋体" w:hAnsi="宋体" w:eastAsia="宋体"/>
                <w:b w:val="0"/>
                <w:color w:val="000000"/>
                <w:sz w:val="18"/>
              </w:rPr>
              <w:t>作者／仓库证据</w:t>
            </w:r>
          </w:p>
        </w:tc>
        <w:tc>
          <w:tcPr>
            <w:tcW w:w="1701" w:type="dxa"/>
            <w:tcMar>
              <w:top w:w="90" w:type="dxa"/>
              <w:left w:w="90" w:type="dxa"/>
              <w:bottom w:w="90" w:type="dxa"/>
              <w:right w:w="90" w:type="dxa"/>
            </w:tcMar>
            <w:vAlign w:val="center"/>
          </w:tcPr>
          <w:p w14:paraId="2452D2C9">
            <w:pPr>
              <w:spacing w:after="0" w:line="288" w:lineRule="auto"/>
            </w:pPr>
            <w:r>
              <w:rPr>
                <w:rFonts w:ascii="宋体" w:hAnsi="宋体" w:eastAsia="宋体"/>
                <w:b w:val="0"/>
                <w:color w:val="000000"/>
                <w:sz w:val="18"/>
              </w:rPr>
              <w:t>实现路径比较</w:t>
            </w:r>
          </w:p>
        </w:tc>
      </w:tr>
      <w:tr w14:paraId="3EE1A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6429A9B4">
            <w:pPr>
              <w:spacing w:after="0" w:line="288" w:lineRule="auto"/>
            </w:pPr>
            <w:r>
              <w:rPr>
                <w:rFonts w:ascii="宋体" w:hAnsi="宋体" w:eastAsia="宋体"/>
                <w:b w:val="0"/>
                <w:color w:val="000000"/>
                <w:sz w:val="18"/>
              </w:rPr>
              <w:t>开发信息</w:t>
            </w:r>
          </w:p>
        </w:tc>
        <w:tc>
          <w:tcPr>
            <w:tcW w:w="1928" w:type="dxa"/>
            <w:tcMar>
              <w:top w:w="90" w:type="dxa"/>
              <w:left w:w="90" w:type="dxa"/>
              <w:bottom w:w="90" w:type="dxa"/>
              <w:right w:w="90" w:type="dxa"/>
            </w:tcMar>
            <w:vAlign w:val="center"/>
          </w:tcPr>
          <w:p w14:paraId="236DF0A4">
            <w:pPr>
              <w:spacing w:after="0" w:line="288" w:lineRule="auto"/>
            </w:pPr>
            <w:r>
              <w:rPr>
                <w:rFonts w:ascii="宋体" w:hAnsi="宋体" w:eastAsia="宋体"/>
                <w:b w:val="0"/>
                <w:color w:val="000000"/>
                <w:sz w:val="18"/>
              </w:rPr>
              <w:t>deployment_platform</w:t>
            </w:r>
          </w:p>
        </w:tc>
        <w:tc>
          <w:tcPr>
            <w:tcW w:w="2494" w:type="dxa"/>
            <w:tcMar>
              <w:top w:w="90" w:type="dxa"/>
              <w:left w:w="90" w:type="dxa"/>
              <w:bottom w:w="90" w:type="dxa"/>
              <w:right w:w="90" w:type="dxa"/>
            </w:tcMar>
            <w:vAlign w:val="center"/>
          </w:tcPr>
          <w:p w14:paraId="553A8760">
            <w:pPr>
              <w:spacing w:after="0" w:line="288" w:lineRule="auto"/>
            </w:pPr>
            <w:r>
              <w:rPr>
                <w:rFonts w:ascii="宋体" w:hAnsi="宋体" w:eastAsia="宋体"/>
                <w:b w:val="0"/>
                <w:color w:val="000000"/>
                <w:sz w:val="18"/>
              </w:rPr>
              <w:t>部署平台枚举＋文本</w:t>
            </w:r>
          </w:p>
        </w:tc>
        <w:tc>
          <w:tcPr>
            <w:tcW w:w="1247" w:type="dxa"/>
            <w:tcMar>
              <w:top w:w="90" w:type="dxa"/>
              <w:left w:w="90" w:type="dxa"/>
              <w:bottom w:w="90" w:type="dxa"/>
              <w:right w:w="90" w:type="dxa"/>
            </w:tcMar>
            <w:vAlign w:val="center"/>
          </w:tcPr>
          <w:p w14:paraId="30FF8C6C">
            <w:pPr>
              <w:spacing w:after="0" w:line="288" w:lineRule="auto"/>
            </w:pPr>
            <w:r>
              <w:rPr>
                <w:rFonts w:ascii="宋体" w:hAnsi="宋体" w:eastAsia="宋体"/>
                <w:b w:val="0"/>
                <w:color w:val="000000"/>
                <w:sz w:val="18"/>
              </w:rPr>
              <w:t>可选</w:t>
            </w:r>
          </w:p>
        </w:tc>
        <w:tc>
          <w:tcPr>
            <w:tcW w:w="2381" w:type="dxa"/>
            <w:tcMar>
              <w:top w:w="90" w:type="dxa"/>
              <w:left w:w="90" w:type="dxa"/>
              <w:bottom w:w="90" w:type="dxa"/>
              <w:right w:w="90" w:type="dxa"/>
            </w:tcMar>
            <w:vAlign w:val="center"/>
          </w:tcPr>
          <w:p w14:paraId="0CD585FA">
            <w:pPr>
              <w:spacing w:after="0" w:line="288" w:lineRule="auto"/>
            </w:pPr>
            <w:r>
              <w:rPr>
                <w:rFonts w:ascii="宋体" w:hAnsi="宋体" w:eastAsia="宋体"/>
                <w:b w:val="0"/>
                <w:color w:val="000000"/>
                <w:sz w:val="18"/>
              </w:rPr>
              <w:t>作者／公开证据</w:t>
            </w:r>
          </w:p>
        </w:tc>
        <w:tc>
          <w:tcPr>
            <w:tcW w:w="1701" w:type="dxa"/>
            <w:tcMar>
              <w:top w:w="90" w:type="dxa"/>
              <w:left w:w="90" w:type="dxa"/>
              <w:bottom w:w="90" w:type="dxa"/>
              <w:right w:w="90" w:type="dxa"/>
            </w:tcMar>
            <w:vAlign w:val="center"/>
          </w:tcPr>
          <w:p w14:paraId="66EA415D">
            <w:pPr>
              <w:spacing w:after="0" w:line="288" w:lineRule="auto"/>
            </w:pPr>
            <w:r>
              <w:rPr>
                <w:rFonts w:ascii="宋体" w:hAnsi="宋体" w:eastAsia="宋体"/>
                <w:b w:val="0"/>
                <w:color w:val="000000"/>
                <w:sz w:val="18"/>
              </w:rPr>
              <w:t>复用和实现路径</w:t>
            </w:r>
          </w:p>
        </w:tc>
      </w:tr>
      <w:tr w14:paraId="64710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5CD86FF9">
            <w:pPr>
              <w:spacing w:after="0" w:line="288" w:lineRule="auto"/>
            </w:pPr>
            <w:r>
              <w:rPr>
                <w:rFonts w:ascii="宋体" w:hAnsi="宋体" w:eastAsia="宋体"/>
                <w:b w:val="0"/>
                <w:color w:val="000000"/>
                <w:sz w:val="18"/>
              </w:rPr>
              <w:t>开发信息</w:t>
            </w:r>
          </w:p>
        </w:tc>
        <w:tc>
          <w:tcPr>
            <w:tcW w:w="1928" w:type="dxa"/>
            <w:tcMar>
              <w:top w:w="90" w:type="dxa"/>
              <w:left w:w="90" w:type="dxa"/>
              <w:bottom w:w="90" w:type="dxa"/>
              <w:right w:w="90" w:type="dxa"/>
            </w:tcMar>
            <w:vAlign w:val="center"/>
          </w:tcPr>
          <w:p w14:paraId="7CE37055">
            <w:pPr>
              <w:spacing w:after="0" w:line="288" w:lineRule="auto"/>
            </w:pPr>
            <w:r>
              <w:rPr>
                <w:rFonts w:ascii="宋体" w:hAnsi="宋体" w:eastAsia="宋体"/>
                <w:b w:val="0"/>
                <w:color w:val="000000"/>
                <w:sz w:val="18"/>
              </w:rPr>
              <w:t>development_cycle</w:t>
            </w:r>
          </w:p>
        </w:tc>
        <w:tc>
          <w:tcPr>
            <w:tcW w:w="2494" w:type="dxa"/>
            <w:tcMar>
              <w:top w:w="90" w:type="dxa"/>
              <w:left w:w="90" w:type="dxa"/>
              <w:bottom w:w="90" w:type="dxa"/>
              <w:right w:w="90" w:type="dxa"/>
            </w:tcMar>
            <w:vAlign w:val="center"/>
          </w:tcPr>
          <w:p w14:paraId="39021258">
            <w:pPr>
              <w:spacing w:after="0" w:line="288" w:lineRule="auto"/>
            </w:pPr>
            <w:r>
              <w:rPr>
                <w:rFonts w:ascii="宋体" w:hAnsi="宋体" w:eastAsia="宋体"/>
                <w:b w:val="0"/>
                <w:color w:val="000000"/>
                <w:sz w:val="18"/>
              </w:rPr>
              <w:t>数值＋单位／范围</w:t>
            </w:r>
          </w:p>
        </w:tc>
        <w:tc>
          <w:tcPr>
            <w:tcW w:w="1247" w:type="dxa"/>
            <w:tcMar>
              <w:top w:w="90" w:type="dxa"/>
              <w:left w:w="90" w:type="dxa"/>
              <w:bottom w:w="90" w:type="dxa"/>
              <w:right w:w="90" w:type="dxa"/>
            </w:tcMar>
            <w:vAlign w:val="center"/>
          </w:tcPr>
          <w:p w14:paraId="58B8F61C">
            <w:pPr>
              <w:spacing w:after="0" w:line="288" w:lineRule="auto"/>
            </w:pPr>
            <w:r>
              <w:rPr>
                <w:rFonts w:ascii="宋体" w:hAnsi="宋体" w:eastAsia="宋体"/>
                <w:b w:val="0"/>
                <w:color w:val="000000"/>
                <w:sz w:val="18"/>
              </w:rPr>
              <w:t>可选</w:t>
            </w:r>
          </w:p>
        </w:tc>
        <w:tc>
          <w:tcPr>
            <w:tcW w:w="2381" w:type="dxa"/>
            <w:tcMar>
              <w:top w:w="90" w:type="dxa"/>
              <w:left w:w="90" w:type="dxa"/>
              <w:bottom w:w="90" w:type="dxa"/>
              <w:right w:w="90" w:type="dxa"/>
            </w:tcMar>
            <w:vAlign w:val="center"/>
          </w:tcPr>
          <w:p w14:paraId="2B9EFEE7">
            <w:pPr>
              <w:spacing w:after="0" w:line="288" w:lineRule="auto"/>
            </w:pPr>
            <w:r>
              <w:rPr>
                <w:rFonts w:ascii="宋体" w:hAnsi="宋体" w:eastAsia="宋体"/>
                <w:b w:val="0"/>
                <w:color w:val="000000"/>
                <w:sz w:val="18"/>
              </w:rPr>
              <w:t>作者声明</w:t>
            </w:r>
          </w:p>
        </w:tc>
        <w:tc>
          <w:tcPr>
            <w:tcW w:w="1701" w:type="dxa"/>
            <w:tcMar>
              <w:top w:w="90" w:type="dxa"/>
              <w:left w:w="90" w:type="dxa"/>
              <w:bottom w:w="90" w:type="dxa"/>
              <w:right w:w="90" w:type="dxa"/>
            </w:tcMar>
            <w:vAlign w:val="center"/>
          </w:tcPr>
          <w:p w14:paraId="5EF88341">
            <w:pPr>
              <w:spacing w:after="0" w:line="288" w:lineRule="auto"/>
            </w:pPr>
            <w:r>
              <w:rPr>
                <w:rFonts w:ascii="宋体" w:hAnsi="宋体" w:eastAsia="宋体"/>
                <w:b w:val="0"/>
                <w:color w:val="000000"/>
                <w:sz w:val="18"/>
              </w:rPr>
              <w:t>开发经验</w:t>
            </w:r>
          </w:p>
        </w:tc>
      </w:tr>
      <w:tr w14:paraId="5E4E5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73E3B7C4">
            <w:pPr>
              <w:spacing w:after="0" w:line="288" w:lineRule="auto"/>
            </w:pPr>
            <w:r>
              <w:rPr>
                <w:rFonts w:ascii="宋体" w:hAnsi="宋体" w:eastAsia="宋体"/>
                <w:b w:val="0"/>
                <w:color w:val="000000"/>
                <w:sz w:val="18"/>
              </w:rPr>
              <w:t>开发信息</w:t>
            </w:r>
          </w:p>
        </w:tc>
        <w:tc>
          <w:tcPr>
            <w:tcW w:w="1928" w:type="dxa"/>
            <w:tcMar>
              <w:top w:w="90" w:type="dxa"/>
              <w:left w:w="90" w:type="dxa"/>
              <w:bottom w:w="90" w:type="dxa"/>
              <w:right w:w="90" w:type="dxa"/>
            </w:tcMar>
            <w:vAlign w:val="center"/>
          </w:tcPr>
          <w:p w14:paraId="66E0ACDD">
            <w:pPr>
              <w:spacing w:after="0" w:line="288" w:lineRule="auto"/>
            </w:pPr>
            <w:r>
              <w:rPr>
                <w:rFonts w:ascii="宋体" w:hAnsi="宋体" w:eastAsia="宋体"/>
                <w:b w:val="0"/>
                <w:color w:val="000000"/>
                <w:sz w:val="18"/>
              </w:rPr>
              <w:t>key_dependencies</w:t>
            </w:r>
          </w:p>
        </w:tc>
        <w:tc>
          <w:tcPr>
            <w:tcW w:w="2494" w:type="dxa"/>
            <w:tcMar>
              <w:top w:w="90" w:type="dxa"/>
              <w:left w:w="90" w:type="dxa"/>
              <w:bottom w:w="90" w:type="dxa"/>
              <w:right w:w="90" w:type="dxa"/>
            </w:tcMar>
            <w:vAlign w:val="center"/>
          </w:tcPr>
          <w:p w14:paraId="1AE4C943">
            <w:pPr>
              <w:spacing w:after="0" w:line="288" w:lineRule="auto"/>
            </w:pPr>
            <w:r>
              <w:rPr>
                <w:rFonts w:ascii="宋体" w:hAnsi="宋体" w:eastAsia="宋体"/>
                <w:b w:val="0"/>
                <w:color w:val="000000"/>
                <w:sz w:val="18"/>
              </w:rPr>
              <w:t>依赖列表</w:t>
            </w:r>
          </w:p>
        </w:tc>
        <w:tc>
          <w:tcPr>
            <w:tcW w:w="1247" w:type="dxa"/>
            <w:tcMar>
              <w:top w:w="90" w:type="dxa"/>
              <w:left w:w="90" w:type="dxa"/>
              <w:bottom w:w="90" w:type="dxa"/>
              <w:right w:w="90" w:type="dxa"/>
            </w:tcMar>
            <w:vAlign w:val="center"/>
          </w:tcPr>
          <w:p w14:paraId="42CB217B">
            <w:pPr>
              <w:spacing w:after="0" w:line="288" w:lineRule="auto"/>
            </w:pPr>
            <w:r>
              <w:rPr>
                <w:rFonts w:ascii="宋体" w:hAnsi="宋体" w:eastAsia="宋体"/>
                <w:b w:val="0"/>
                <w:color w:val="000000"/>
                <w:sz w:val="18"/>
              </w:rPr>
              <w:t>可选</w:t>
            </w:r>
          </w:p>
        </w:tc>
        <w:tc>
          <w:tcPr>
            <w:tcW w:w="2381" w:type="dxa"/>
            <w:tcMar>
              <w:top w:w="90" w:type="dxa"/>
              <w:left w:w="90" w:type="dxa"/>
              <w:bottom w:w="90" w:type="dxa"/>
              <w:right w:w="90" w:type="dxa"/>
            </w:tcMar>
            <w:vAlign w:val="center"/>
          </w:tcPr>
          <w:p w14:paraId="046F3BFB">
            <w:pPr>
              <w:spacing w:after="0" w:line="288" w:lineRule="auto"/>
            </w:pPr>
            <w:r>
              <w:rPr>
                <w:rFonts w:ascii="宋体" w:hAnsi="宋体" w:eastAsia="宋体"/>
                <w:b w:val="0"/>
                <w:color w:val="000000"/>
                <w:sz w:val="18"/>
              </w:rPr>
              <w:t>作者／仓库证据</w:t>
            </w:r>
          </w:p>
        </w:tc>
        <w:tc>
          <w:tcPr>
            <w:tcW w:w="1701" w:type="dxa"/>
            <w:tcMar>
              <w:top w:w="90" w:type="dxa"/>
              <w:left w:w="90" w:type="dxa"/>
              <w:bottom w:w="90" w:type="dxa"/>
              <w:right w:w="90" w:type="dxa"/>
            </w:tcMar>
            <w:vAlign w:val="center"/>
          </w:tcPr>
          <w:p w14:paraId="77BE819D">
            <w:pPr>
              <w:spacing w:after="0" w:line="288" w:lineRule="auto"/>
            </w:pPr>
            <w:r>
              <w:rPr>
                <w:rFonts w:ascii="宋体" w:hAnsi="宋体" w:eastAsia="宋体"/>
                <w:b w:val="0"/>
                <w:color w:val="000000"/>
                <w:sz w:val="18"/>
              </w:rPr>
              <w:t>复用与风险</w:t>
            </w:r>
          </w:p>
        </w:tc>
      </w:tr>
      <w:tr w14:paraId="2B471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4CDBE649">
            <w:pPr>
              <w:spacing w:after="0" w:line="288" w:lineRule="auto"/>
            </w:pPr>
            <w:r>
              <w:rPr>
                <w:rFonts w:ascii="宋体" w:hAnsi="宋体" w:eastAsia="宋体"/>
                <w:b w:val="0"/>
                <w:color w:val="000000"/>
                <w:sz w:val="18"/>
              </w:rPr>
              <w:t>当前状态</w:t>
            </w:r>
          </w:p>
        </w:tc>
        <w:tc>
          <w:tcPr>
            <w:tcW w:w="1928" w:type="dxa"/>
            <w:tcMar>
              <w:top w:w="90" w:type="dxa"/>
              <w:left w:w="90" w:type="dxa"/>
              <w:bottom w:w="90" w:type="dxa"/>
              <w:right w:w="90" w:type="dxa"/>
            </w:tcMar>
            <w:vAlign w:val="center"/>
          </w:tcPr>
          <w:p w14:paraId="322EB383">
            <w:pPr>
              <w:spacing w:after="0" w:line="288" w:lineRule="auto"/>
            </w:pPr>
            <w:r>
              <w:rPr>
                <w:rFonts w:ascii="宋体" w:hAnsi="宋体" w:eastAsia="宋体"/>
                <w:b w:val="0"/>
                <w:color w:val="000000"/>
                <w:sz w:val="18"/>
              </w:rPr>
              <w:t>access_status</w:t>
            </w:r>
          </w:p>
        </w:tc>
        <w:tc>
          <w:tcPr>
            <w:tcW w:w="2494" w:type="dxa"/>
            <w:tcMar>
              <w:top w:w="90" w:type="dxa"/>
              <w:left w:w="90" w:type="dxa"/>
              <w:bottom w:w="90" w:type="dxa"/>
              <w:right w:w="90" w:type="dxa"/>
            </w:tcMar>
            <w:vAlign w:val="center"/>
          </w:tcPr>
          <w:p w14:paraId="144A700F">
            <w:pPr>
              <w:spacing w:after="0" w:line="288" w:lineRule="auto"/>
            </w:pPr>
            <w:r>
              <w:rPr>
                <w:rFonts w:ascii="宋体" w:hAnsi="宋体" w:eastAsia="宋体"/>
                <w:b w:val="0"/>
                <w:color w:val="000000"/>
                <w:sz w:val="18"/>
              </w:rPr>
              <w:t>正常可访问、需要登录、部分异常、链接失效、疑似迁移、暂停、结束、未知</w:t>
            </w:r>
          </w:p>
        </w:tc>
        <w:tc>
          <w:tcPr>
            <w:tcW w:w="1247" w:type="dxa"/>
            <w:tcMar>
              <w:top w:w="90" w:type="dxa"/>
              <w:left w:w="90" w:type="dxa"/>
              <w:bottom w:w="90" w:type="dxa"/>
              <w:right w:w="90" w:type="dxa"/>
            </w:tcMar>
            <w:vAlign w:val="center"/>
          </w:tcPr>
          <w:p w14:paraId="44E43476">
            <w:pPr>
              <w:spacing w:after="0" w:line="288" w:lineRule="auto"/>
            </w:pPr>
            <w:r>
              <w:rPr>
                <w:rFonts w:ascii="宋体" w:hAnsi="宋体" w:eastAsia="宋体"/>
                <w:b w:val="0"/>
                <w:color w:val="000000"/>
                <w:sz w:val="18"/>
              </w:rPr>
              <w:t>必填</w:t>
            </w:r>
          </w:p>
        </w:tc>
        <w:tc>
          <w:tcPr>
            <w:tcW w:w="2381" w:type="dxa"/>
            <w:tcMar>
              <w:top w:w="90" w:type="dxa"/>
              <w:left w:w="90" w:type="dxa"/>
              <w:bottom w:w="90" w:type="dxa"/>
              <w:right w:w="90" w:type="dxa"/>
            </w:tcMar>
            <w:vAlign w:val="center"/>
          </w:tcPr>
          <w:p w14:paraId="2385337F">
            <w:pPr>
              <w:spacing w:after="0" w:line="288" w:lineRule="auto"/>
            </w:pPr>
            <w:r>
              <w:rPr>
                <w:rFonts w:ascii="宋体" w:hAnsi="宋体" w:eastAsia="宋体"/>
                <w:b w:val="0"/>
                <w:color w:val="000000"/>
                <w:sz w:val="18"/>
              </w:rPr>
              <w:t>系统／平台／作者；受证据约束</w:t>
            </w:r>
          </w:p>
        </w:tc>
        <w:tc>
          <w:tcPr>
            <w:tcW w:w="1701" w:type="dxa"/>
            <w:tcMar>
              <w:top w:w="90" w:type="dxa"/>
              <w:left w:w="90" w:type="dxa"/>
              <w:bottom w:w="90" w:type="dxa"/>
              <w:right w:w="90" w:type="dxa"/>
            </w:tcMar>
            <w:vAlign w:val="center"/>
          </w:tcPr>
          <w:p w14:paraId="765F5A7D">
            <w:pPr>
              <w:spacing w:after="0" w:line="288" w:lineRule="auto"/>
            </w:pPr>
            <w:r>
              <w:rPr>
                <w:rFonts w:ascii="宋体" w:hAnsi="宋体" w:eastAsia="宋体"/>
                <w:b w:val="0"/>
                <w:color w:val="000000"/>
                <w:sz w:val="18"/>
              </w:rPr>
              <w:t>卡片、筛选、比较</w:t>
            </w:r>
          </w:p>
        </w:tc>
      </w:tr>
      <w:tr w14:paraId="101DB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016D8C02">
            <w:pPr>
              <w:spacing w:after="0" w:line="288" w:lineRule="auto"/>
            </w:pPr>
            <w:r>
              <w:rPr>
                <w:rFonts w:ascii="宋体" w:hAnsi="宋体" w:eastAsia="宋体"/>
                <w:b w:val="0"/>
                <w:color w:val="000000"/>
                <w:sz w:val="18"/>
              </w:rPr>
              <w:t>当前状态</w:t>
            </w:r>
          </w:p>
        </w:tc>
        <w:tc>
          <w:tcPr>
            <w:tcW w:w="1928" w:type="dxa"/>
            <w:tcMar>
              <w:top w:w="90" w:type="dxa"/>
              <w:left w:w="90" w:type="dxa"/>
              <w:bottom w:w="90" w:type="dxa"/>
              <w:right w:w="90" w:type="dxa"/>
            </w:tcMar>
            <w:vAlign w:val="center"/>
          </w:tcPr>
          <w:p w14:paraId="71089A3D">
            <w:pPr>
              <w:spacing w:after="0" w:line="288" w:lineRule="auto"/>
            </w:pPr>
            <w:r>
              <w:rPr>
                <w:rFonts w:ascii="宋体" w:hAnsi="宋体" w:eastAsia="宋体"/>
                <w:b w:val="0"/>
                <w:color w:val="000000"/>
                <w:sz w:val="18"/>
              </w:rPr>
              <w:t>http_check_status</w:t>
            </w:r>
          </w:p>
        </w:tc>
        <w:tc>
          <w:tcPr>
            <w:tcW w:w="2494" w:type="dxa"/>
            <w:tcMar>
              <w:top w:w="90" w:type="dxa"/>
              <w:left w:w="90" w:type="dxa"/>
              <w:bottom w:w="90" w:type="dxa"/>
              <w:right w:w="90" w:type="dxa"/>
            </w:tcMar>
            <w:vAlign w:val="center"/>
          </w:tcPr>
          <w:p w14:paraId="52C6EC8E">
            <w:pPr>
              <w:spacing w:after="0" w:line="288" w:lineRule="auto"/>
            </w:pPr>
            <w:r>
              <w:rPr>
                <w:rFonts w:ascii="宋体" w:hAnsi="宋体" w:eastAsia="宋体"/>
                <w:b w:val="0"/>
                <w:color w:val="000000"/>
                <w:sz w:val="18"/>
              </w:rPr>
              <w:t>正常、重定向、超时、DNS 异常、证书异常、阻止访问、未知</w:t>
            </w:r>
          </w:p>
        </w:tc>
        <w:tc>
          <w:tcPr>
            <w:tcW w:w="1247" w:type="dxa"/>
            <w:tcMar>
              <w:top w:w="90" w:type="dxa"/>
              <w:left w:w="90" w:type="dxa"/>
              <w:bottom w:w="90" w:type="dxa"/>
              <w:right w:w="90" w:type="dxa"/>
            </w:tcMar>
            <w:vAlign w:val="center"/>
          </w:tcPr>
          <w:p w14:paraId="48580637">
            <w:pPr>
              <w:spacing w:after="0" w:line="288" w:lineRule="auto"/>
            </w:pPr>
            <w:r>
              <w:rPr>
                <w:rFonts w:ascii="宋体" w:hAnsi="宋体" w:eastAsia="宋体"/>
                <w:b w:val="0"/>
                <w:color w:val="000000"/>
                <w:sz w:val="18"/>
              </w:rPr>
              <w:t>系统必有</w:t>
            </w:r>
          </w:p>
        </w:tc>
        <w:tc>
          <w:tcPr>
            <w:tcW w:w="2381" w:type="dxa"/>
            <w:tcMar>
              <w:top w:w="90" w:type="dxa"/>
              <w:left w:w="90" w:type="dxa"/>
              <w:bottom w:w="90" w:type="dxa"/>
              <w:right w:w="90" w:type="dxa"/>
            </w:tcMar>
            <w:vAlign w:val="center"/>
          </w:tcPr>
          <w:p w14:paraId="5FE33E10">
            <w:pPr>
              <w:spacing w:after="0" w:line="288" w:lineRule="auto"/>
            </w:pPr>
            <w:r>
              <w:rPr>
                <w:rFonts w:ascii="宋体" w:hAnsi="宋体" w:eastAsia="宋体"/>
                <w:b w:val="0"/>
                <w:color w:val="000000"/>
                <w:sz w:val="18"/>
              </w:rPr>
              <w:t>系统检查</w:t>
            </w:r>
          </w:p>
        </w:tc>
        <w:tc>
          <w:tcPr>
            <w:tcW w:w="1701" w:type="dxa"/>
            <w:tcMar>
              <w:top w:w="90" w:type="dxa"/>
              <w:left w:w="90" w:type="dxa"/>
              <w:bottom w:w="90" w:type="dxa"/>
              <w:right w:w="90" w:type="dxa"/>
            </w:tcMar>
            <w:vAlign w:val="center"/>
          </w:tcPr>
          <w:p w14:paraId="1118F0E1">
            <w:pPr>
              <w:spacing w:after="0" w:line="288" w:lineRule="auto"/>
            </w:pPr>
            <w:r>
              <w:rPr>
                <w:rFonts w:ascii="宋体" w:hAnsi="宋体" w:eastAsia="宋体"/>
                <w:b w:val="0"/>
                <w:color w:val="000000"/>
                <w:sz w:val="18"/>
              </w:rPr>
              <w:t>后台状态判断</w:t>
            </w:r>
          </w:p>
        </w:tc>
      </w:tr>
      <w:tr w14:paraId="2A715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3C9CDAF4">
            <w:pPr>
              <w:spacing w:after="0" w:line="288" w:lineRule="auto"/>
            </w:pPr>
            <w:r>
              <w:rPr>
                <w:rFonts w:ascii="宋体" w:hAnsi="宋体" w:eastAsia="宋体"/>
                <w:b w:val="0"/>
                <w:color w:val="000000"/>
                <w:sz w:val="18"/>
              </w:rPr>
              <w:t>当前状态</w:t>
            </w:r>
          </w:p>
        </w:tc>
        <w:tc>
          <w:tcPr>
            <w:tcW w:w="1928" w:type="dxa"/>
            <w:tcMar>
              <w:top w:w="90" w:type="dxa"/>
              <w:left w:w="90" w:type="dxa"/>
              <w:bottom w:w="90" w:type="dxa"/>
              <w:right w:w="90" w:type="dxa"/>
            </w:tcMar>
            <w:vAlign w:val="center"/>
          </w:tcPr>
          <w:p w14:paraId="6FAF46E0">
            <w:pPr>
              <w:spacing w:after="0" w:line="288" w:lineRule="auto"/>
            </w:pPr>
            <w:r>
              <w:rPr>
                <w:rFonts w:ascii="宋体" w:hAnsi="宋体" w:eastAsia="宋体"/>
                <w:b w:val="0"/>
                <w:color w:val="000000"/>
                <w:sz w:val="18"/>
              </w:rPr>
              <w:t>last_verified_at</w:t>
            </w:r>
          </w:p>
        </w:tc>
        <w:tc>
          <w:tcPr>
            <w:tcW w:w="2494" w:type="dxa"/>
            <w:tcMar>
              <w:top w:w="90" w:type="dxa"/>
              <w:left w:w="90" w:type="dxa"/>
              <w:bottom w:w="90" w:type="dxa"/>
              <w:right w:w="90" w:type="dxa"/>
            </w:tcMar>
            <w:vAlign w:val="center"/>
          </w:tcPr>
          <w:p w14:paraId="4CCD330A">
            <w:pPr>
              <w:spacing w:after="0" w:line="288" w:lineRule="auto"/>
            </w:pPr>
            <w:r>
              <w:rPr>
                <w:rFonts w:ascii="宋体" w:hAnsi="宋体" w:eastAsia="宋体"/>
                <w:b w:val="0"/>
                <w:color w:val="000000"/>
                <w:sz w:val="18"/>
              </w:rPr>
              <w:t>时间戳</w:t>
            </w:r>
          </w:p>
        </w:tc>
        <w:tc>
          <w:tcPr>
            <w:tcW w:w="1247" w:type="dxa"/>
            <w:tcMar>
              <w:top w:w="90" w:type="dxa"/>
              <w:left w:w="90" w:type="dxa"/>
              <w:bottom w:w="90" w:type="dxa"/>
              <w:right w:w="90" w:type="dxa"/>
            </w:tcMar>
            <w:vAlign w:val="center"/>
          </w:tcPr>
          <w:p w14:paraId="25C08875">
            <w:pPr>
              <w:spacing w:after="0" w:line="288" w:lineRule="auto"/>
            </w:pPr>
            <w:r>
              <w:rPr>
                <w:rFonts w:ascii="宋体" w:hAnsi="宋体" w:eastAsia="宋体"/>
                <w:b w:val="0"/>
                <w:color w:val="000000"/>
                <w:sz w:val="18"/>
              </w:rPr>
              <w:t>必填</w:t>
            </w:r>
          </w:p>
        </w:tc>
        <w:tc>
          <w:tcPr>
            <w:tcW w:w="2381" w:type="dxa"/>
            <w:tcMar>
              <w:top w:w="90" w:type="dxa"/>
              <w:left w:w="90" w:type="dxa"/>
              <w:bottom w:w="90" w:type="dxa"/>
              <w:right w:w="90" w:type="dxa"/>
            </w:tcMar>
            <w:vAlign w:val="center"/>
          </w:tcPr>
          <w:p w14:paraId="7675EDE2">
            <w:pPr>
              <w:spacing w:after="0" w:line="288" w:lineRule="auto"/>
            </w:pPr>
            <w:r>
              <w:rPr>
                <w:rFonts w:ascii="宋体" w:hAnsi="宋体" w:eastAsia="宋体"/>
                <w:b w:val="0"/>
                <w:color w:val="000000"/>
                <w:sz w:val="18"/>
              </w:rPr>
              <w:t>系统／平台</w:t>
            </w:r>
          </w:p>
        </w:tc>
        <w:tc>
          <w:tcPr>
            <w:tcW w:w="1701" w:type="dxa"/>
            <w:tcMar>
              <w:top w:w="90" w:type="dxa"/>
              <w:left w:w="90" w:type="dxa"/>
              <w:bottom w:w="90" w:type="dxa"/>
              <w:right w:w="90" w:type="dxa"/>
            </w:tcMar>
            <w:vAlign w:val="center"/>
          </w:tcPr>
          <w:p w14:paraId="56DB7FDA">
            <w:pPr>
              <w:spacing w:after="0" w:line="288" w:lineRule="auto"/>
            </w:pPr>
            <w:r>
              <w:rPr>
                <w:rFonts w:ascii="宋体" w:hAnsi="宋体" w:eastAsia="宋体"/>
                <w:b w:val="0"/>
                <w:color w:val="000000"/>
                <w:sz w:val="18"/>
              </w:rPr>
              <w:t>时效提示和排序</w:t>
            </w:r>
          </w:p>
        </w:tc>
      </w:tr>
      <w:tr w14:paraId="6B4F0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414C80B2">
            <w:pPr>
              <w:spacing w:after="0" w:line="288" w:lineRule="auto"/>
            </w:pPr>
            <w:r>
              <w:rPr>
                <w:rFonts w:ascii="宋体" w:hAnsi="宋体" w:eastAsia="宋体"/>
                <w:b w:val="0"/>
                <w:color w:val="000000"/>
                <w:sz w:val="18"/>
              </w:rPr>
              <w:t>当前状态</w:t>
            </w:r>
          </w:p>
        </w:tc>
        <w:tc>
          <w:tcPr>
            <w:tcW w:w="1928" w:type="dxa"/>
            <w:tcMar>
              <w:top w:w="90" w:type="dxa"/>
              <w:left w:w="90" w:type="dxa"/>
              <w:bottom w:w="90" w:type="dxa"/>
              <w:right w:w="90" w:type="dxa"/>
            </w:tcMar>
            <w:vAlign w:val="center"/>
          </w:tcPr>
          <w:p w14:paraId="7C18DCDD">
            <w:pPr>
              <w:spacing w:after="0" w:line="288" w:lineRule="auto"/>
            </w:pPr>
            <w:r>
              <w:rPr>
                <w:rFonts w:ascii="宋体" w:hAnsi="宋体" w:eastAsia="宋体"/>
                <w:b w:val="0"/>
                <w:color w:val="000000"/>
                <w:sz w:val="18"/>
              </w:rPr>
              <w:t>maintenance_signal</w:t>
            </w:r>
          </w:p>
        </w:tc>
        <w:tc>
          <w:tcPr>
            <w:tcW w:w="2494" w:type="dxa"/>
            <w:tcMar>
              <w:top w:w="90" w:type="dxa"/>
              <w:left w:w="90" w:type="dxa"/>
              <w:bottom w:w="90" w:type="dxa"/>
              <w:right w:w="90" w:type="dxa"/>
            </w:tcMar>
            <w:vAlign w:val="center"/>
          </w:tcPr>
          <w:p w14:paraId="6EBA566B">
            <w:pPr>
              <w:spacing w:after="0" w:line="288" w:lineRule="auto"/>
            </w:pPr>
            <w:r>
              <w:rPr>
                <w:rFonts w:ascii="宋体" w:hAnsi="宋体" w:eastAsia="宋体"/>
                <w:b w:val="0"/>
                <w:color w:val="000000"/>
                <w:sz w:val="18"/>
              </w:rPr>
              <w:t>仓库更新、页面更新、作者更新、无公开变化、未知</w:t>
            </w:r>
          </w:p>
        </w:tc>
        <w:tc>
          <w:tcPr>
            <w:tcW w:w="1247" w:type="dxa"/>
            <w:tcMar>
              <w:top w:w="90" w:type="dxa"/>
              <w:left w:w="90" w:type="dxa"/>
              <w:bottom w:w="90" w:type="dxa"/>
              <w:right w:w="90" w:type="dxa"/>
            </w:tcMar>
            <w:vAlign w:val="center"/>
          </w:tcPr>
          <w:p w14:paraId="7544DBA7">
            <w:pPr>
              <w:spacing w:after="0" w:line="288" w:lineRule="auto"/>
            </w:pPr>
            <w:r>
              <w:rPr>
                <w:rFonts w:ascii="宋体" w:hAnsi="宋体" w:eastAsia="宋体"/>
                <w:b w:val="0"/>
                <w:color w:val="000000"/>
                <w:sz w:val="18"/>
              </w:rPr>
              <w:t>建议</w:t>
            </w:r>
          </w:p>
        </w:tc>
        <w:tc>
          <w:tcPr>
            <w:tcW w:w="2381" w:type="dxa"/>
            <w:tcMar>
              <w:top w:w="90" w:type="dxa"/>
              <w:left w:w="90" w:type="dxa"/>
              <w:bottom w:w="90" w:type="dxa"/>
              <w:right w:w="90" w:type="dxa"/>
            </w:tcMar>
            <w:vAlign w:val="center"/>
          </w:tcPr>
          <w:p w14:paraId="16B98080">
            <w:pPr>
              <w:spacing w:after="0" w:line="288" w:lineRule="auto"/>
            </w:pPr>
            <w:r>
              <w:rPr>
                <w:rFonts w:ascii="宋体" w:hAnsi="宋体" w:eastAsia="宋体"/>
                <w:b w:val="0"/>
                <w:color w:val="000000"/>
                <w:sz w:val="18"/>
              </w:rPr>
              <w:t>系统／平台</w:t>
            </w:r>
          </w:p>
        </w:tc>
        <w:tc>
          <w:tcPr>
            <w:tcW w:w="1701" w:type="dxa"/>
            <w:tcMar>
              <w:top w:w="90" w:type="dxa"/>
              <w:left w:w="90" w:type="dxa"/>
              <w:bottom w:w="90" w:type="dxa"/>
              <w:right w:w="90" w:type="dxa"/>
            </w:tcMar>
            <w:vAlign w:val="center"/>
          </w:tcPr>
          <w:p w14:paraId="1D0C96C7">
            <w:pPr>
              <w:spacing w:after="0" w:line="288" w:lineRule="auto"/>
            </w:pPr>
            <w:r>
              <w:rPr>
                <w:rFonts w:ascii="宋体" w:hAnsi="宋体" w:eastAsia="宋体"/>
                <w:b w:val="0"/>
                <w:color w:val="000000"/>
                <w:sz w:val="18"/>
              </w:rPr>
              <w:t>详情说明，不等同成功</w:t>
            </w:r>
          </w:p>
        </w:tc>
      </w:tr>
      <w:tr w14:paraId="6D893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3A79E282">
            <w:pPr>
              <w:spacing w:after="0" w:line="288" w:lineRule="auto"/>
            </w:pPr>
            <w:r>
              <w:rPr>
                <w:rFonts w:ascii="宋体" w:hAnsi="宋体" w:eastAsia="宋体"/>
                <w:b w:val="0"/>
                <w:color w:val="000000"/>
                <w:sz w:val="18"/>
              </w:rPr>
              <w:t>当前状态</w:t>
            </w:r>
          </w:p>
        </w:tc>
        <w:tc>
          <w:tcPr>
            <w:tcW w:w="1928" w:type="dxa"/>
            <w:tcMar>
              <w:top w:w="90" w:type="dxa"/>
              <w:left w:w="90" w:type="dxa"/>
              <w:bottom w:w="90" w:type="dxa"/>
              <w:right w:w="90" w:type="dxa"/>
            </w:tcMar>
            <w:vAlign w:val="center"/>
          </w:tcPr>
          <w:p w14:paraId="3A144018">
            <w:pPr>
              <w:spacing w:after="0" w:line="288" w:lineRule="auto"/>
            </w:pPr>
            <w:r>
              <w:rPr>
                <w:rFonts w:ascii="宋体" w:hAnsi="宋体" w:eastAsia="宋体"/>
                <w:b w:val="0"/>
                <w:color w:val="000000"/>
                <w:sz w:val="18"/>
              </w:rPr>
              <w:t>status_note</w:t>
            </w:r>
          </w:p>
        </w:tc>
        <w:tc>
          <w:tcPr>
            <w:tcW w:w="2494" w:type="dxa"/>
            <w:tcMar>
              <w:top w:w="90" w:type="dxa"/>
              <w:left w:w="90" w:type="dxa"/>
              <w:bottom w:w="90" w:type="dxa"/>
              <w:right w:w="90" w:type="dxa"/>
            </w:tcMar>
            <w:vAlign w:val="center"/>
          </w:tcPr>
          <w:p w14:paraId="604F6675">
            <w:pPr>
              <w:spacing w:after="0" w:line="288" w:lineRule="auto"/>
            </w:pPr>
            <w:r>
              <w:rPr>
                <w:rFonts w:ascii="宋体" w:hAnsi="宋体" w:eastAsia="宋体"/>
                <w:b w:val="0"/>
                <w:color w:val="000000"/>
                <w:sz w:val="18"/>
              </w:rPr>
              <w:t>短文本</w:t>
            </w:r>
          </w:p>
        </w:tc>
        <w:tc>
          <w:tcPr>
            <w:tcW w:w="1247" w:type="dxa"/>
            <w:tcMar>
              <w:top w:w="90" w:type="dxa"/>
              <w:left w:w="90" w:type="dxa"/>
              <w:bottom w:w="90" w:type="dxa"/>
              <w:right w:w="90" w:type="dxa"/>
            </w:tcMar>
            <w:vAlign w:val="center"/>
          </w:tcPr>
          <w:p w14:paraId="1EB1AD43">
            <w:pPr>
              <w:spacing w:after="0" w:line="288" w:lineRule="auto"/>
            </w:pPr>
            <w:r>
              <w:rPr>
                <w:rFonts w:ascii="宋体" w:hAnsi="宋体" w:eastAsia="宋体"/>
                <w:b w:val="0"/>
                <w:color w:val="000000"/>
                <w:sz w:val="18"/>
              </w:rPr>
              <w:t>有异常时必填</w:t>
            </w:r>
          </w:p>
        </w:tc>
        <w:tc>
          <w:tcPr>
            <w:tcW w:w="2381" w:type="dxa"/>
            <w:tcMar>
              <w:top w:w="90" w:type="dxa"/>
              <w:left w:w="90" w:type="dxa"/>
              <w:bottom w:w="90" w:type="dxa"/>
              <w:right w:w="90" w:type="dxa"/>
            </w:tcMar>
            <w:vAlign w:val="center"/>
          </w:tcPr>
          <w:p w14:paraId="4F2F5050">
            <w:pPr>
              <w:spacing w:after="0" w:line="288" w:lineRule="auto"/>
            </w:pPr>
            <w:r>
              <w:rPr>
                <w:rFonts w:ascii="宋体" w:hAnsi="宋体" w:eastAsia="宋体"/>
                <w:b w:val="0"/>
                <w:color w:val="000000"/>
                <w:sz w:val="18"/>
              </w:rPr>
              <w:t>作者／平台</w:t>
            </w:r>
          </w:p>
        </w:tc>
        <w:tc>
          <w:tcPr>
            <w:tcW w:w="1701" w:type="dxa"/>
            <w:tcMar>
              <w:top w:w="90" w:type="dxa"/>
              <w:left w:w="90" w:type="dxa"/>
              <w:bottom w:w="90" w:type="dxa"/>
              <w:right w:w="90" w:type="dxa"/>
            </w:tcMar>
            <w:vAlign w:val="center"/>
          </w:tcPr>
          <w:p w14:paraId="71272A6F">
            <w:pPr>
              <w:spacing w:after="0" w:line="288" w:lineRule="auto"/>
            </w:pPr>
            <w:r>
              <w:rPr>
                <w:rFonts w:ascii="宋体" w:hAnsi="宋体" w:eastAsia="宋体"/>
                <w:b w:val="0"/>
                <w:color w:val="000000"/>
                <w:sz w:val="18"/>
              </w:rPr>
              <w:t>解释当前状态</w:t>
            </w:r>
          </w:p>
        </w:tc>
      </w:tr>
      <w:tr w14:paraId="3143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4985AB23">
            <w:pPr>
              <w:spacing w:after="0" w:line="288" w:lineRule="auto"/>
            </w:pPr>
            <w:r>
              <w:rPr>
                <w:rFonts w:ascii="宋体" w:hAnsi="宋体" w:eastAsia="宋体"/>
                <w:b w:val="0"/>
                <w:color w:val="000000"/>
                <w:sz w:val="18"/>
              </w:rPr>
              <w:t>生命周期</w:t>
            </w:r>
          </w:p>
        </w:tc>
        <w:tc>
          <w:tcPr>
            <w:tcW w:w="1928" w:type="dxa"/>
            <w:tcMar>
              <w:top w:w="90" w:type="dxa"/>
              <w:left w:w="90" w:type="dxa"/>
              <w:bottom w:w="90" w:type="dxa"/>
              <w:right w:w="90" w:type="dxa"/>
            </w:tcMar>
            <w:vAlign w:val="center"/>
          </w:tcPr>
          <w:p w14:paraId="359D30E3">
            <w:pPr>
              <w:spacing w:after="0" w:line="288" w:lineRule="auto"/>
            </w:pPr>
            <w:r>
              <w:rPr>
                <w:rFonts w:ascii="宋体" w:hAnsi="宋体" w:eastAsia="宋体"/>
                <w:b w:val="0"/>
                <w:color w:val="000000"/>
                <w:sz w:val="18"/>
              </w:rPr>
              <w:t>event_id</w:t>
            </w:r>
          </w:p>
        </w:tc>
        <w:tc>
          <w:tcPr>
            <w:tcW w:w="2494" w:type="dxa"/>
            <w:tcMar>
              <w:top w:w="90" w:type="dxa"/>
              <w:left w:w="90" w:type="dxa"/>
              <w:bottom w:w="90" w:type="dxa"/>
              <w:right w:w="90" w:type="dxa"/>
            </w:tcMar>
            <w:vAlign w:val="center"/>
          </w:tcPr>
          <w:p w14:paraId="4838FD70">
            <w:pPr>
              <w:spacing w:after="0" w:line="288" w:lineRule="auto"/>
            </w:pPr>
            <w:r>
              <w:rPr>
                <w:rFonts w:ascii="宋体" w:hAnsi="宋体" w:eastAsia="宋体"/>
                <w:b w:val="0"/>
                <w:color w:val="000000"/>
                <w:sz w:val="18"/>
              </w:rPr>
              <w:t>系统唯一 ID</w:t>
            </w:r>
          </w:p>
        </w:tc>
        <w:tc>
          <w:tcPr>
            <w:tcW w:w="1247" w:type="dxa"/>
            <w:tcMar>
              <w:top w:w="90" w:type="dxa"/>
              <w:left w:w="90" w:type="dxa"/>
              <w:bottom w:w="90" w:type="dxa"/>
              <w:right w:w="90" w:type="dxa"/>
            </w:tcMar>
            <w:vAlign w:val="center"/>
          </w:tcPr>
          <w:p w14:paraId="1EC7954A">
            <w:pPr>
              <w:spacing w:after="0" w:line="288" w:lineRule="auto"/>
            </w:pPr>
            <w:r>
              <w:rPr>
                <w:rFonts w:ascii="宋体" w:hAnsi="宋体" w:eastAsia="宋体"/>
                <w:b w:val="0"/>
                <w:color w:val="000000"/>
                <w:sz w:val="18"/>
              </w:rPr>
              <w:t>每个事件必有</w:t>
            </w:r>
          </w:p>
        </w:tc>
        <w:tc>
          <w:tcPr>
            <w:tcW w:w="2381" w:type="dxa"/>
            <w:tcMar>
              <w:top w:w="90" w:type="dxa"/>
              <w:left w:w="90" w:type="dxa"/>
              <w:bottom w:w="90" w:type="dxa"/>
              <w:right w:w="90" w:type="dxa"/>
            </w:tcMar>
            <w:vAlign w:val="center"/>
          </w:tcPr>
          <w:p w14:paraId="4F1BCBE4">
            <w:pPr>
              <w:spacing w:after="0" w:line="288" w:lineRule="auto"/>
            </w:pPr>
            <w:r>
              <w:rPr>
                <w:rFonts w:ascii="宋体" w:hAnsi="宋体" w:eastAsia="宋体"/>
                <w:b w:val="0"/>
                <w:color w:val="000000"/>
                <w:sz w:val="18"/>
              </w:rPr>
              <w:t>系统生成</w:t>
            </w:r>
          </w:p>
        </w:tc>
        <w:tc>
          <w:tcPr>
            <w:tcW w:w="1701" w:type="dxa"/>
            <w:tcMar>
              <w:top w:w="90" w:type="dxa"/>
              <w:left w:w="90" w:type="dxa"/>
              <w:bottom w:w="90" w:type="dxa"/>
              <w:right w:w="90" w:type="dxa"/>
            </w:tcMar>
            <w:vAlign w:val="center"/>
          </w:tcPr>
          <w:p w14:paraId="6443ACAF">
            <w:pPr>
              <w:spacing w:after="0" w:line="288" w:lineRule="auto"/>
            </w:pPr>
            <w:r>
              <w:rPr>
                <w:rFonts w:ascii="宋体" w:hAnsi="宋体" w:eastAsia="宋体"/>
                <w:b w:val="0"/>
                <w:color w:val="000000"/>
                <w:sz w:val="18"/>
              </w:rPr>
              <w:t>时间线主键</w:t>
            </w:r>
          </w:p>
        </w:tc>
      </w:tr>
      <w:tr w14:paraId="6BEF3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4C348524">
            <w:pPr>
              <w:spacing w:after="0" w:line="288" w:lineRule="auto"/>
            </w:pPr>
            <w:r>
              <w:rPr>
                <w:rFonts w:ascii="宋体" w:hAnsi="宋体" w:eastAsia="宋体"/>
                <w:b w:val="0"/>
                <w:color w:val="000000"/>
                <w:sz w:val="18"/>
              </w:rPr>
              <w:t>生命周期</w:t>
            </w:r>
          </w:p>
        </w:tc>
        <w:tc>
          <w:tcPr>
            <w:tcW w:w="1928" w:type="dxa"/>
            <w:tcMar>
              <w:top w:w="90" w:type="dxa"/>
              <w:left w:w="90" w:type="dxa"/>
              <w:bottom w:w="90" w:type="dxa"/>
              <w:right w:w="90" w:type="dxa"/>
            </w:tcMar>
            <w:vAlign w:val="center"/>
          </w:tcPr>
          <w:p w14:paraId="6BE1AEFA">
            <w:pPr>
              <w:spacing w:after="0" w:line="288" w:lineRule="auto"/>
            </w:pPr>
            <w:r>
              <w:rPr>
                <w:rFonts w:ascii="宋体" w:hAnsi="宋体" w:eastAsia="宋体"/>
                <w:b w:val="0"/>
                <w:color w:val="000000"/>
                <w:sz w:val="18"/>
              </w:rPr>
              <w:t>event_type</w:t>
            </w:r>
          </w:p>
        </w:tc>
        <w:tc>
          <w:tcPr>
            <w:tcW w:w="2494" w:type="dxa"/>
            <w:tcMar>
              <w:top w:w="90" w:type="dxa"/>
              <w:left w:w="90" w:type="dxa"/>
              <w:bottom w:w="90" w:type="dxa"/>
              <w:right w:w="90" w:type="dxa"/>
            </w:tcMar>
            <w:vAlign w:val="center"/>
          </w:tcPr>
          <w:p w14:paraId="7F139E9A">
            <w:pPr>
              <w:spacing w:after="0" w:line="288" w:lineRule="auto"/>
            </w:pPr>
            <w:r>
              <w:rPr>
                <w:rFonts w:ascii="宋体" w:hAnsi="宋体" w:eastAsia="宋体"/>
                <w:b w:val="0"/>
                <w:color w:val="000000"/>
                <w:sz w:val="18"/>
              </w:rPr>
              <w:t>首次发现、首次发布、版本更新、域名迁移、产品转向、链接异常、恢复、暂停、结束、新增资产、被复用</w:t>
            </w:r>
          </w:p>
        </w:tc>
        <w:tc>
          <w:tcPr>
            <w:tcW w:w="1247" w:type="dxa"/>
            <w:tcMar>
              <w:top w:w="90" w:type="dxa"/>
              <w:left w:w="90" w:type="dxa"/>
              <w:bottom w:w="90" w:type="dxa"/>
              <w:right w:w="90" w:type="dxa"/>
            </w:tcMar>
            <w:vAlign w:val="center"/>
          </w:tcPr>
          <w:p w14:paraId="27C5FAA2">
            <w:pPr>
              <w:spacing w:after="0" w:line="288" w:lineRule="auto"/>
            </w:pPr>
            <w:r>
              <w:rPr>
                <w:rFonts w:ascii="宋体" w:hAnsi="宋体" w:eastAsia="宋体"/>
                <w:b w:val="0"/>
                <w:color w:val="000000"/>
                <w:sz w:val="18"/>
              </w:rPr>
              <w:t>每个事件必有</w:t>
            </w:r>
          </w:p>
        </w:tc>
        <w:tc>
          <w:tcPr>
            <w:tcW w:w="2381" w:type="dxa"/>
            <w:tcMar>
              <w:top w:w="90" w:type="dxa"/>
              <w:left w:w="90" w:type="dxa"/>
              <w:bottom w:w="90" w:type="dxa"/>
              <w:right w:w="90" w:type="dxa"/>
            </w:tcMar>
            <w:vAlign w:val="center"/>
          </w:tcPr>
          <w:p w14:paraId="06CAB855">
            <w:pPr>
              <w:spacing w:after="0" w:line="288" w:lineRule="auto"/>
            </w:pPr>
            <w:r>
              <w:rPr>
                <w:rFonts w:ascii="宋体" w:hAnsi="宋体" w:eastAsia="宋体"/>
                <w:b w:val="0"/>
                <w:color w:val="000000"/>
                <w:sz w:val="18"/>
              </w:rPr>
              <w:t>系统／作者／平台</w:t>
            </w:r>
          </w:p>
        </w:tc>
        <w:tc>
          <w:tcPr>
            <w:tcW w:w="1701" w:type="dxa"/>
            <w:tcMar>
              <w:top w:w="90" w:type="dxa"/>
              <w:left w:w="90" w:type="dxa"/>
              <w:bottom w:w="90" w:type="dxa"/>
              <w:right w:w="90" w:type="dxa"/>
            </w:tcMar>
            <w:vAlign w:val="center"/>
          </w:tcPr>
          <w:p w14:paraId="4E02CBFF">
            <w:pPr>
              <w:spacing w:after="0" w:line="288" w:lineRule="auto"/>
            </w:pPr>
            <w:r>
              <w:rPr>
                <w:rFonts w:ascii="宋体" w:hAnsi="宋体" w:eastAsia="宋体"/>
                <w:b w:val="0"/>
                <w:color w:val="000000"/>
                <w:sz w:val="18"/>
              </w:rPr>
              <w:t>时间线和动态</w:t>
            </w:r>
          </w:p>
        </w:tc>
      </w:tr>
      <w:tr w14:paraId="1BDAD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1CC434AD">
            <w:pPr>
              <w:spacing w:after="0" w:line="288" w:lineRule="auto"/>
            </w:pPr>
            <w:r>
              <w:rPr>
                <w:rFonts w:ascii="宋体" w:hAnsi="宋体" w:eastAsia="宋体"/>
                <w:b w:val="0"/>
                <w:color w:val="000000"/>
                <w:sz w:val="18"/>
              </w:rPr>
              <w:t>生命周期</w:t>
            </w:r>
          </w:p>
        </w:tc>
        <w:tc>
          <w:tcPr>
            <w:tcW w:w="1928" w:type="dxa"/>
            <w:tcMar>
              <w:top w:w="90" w:type="dxa"/>
              <w:left w:w="90" w:type="dxa"/>
              <w:bottom w:w="90" w:type="dxa"/>
              <w:right w:w="90" w:type="dxa"/>
            </w:tcMar>
            <w:vAlign w:val="center"/>
          </w:tcPr>
          <w:p w14:paraId="086205BB">
            <w:pPr>
              <w:spacing w:after="0" w:line="288" w:lineRule="auto"/>
            </w:pPr>
            <w:r>
              <w:rPr>
                <w:rFonts w:ascii="宋体" w:hAnsi="宋体" w:eastAsia="宋体"/>
                <w:b w:val="0"/>
                <w:color w:val="000000"/>
                <w:sz w:val="18"/>
              </w:rPr>
              <w:t>event_time</w:t>
            </w:r>
          </w:p>
        </w:tc>
        <w:tc>
          <w:tcPr>
            <w:tcW w:w="2494" w:type="dxa"/>
            <w:tcMar>
              <w:top w:w="90" w:type="dxa"/>
              <w:left w:w="90" w:type="dxa"/>
              <w:bottom w:w="90" w:type="dxa"/>
              <w:right w:w="90" w:type="dxa"/>
            </w:tcMar>
            <w:vAlign w:val="center"/>
          </w:tcPr>
          <w:p w14:paraId="2C2CD7A9">
            <w:pPr>
              <w:spacing w:after="0" w:line="288" w:lineRule="auto"/>
            </w:pPr>
            <w:r>
              <w:rPr>
                <w:rFonts w:ascii="宋体" w:hAnsi="宋体" w:eastAsia="宋体"/>
                <w:b w:val="0"/>
                <w:color w:val="000000"/>
                <w:sz w:val="18"/>
              </w:rPr>
              <w:t>发生时间＋是否估算</w:t>
            </w:r>
          </w:p>
        </w:tc>
        <w:tc>
          <w:tcPr>
            <w:tcW w:w="1247" w:type="dxa"/>
            <w:tcMar>
              <w:top w:w="90" w:type="dxa"/>
              <w:left w:w="90" w:type="dxa"/>
              <w:bottom w:w="90" w:type="dxa"/>
              <w:right w:w="90" w:type="dxa"/>
            </w:tcMar>
            <w:vAlign w:val="center"/>
          </w:tcPr>
          <w:p w14:paraId="20A4DDED">
            <w:pPr>
              <w:spacing w:after="0" w:line="288" w:lineRule="auto"/>
            </w:pPr>
            <w:r>
              <w:rPr>
                <w:rFonts w:ascii="宋体" w:hAnsi="宋体" w:eastAsia="宋体"/>
                <w:b w:val="0"/>
                <w:color w:val="000000"/>
                <w:sz w:val="18"/>
              </w:rPr>
              <w:t>每个事件必有</w:t>
            </w:r>
          </w:p>
        </w:tc>
        <w:tc>
          <w:tcPr>
            <w:tcW w:w="2381" w:type="dxa"/>
            <w:tcMar>
              <w:top w:w="90" w:type="dxa"/>
              <w:left w:w="90" w:type="dxa"/>
              <w:bottom w:w="90" w:type="dxa"/>
              <w:right w:w="90" w:type="dxa"/>
            </w:tcMar>
            <w:vAlign w:val="center"/>
          </w:tcPr>
          <w:p w14:paraId="75D9FF9A">
            <w:pPr>
              <w:spacing w:after="0" w:line="288" w:lineRule="auto"/>
            </w:pPr>
            <w:r>
              <w:rPr>
                <w:rFonts w:ascii="宋体" w:hAnsi="宋体" w:eastAsia="宋体"/>
                <w:b w:val="0"/>
                <w:color w:val="000000"/>
                <w:sz w:val="18"/>
              </w:rPr>
              <w:t>来源决定</w:t>
            </w:r>
          </w:p>
        </w:tc>
        <w:tc>
          <w:tcPr>
            <w:tcW w:w="1701" w:type="dxa"/>
            <w:tcMar>
              <w:top w:w="90" w:type="dxa"/>
              <w:left w:w="90" w:type="dxa"/>
              <w:bottom w:w="90" w:type="dxa"/>
              <w:right w:w="90" w:type="dxa"/>
            </w:tcMar>
            <w:vAlign w:val="center"/>
          </w:tcPr>
          <w:p w14:paraId="04447E1F">
            <w:pPr>
              <w:spacing w:after="0" w:line="288" w:lineRule="auto"/>
            </w:pPr>
            <w:r>
              <w:rPr>
                <w:rFonts w:ascii="宋体" w:hAnsi="宋体" w:eastAsia="宋体"/>
                <w:b w:val="0"/>
                <w:color w:val="000000"/>
                <w:sz w:val="18"/>
              </w:rPr>
              <w:t>排序和历史</w:t>
            </w:r>
          </w:p>
        </w:tc>
      </w:tr>
      <w:tr w14:paraId="3C97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6F816D3E">
            <w:pPr>
              <w:spacing w:after="0" w:line="288" w:lineRule="auto"/>
            </w:pPr>
            <w:r>
              <w:rPr>
                <w:rFonts w:ascii="宋体" w:hAnsi="宋体" w:eastAsia="宋体"/>
                <w:b w:val="0"/>
                <w:color w:val="000000"/>
                <w:sz w:val="18"/>
              </w:rPr>
              <w:t>生命周期</w:t>
            </w:r>
          </w:p>
        </w:tc>
        <w:tc>
          <w:tcPr>
            <w:tcW w:w="1928" w:type="dxa"/>
            <w:tcMar>
              <w:top w:w="90" w:type="dxa"/>
              <w:left w:w="90" w:type="dxa"/>
              <w:bottom w:w="90" w:type="dxa"/>
              <w:right w:w="90" w:type="dxa"/>
            </w:tcMar>
            <w:vAlign w:val="center"/>
          </w:tcPr>
          <w:p w14:paraId="672D09D7">
            <w:pPr>
              <w:spacing w:after="0" w:line="288" w:lineRule="auto"/>
            </w:pPr>
            <w:r>
              <w:rPr>
                <w:rFonts w:ascii="宋体" w:hAnsi="宋体" w:eastAsia="宋体"/>
                <w:b w:val="0"/>
                <w:color w:val="000000"/>
                <w:sz w:val="18"/>
              </w:rPr>
              <w:t>event_summary</w:t>
            </w:r>
          </w:p>
        </w:tc>
        <w:tc>
          <w:tcPr>
            <w:tcW w:w="2494" w:type="dxa"/>
            <w:tcMar>
              <w:top w:w="90" w:type="dxa"/>
              <w:left w:w="90" w:type="dxa"/>
              <w:bottom w:w="90" w:type="dxa"/>
              <w:right w:w="90" w:type="dxa"/>
            </w:tcMar>
            <w:vAlign w:val="center"/>
          </w:tcPr>
          <w:p w14:paraId="22A89EB1">
            <w:pPr>
              <w:spacing w:after="0" w:line="288" w:lineRule="auto"/>
            </w:pPr>
            <w:r>
              <w:rPr>
                <w:rFonts w:ascii="宋体" w:hAnsi="宋体" w:eastAsia="宋体"/>
                <w:b w:val="0"/>
                <w:color w:val="000000"/>
                <w:sz w:val="18"/>
              </w:rPr>
              <w:t>短文本</w:t>
            </w:r>
          </w:p>
        </w:tc>
        <w:tc>
          <w:tcPr>
            <w:tcW w:w="1247" w:type="dxa"/>
            <w:tcMar>
              <w:top w:w="90" w:type="dxa"/>
              <w:left w:w="90" w:type="dxa"/>
              <w:bottom w:w="90" w:type="dxa"/>
              <w:right w:w="90" w:type="dxa"/>
            </w:tcMar>
            <w:vAlign w:val="center"/>
          </w:tcPr>
          <w:p w14:paraId="1F743141">
            <w:pPr>
              <w:spacing w:after="0" w:line="288" w:lineRule="auto"/>
            </w:pPr>
            <w:r>
              <w:rPr>
                <w:rFonts w:ascii="宋体" w:hAnsi="宋体" w:eastAsia="宋体"/>
                <w:b w:val="0"/>
                <w:color w:val="000000"/>
                <w:sz w:val="18"/>
              </w:rPr>
              <w:t>必填</w:t>
            </w:r>
          </w:p>
        </w:tc>
        <w:tc>
          <w:tcPr>
            <w:tcW w:w="2381" w:type="dxa"/>
            <w:tcMar>
              <w:top w:w="90" w:type="dxa"/>
              <w:left w:w="90" w:type="dxa"/>
              <w:bottom w:w="90" w:type="dxa"/>
              <w:right w:w="90" w:type="dxa"/>
            </w:tcMar>
            <w:vAlign w:val="center"/>
          </w:tcPr>
          <w:p w14:paraId="73574102">
            <w:pPr>
              <w:spacing w:after="0" w:line="288" w:lineRule="auto"/>
            </w:pPr>
            <w:r>
              <w:rPr>
                <w:rFonts w:ascii="宋体" w:hAnsi="宋体" w:eastAsia="宋体"/>
                <w:b w:val="0"/>
                <w:color w:val="000000"/>
                <w:sz w:val="18"/>
              </w:rPr>
              <w:t>作者／平台</w:t>
            </w:r>
          </w:p>
        </w:tc>
        <w:tc>
          <w:tcPr>
            <w:tcW w:w="1701" w:type="dxa"/>
            <w:tcMar>
              <w:top w:w="90" w:type="dxa"/>
              <w:left w:w="90" w:type="dxa"/>
              <w:bottom w:w="90" w:type="dxa"/>
              <w:right w:w="90" w:type="dxa"/>
            </w:tcMar>
            <w:vAlign w:val="center"/>
          </w:tcPr>
          <w:p w14:paraId="0384DD0A">
            <w:pPr>
              <w:spacing w:after="0" w:line="288" w:lineRule="auto"/>
            </w:pPr>
            <w:r>
              <w:rPr>
                <w:rFonts w:ascii="宋体" w:hAnsi="宋体" w:eastAsia="宋体"/>
                <w:b w:val="0"/>
                <w:color w:val="000000"/>
                <w:sz w:val="18"/>
              </w:rPr>
              <w:t>动态和时间线</w:t>
            </w:r>
          </w:p>
        </w:tc>
      </w:tr>
      <w:tr w14:paraId="69436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274B951D">
            <w:pPr>
              <w:spacing w:after="0" w:line="288" w:lineRule="auto"/>
            </w:pPr>
            <w:r>
              <w:rPr>
                <w:rFonts w:ascii="宋体" w:hAnsi="宋体" w:eastAsia="宋体"/>
                <w:b w:val="0"/>
                <w:color w:val="000000"/>
                <w:sz w:val="18"/>
              </w:rPr>
              <w:t>生命周期</w:t>
            </w:r>
          </w:p>
        </w:tc>
        <w:tc>
          <w:tcPr>
            <w:tcW w:w="1928" w:type="dxa"/>
            <w:tcMar>
              <w:top w:w="90" w:type="dxa"/>
              <w:left w:w="90" w:type="dxa"/>
              <w:bottom w:w="90" w:type="dxa"/>
              <w:right w:w="90" w:type="dxa"/>
            </w:tcMar>
            <w:vAlign w:val="center"/>
          </w:tcPr>
          <w:p w14:paraId="7FFD5C77">
            <w:pPr>
              <w:spacing w:after="0" w:line="288" w:lineRule="auto"/>
            </w:pPr>
            <w:r>
              <w:rPr>
                <w:rFonts w:ascii="宋体" w:hAnsi="宋体" w:eastAsia="宋体"/>
                <w:b w:val="0"/>
                <w:color w:val="000000"/>
                <w:sz w:val="18"/>
              </w:rPr>
              <w:t>before_after</w:t>
            </w:r>
          </w:p>
        </w:tc>
        <w:tc>
          <w:tcPr>
            <w:tcW w:w="2494" w:type="dxa"/>
            <w:tcMar>
              <w:top w:w="90" w:type="dxa"/>
              <w:left w:w="90" w:type="dxa"/>
              <w:bottom w:w="90" w:type="dxa"/>
              <w:right w:w="90" w:type="dxa"/>
            </w:tcMar>
            <w:vAlign w:val="center"/>
          </w:tcPr>
          <w:p w14:paraId="285F7984">
            <w:pPr>
              <w:spacing w:after="0" w:line="288" w:lineRule="auto"/>
            </w:pPr>
            <w:r>
              <w:rPr>
                <w:rFonts w:ascii="宋体" w:hAnsi="宋体" w:eastAsia="宋体"/>
                <w:b w:val="0"/>
                <w:color w:val="000000"/>
                <w:sz w:val="18"/>
              </w:rPr>
              <w:t>结构化前值／后值</w:t>
            </w:r>
          </w:p>
        </w:tc>
        <w:tc>
          <w:tcPr>
            <w:tcW w:w="1247" w:type="dxa"/>
            <w:tcMar>
              <w:top w:w="90" w:type="dxa"/>
              <w:left w:w="90" w:type="dxa"/>
              <w:bottom w:w="90" w:type="dxa"/>
              <w:right w:w="90" w:type="dxa"/>
            </w:tcMar>
            <w:vAlign w:val="center"/>
          </w:tcPr>
          <w:p w14:paraId="48905340">
            <w:pPr>
              <w:spacing w:after="0" w:line="288" w:lineRule="auto"/>
            </w:pPr>
            <w:r>
              <w:rPr>
                <w:rFonts w:ascii="宋体" w:hAnsi="宋体" w:eastAsia="宋体"/>
                <w:b w:val="0"/>
                <w:color w:val="000000"/>
                <w:sz w:val="18"/>
              </w:rPr>
              <w:t>字段变更时必填</w:t>
            </w:r>
          </w:p>
        </w:tc>
        <w:tc>
          <w:tcPr>
            <w:tcW w:w="2381" w:type="dxa"/>
            <w:tcMar>
              <w:top w:w="90" w:type="dxa"/>
              <w:left w:w="90" w:type="dxa"/>
              <w:bottom w:w="90" w:type="dxa"/>
              <w:right w:w="90" w:type="dxa"/>
            </w:tcMar>
            <w:vAlign w:val="center"/>
          </w:tcPr>
          <w:p w14:paraId="6AE18196">
            <w:pPr>
              <w:spacing w:after="0" w:line="288" w:lineRule="auto"/>
            </w:pPr>
            <w:r>
              <w:rPr>
                <w:rFonts w:ascii="宋体" w:hAnsi="宋体" w:eastAsia="宋体"/>
                <w:b w:val="0"/>
                <w:color w:val="000000"/>
                <w:sz w:val="18"/>
              </w:rPr>
              <w:t>系统留痕</w:t>
            </w:r>
          </w:p>
        </w:tc>
        <w:tc>
          <w:tcPr>
            <w:tcW w:w="1701" w:type="dxa"/>
            <w:tcMar>
              <w:top w:w="90" w:type="dxa"/>
              <w:left w:w="90" w:type="dxa"/>
              <w:bottom w:w="90" w:type="dxa"/>
              <w:right w:w="90" w:type="dxa"/>
            </w:tcMar>
            <w:vAlign w:val="center"/>
          </w:tcPr>
          <w:p w14:paraId="6D29D0E0">
            <w:pPr>
              <w:spacing w:after="0" w:line="288" w:lineRule="auto"/>
            </w:pPr>
            <w:r>
              <w:rPr>
                <w:rFonts w:ascii="宋体" w:hAnsi="宋体" w:eastAsia="宋体"/>
                <w:b w:val="0"/>
                <w:color w:val="000000"/>
                <w:sz w:val="18"/>
              </w:rPr>
              <w:t>审计和争议处理</w:t>
            </w:r>
          </w:p>
        </w:tc>
      </w:tr>
      <w:tr w14:paraId="3E536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4F2575BE">
            <w:pPr>
              <w:spacing w:after="0" w:line="288" w:lineRule="auto"/>
            </w:pPr>
            <w:r>
              <w:rPr>
                <w:rFonts w:ascii="宋体" w:hAnsi="宋体" w:eastAsia="宋体"/>
                <w:b w:val="0"/>
                <w:color w:val="000000"/>
                <w:sz w:val="18"/>
              </w:rPr>
              <w:t>复用资产</w:t>
            </w:r>
          </w:p>
        </w:tc>
        <w:tc>
          <w:tcPr>
            <w:tcW w:w="1928" w:type="dxa"/>
            <w:tcMar>
              <w:top w:w="90" w:type="dxa"/>
              <w:left w:w="90" w:type="dxa"/>
              <w:bottom w:w="90" w:type="dxa"/>
              <w:right w:w="90" w:type="dxa"/>
            </w:tcMar>
            <w:vAlign w:val="center"/>
          </w:tcPr>
          <w:p w14:paraId="65F45F1F">
            <w:pPr>
              <w:spacing w:after="0" w:line="288" w:lineRule="auto"/>
            </w:pPr>
            <w:r>
              <w:rPr>
                <w:rFonts w:ascii="宋体" w:hAnsi="宋体" w:eastAsia="宋体"/>
                <w:b w:val="0"/>
                <w:color w:val="000000"/>
                <w:sz w:val="18"/>
              </w:rPr>
              <w:t>asset_id</w:t>
            </w:r>
          </w:p>
        </w:tc>
        <w:tc>
          <w:tcPr>
            <w:tcW w:w="2494" w:type="dxa"/>
            <w:tcMar>
              <w:top w:w="90" w:type="dxa"/>
              <w:left w:w="90" w:type="dxa"/>
              <w:bottom w:w="90" w:type="dxa"/>
              <w:right w:w="90" w:type="dxa"/>
            </w:tcMar>
            <w:vAlign w:val="center"/>
          </w:tcPr>
          <w:p w14:paraId="5BC59FA8">
            <w:pPr>
              <w:spacing w:after="0" w:line="288" w:lineRule="auto"/>
            </w:pPr>
            <w:r>
              <w:rPr>
                <w:rFonts w:ascii="宋体" w:hAnsi="宋体" w:eastAsia="宋体"/>
                <w:b w:val="0"/>
                <w:color w:val="000000"/>
                <w:sz w:val="18"/>
              </w:rPr>
              <w:t>系统唯一 ID</w:t>
            </w:r>
          </w:p>
        </w:tc>
        <w:tc>
          <w:tcPr>
            <w:tcW w:w="1247" w:type="dxa"/>
            <w:tcMar>
              <w:top w:w="90" w:type="dxa"/>
              <w:left w:w="90" w:type="dxa"/>
              <w:bottom w:w="90" w:type="dxa"/>
              <w:right w:w="90" w:type="dxa"/>
            </w:tcMar>
            <w:vAlign w:val="center"/>
          </w:tcPr>
          <w:p w14:paraId="4564DCF0">
            <w:pPr>
              <w:spacing w:after="0" w:line="288" w:lineRule="auto"/>
            </w:pPr>
            <w:r>
              <w:rPr>
                <w:rFonts w:ascii="宋体" w:hAnsi="宋体" w:eastAsia="宋体"/>
                <w:b w:val="0"/>
                <w:color w:val="000000"/>
                <w:sz w:val="18"/>
              </w:rPr>
              <w:t>每项必有</w:t>
            </w:r>
          </w:p>
        </w:tc>
        <w:tc>
          <w:tcPr>
            <w:tcW w:w="2381" w:type="dxa"/>
            <w:tcMar>
              <w:top w:w="90" w:type="dxa"/>
              <w:left w:w="90" w:type="dxa"/>
              <w:bottom w:w="90" w:type="dxa"/>
              <w:right w:w="90" w:type="dxa"/>
            </w:tcMar>
            <w:vAlign w:val="center"/>
          </w:tcPr>
          <w:p w14:paraId="3918D464">
            <w:pPr>
              <w:spacing w:after="0" w:line="288" w:lineRule="auto"/>
            </w:pPr>
            <w:r>
              <w:rPr>
                <w:rFonts w:ascii="宋体" w:hAnsi="宋体" w:eastAsia="宋体"/>
                <w:b w:val="0"/>
                <w:color w:val="000000"/>
                <w:sz w:val="18"/>
              </w:rPr>
              <w:t>系统生成</w:t>
            </w:r>
          </w:p>
        </w:tc>
        <w:tc>
          <w:tcPr>
            <w:tcW w:w="1701" w:type="dxa"/>
            <w:tcMar>
              <w:top w:w="90" w:type="dxa"/>
              <w:left w:w="90" w:type="dxa"/>
              <w:bottom w:w="90" w:type="dxa"/>
              <w:right w:w="90" w:type="dxa"/>
            </w:tcMar>
            <w:vAlign w:val="center"/>
          </w:tcPr>
          <w:p w14:paraId="119B8F0E">
            <w:pPr>
              <w:spacing w:after="0" w:line="288" w:lineRule="auto"/>
            </w:pPr>
            <w:r>
              <w:rPr>
                <w:rFonts w:ascii="宋体" w:hAnsi="宋体" w:eastAsia="宋体"/>
                <w:b w:val="0"/>
                <w:color w:val="000000"/>
                <w:sz w:val="18"/>
              </w:rPr>
              <w:t>资产对象主键</w:t>
            </w:r>
          </w:p>
        </w:tc>
      </w:tr>
      <w:tr w14:paraId="74D7C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13B77014">
            <w:pPr>
              <w:spacing w:after="0" w:line="288" w:lineRule="auto"/>
            </w:pPr>
            <w:r>
              <w:rPr>
                <w:rFonts w:ascii="宋体" w:hAnsi="宋体" w:eastAsia="宋体"/>
                <w:b w:val="0"/>
                <w:color w:val="000000"/>
                <w:sz w:val="18"/>
              </w:rPr>
              <w:t>复用资产</w:t>
            </w:r>
          </w:p>
        </w:tc>
        <w:tc>
          <w:tcPr>
            <w:tcW w:w="1928" w:type="dxa"/>
            <w:tcMar>
              <w:top w:w="90" w:type="dxa"/>
              <w:left w:w="90" w:type="dxa"/>
              <w:bottom w:w="90" w:type="dxa"/>
              <w:right w:w="90" w:type="dxa"/>
            </w:tcMar>
            <w:vAlign w:val="center"/>
          </w:tcPr>
          <w:p w14:paraId="353D950F">
            <w:pPr>
              <w:spacing w:after="0" w:line="288" w:lineRule="auto"/>
            </w:pPr>
            <w:r>
              <w:rPr>
                <w:rFonts w:ascii="宋体" w:hAnsi="宋体" w:eastAsia="宋体"/>
                <w:b w:val="0"/>
                <w:color w:val="000000"/>
                <w:sz w:val="18"/>
              </w:rPr>
              <w:t>asset_type</w:t>
            </w:r>
          </w:p>
        </w:tc>
        <w:tc>
          <w:tcPr>
            <w:tcW w:w="2494" w:type="dxa"/>
            <w:tcMar>
              <w:top w:w="90" w:type="dxa"/>
              <w:left w:w="90" w:type="dxa"/>
              <w:bottom w:w="90" w:type="dxa"/>
              <w:right w:w="90" w:type="dxa"/>
            </w:tcMar>
            <w:vAlign w:val="center"/>
          </w:tcPr>
          <w:p w14:paraId="60791694">
            <w:pPr>
              <w:spacing w:after="0" w:line="288" w:lineRule="auto"/>
            </w:pPr>
            <w:r>
              <w:rPr>
                <w:rFonts w:ascii="宋体" w:hAnsi="宋体" w:eastAsia="宋体"/>
                <w:b w:val="0"/>
                <w:color w:val="000000"/>
                <w:sz w:val="18"/>
              </w:rPr>
              <w:t>源码、模板、组件、提示词、解析方案、开放 API、部署方案、其他</w:t>
            </w:r>
          </w:p>
        </w:tc>
        <w:tc>
          <w:tcPr>
            <w:tcW w:w="1247" w:type="dxa"/>
            <w:tcMar>
              <w:top w:w="90" w:type="dxa"/>
              <w:left w:w="90" w:type="dxa"/>
              <w:bottom w:w="90" w:type="dxa"/>
              <w:right w:w="90" w:type="dxa"/>
            </w:tcMar>
            <w:vAlign w:val="center"/>
          </w:tcPr>
          <w:p w14:paraId="02B8E552">
            <w:pPr>
              <w:spacing w:after="0" w:line="288" w:lineRule="auto"/>
            </w:pPr>
            <w:r>
              <w:rPr>
                <w:rFonts w:ascii="宋体" w:hAnsi="宋体" w:eastAsia="宋体"/>
                <w:b w:val="0"/>
                <w:color w:val="000000"/>
                <w:sz w:val="18"/>
              </w:rPr>
              <w:t>每项必有</w:t>
            </w:r>
          </w:p>
        </w:tc>
        <w:tc>
          <w:tcPr>
            <w:tcW w:w="2381" w:type="dxa"/>
            <w:tcMar>
              <w:top w:w="90" w:type="dxa"/>
              <w:left w:w="90" w:type="dxa"/>
              <w:bottom w:w="90" w:type="dxa"/>
              <w:right w:w="90" w:type="dxa"/>
            </w:tcMar>
            <w:vAlign w:val="center"/>
          </w:tcPr>
          <w:p w14:paraId="4E6C5DE1">
            <w:pPr>
              <w:spacing w:after="0" w:line="288" w:lineRule="auto"/>
            </w:pPr>
            <w:r>
              <w:rPr>
                <w:rFonts w:ascii="宋体" w:hAnsi="宋体" w:eastAsia="宋体"/>
                <w:b w:val="0"/>
                <w:color w:val="000000"/>
                <w:sz w:val="18"/>
              </w:rPr>
              <w:t>作者／平台</w:t>
            </w:r>
          </w:p>
        </w:tc>
        <w:tc>
          <w:tcPr>
            <w:tcW w:w="1701" w:type="dxa"/>
            <w:tcMar>
              <w:top w:w="90" w:type="dxa"/>
              <w:left w:w="90" w:type="dxa"/>
              <w:bottom w:w="90" w:type="dxa"/>
              <w:right w:w="90" w:type="dxa"/>
            </w:tcMar>
            <w:vAlign w:val="center"/>
          </w:tcPr>
          <w:p w14:paraId="77731D19">
            <w:pPr>
              <w:spacing w:after="0" w:line="288" w:lineRule="auto"/>
            </w:pPr>
            <w:r>
              <w:rPr>
                <w:rFonts w:ascii="宋体" w:hAnsi="宋体" w:eastAsia="宋体"/>
                <w:b w:val="0"/>
                <w:color w:val="000000"/>
                <w:sz w:val="18"/>
              </w:rPr>
              <w:t>筛选和比较</w:t>
            </w:r>
          </w:p>
        </w:tc>
      </w:tr>
      <w:tr w14:paraId="75D1F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289D9D87">
            <w:pPr>
              <w:spacing w:after="0" w:line="288" w:lineRule="auto"/>
            </w:pPr>
            <w:r>
              <w:rPr>
                <w:rFonts w:ascii="宋体" w:hAnsi="宋体" w:eastAsia="宋体"/>
                <w:b w:val="0"/>
                <w:color w:val="000000"/>
                <w:sz w:val="18"/>
              </w:rPr>
              <w:t>复用资产</w:t>
            </w:r>
          </w:p>
        </w:tc>
        <w:tc>
          <w:tcPr>
            <w:tcW w:w="1928" w:type="dxa"/>
            <w:tcMar>
              <w:top w:w="90" w:type="dxa"/>
              <w:left w:w="90" w:type="dxa"/>
              <w:bottom w:w="90" w:type="dxa"/>
              <w:right w:w="90" w:type="dxa"/>
            </w:tcMar>
            <w:vAlign w:val="center"/>
          </w:tcPr>
          <w:p w14:paraId="5CBBAA7F">
            <w:pPr>
              <w:spacing w:after="0" w:line="288" w:lineRule="auto"/>
            </w:pPr>
            <w:r>
              <w:rPr>
                <w:rFonts w:ascii="宋体" w:hAnsi="宋体" w:eastAsia="宋体"/>
                <w:b w:val="0"/>
                <w:color w:val="000000"/>
                <w:sz w:val="18"/>
              </w:rPr>
              <w:t>asset_url</w:t>
            </w:r>
          </w:p>
        </w:tc>
        <w:tc>
          <w:tcPr>
            <w:tcW w:w="2494" w:type="dxa"/>
            <w:tcMar>
              <w:top w:w="90" w:type="dxa"/>
              <w:left w:w="90" w:type="dxa"/>
              <w:bottom w:w="90" w:type="dxa"/>
              <w:right w:w="90" w:type="dxa"/>
            </w:tcMar>
            <w:vAlign w:val="center"/>
          </w:tcPr>
          <w:p w14:paraId="152203B2">
            <w:pPr>
              <w:spacing w:after="0" w:line="288" w:lineRule="auto"/>
            </w:pPr>
            <w:r>
              <w:rPr>
                <w:rFonts w:ascii="宋体" w:hAnsi="宋体" w:eastAsia="宋体"/>
                <w:b w:val="0"/>
                <w:color w:val="000000"/>
                <w:sz w:val="18"/>
              </w:rPr>
              <w:t>URL／联系入口</w:t>
            </w:r>
          </w:p>
        </w:tc>
        <w:tc>
          <w:tcPr>
            <w:tcW w:w="1247" w:type="dxa"/>
            <w:tcMar>
              <w:top w:w="90" w:type="dxa"/>
              <w:left w:w="90" w:type="dxa"/>
              <w:bottom w:w="90" w:type="dxa"/>
              <w:right w:w="90" w:type="dxa"/>
            </w:tcMar>
            <w:vAlign w:val="center"/>
          </w:tcPr>
          <w:p w14:paraId="3B2452F7">
            <w:pPr>
              <w:spacing w:after="0" w:line="288" w:lineRule="auto"/>
            </w:pPr>
            <w:r>
              <w:rPr>
                <w:rFonts w:ascii="宋体" w:hAnsi="宋体" w:eastAsia="宋体"/>
                <w:b w:val="0"/>
                <w:color w:val="000000"/>
                <w:sz w:val="18"/>
              </w:rPr>
              <w:t>每项必有</w:t>
            </w:r>
          </w:p>
        </w:tc>
        <w:tc>
          <w:tcPr>
            <w:tcW w:w="2381" w:type="dxa"/>
            <w:tcMar>
              <w:top w:w="90" w:type="dxa"/>
              <w:left w:w="90" w:type="dxa"/>
              <w:bottom w:w="90" w:type="dxa"/>
              <w:right w:w="90" w:type="dxa"/>
            </w:tcMar>
            <w:vAlign w:val="center"/>
          </w:tcPr>
          <w:p w14:paraId="08EA9D6D">
            <w:pPr>
              <w:spacing w:after="0" w:line="288" w:lineRule="auto"/>
            </w:pPr>
            <w:r>
              <w:rPr>
                <w:rFonts w:ascii="宋体" w:hAnsi="宋体" w:eastAsia="宋体"/>
                <w:b w:val="0"/>
                <w:color w:val="000000"/>
                <w:sz w:val="18"/>
              </w:rPr>
              <w:t>作者／平台；安全检查</w:t>
            </w:r>
          </w:p>
        </w:tc>
        <w:tc>
          <w:tcPr>
            <w:tcW w:w="1701" w:type="dxa"/>
            <w:tcMar>
              <w:top w:w="90" w:type="dxa"/>
              <w:left w:w="90" w:type="dxa"/>
              <w:bottom w:w="90" w:type="dxa"/>
              <w:right w:w="90" w:type="dxa"/>
            </w:tcMar>
            <w:vAlign w:val="center"/>
          </w:tcPr>
          <w:p w14:paraId="3397A8CC">
            <w:pPr>
              <w:spacing w:after="0" w:line="288" w:lineRule="auto"/>
            </w:pPr>
            <w:r>
              <w:rPr>
                <w:rFonts w:ascii="宋体" w:hAnsi="宋体" w:eastAsia="宋体"/>
                <w:b w:val="0"/>
                <w:color w:val="000000"/>
                <w:sz w:val="18"/>
              </w:rPr>
              <w:t>外部访问</w:t>
            </w:r>
          </w:p>
        </w:tc>
      </w:tr>
      <w:tr w14:paraId="23CB3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298F4979">
            <w:pPr>
              <w:spacing w:after="0" w:line="288" w:lineRule="auto"/>
            </w:pPr>
            <w:r>
              <w:rPr>
                <w:rFonts w:ascii="宋体" w:hAnsi="宋体" w:eastAsia="宋体"/>
                <w:b w:val="0"/>
                <w:color w:val="000000"/>
                <w:sz w:val="18"/>
              </w:rPr>
              <w:t>复用资产</w:t>
            </w:r>
          </w:p>
        </w:tc>
        <w:tc>
          <w:tcPr>
            <w:tcW w:w="1928" w:type="dxa"/>
            <w:tcMar>
              <w:top w:w="90" w:type="dxa"/>
              <w:left w:w="90" w:type="dxa"/>
              <w:bottom w:w="90" w:type="dxa"/>
              <w:right w:w="90" w:type="dxa"/>
            </w:tcMar>
            <w:vAlign w:val="center"/>
          </w:tcPr>
          <w:p w14:paraId="612F84AE">
            <w:pPr>
              <w:spacing w:after="0" w:line="288" w:lineRule="auto"/>
            </w:pPr>
            <w:r>
              <w:rPr>
                <w:rFonts w:ascii="宋体" w:hAnsi="宋体" w:eastAsia="宋体"/>
                <w:b w:val="0"/>
                <w:color w:val="000000"/>
                <w:sz w:val="18"/>
              </w:rPr>
              <w:t>license</w:t>
            </w:r>
          </w:p>
        </w:tc>
        <w:tc>
          <w:tcPr>
            <w:tcW w:w="2494" w:type="dxa"/>
            <w:tcMar>
              <w:top w:w="90" w:type="dxa"/>
              <w:left w:w="90" w:type="dxa"/>
              <w:bottom w:w="90" w:type="dxa"/>
              <w:right w:w="90" w:type="dxa"/>
            </w:tcMar>
            <w:vAlign w:val="center"/>
          </w:tcPr>
          <w:p w14:paraId="06EB8A1B">
            <w:pPr>
              <w:spacing w:after="0" w:line="288" w:lineRule="auto"/>
            </w:pPr>
            <w:r>
              <w:rPr>
                <w:rFonts w:ascii="宋体" w:hAnsi="宋体" w:eastAsia="宋体"/>
                <w:b w:val="0"/>
                <w:color w:val="000000"/>
                <w:sz w:val="18"/>
              </w:rPr>
              <w:t>开源许可证／自定义许可／未知</w:t>
            </w:r>
          </w:p>
        </w:tc>
        <w:tc>
          <w:tcPr>
            <w:tcW w:w="1247" w:type="dxa"/>
            <w:tcMar>
              <w:top w:w="90" w:type="dxa"/>
              <w:left w:w="90" w:type="dxa"/>
              <w:bottom w:w="90" w:type="dxa"/>
              <w:right w:w="90" w:type="dxa"/>
            </w:tcMar>
            <w:vAlign w:val="center"/>
          </w:tcPr>
          <w:p w14:paraId="633F8175">
            <w:pPr>
              <w:spacing w:after="0" w:line="288" w:lineRule="auto"/>
            </w:pPr>
            <w:r>
              <w:rPr>
                <w:rFonts w:ascii="宋体" w:hAnsi="宋体" w:eastAsia="宋体"/>
                <w:b w:val="0"/>
                <w:color w:val="000000"/>
                <w:sz w:val="18"/>
              </w:rPr>
              <w:t>建议</w:t>
            </w:r>
          </w:p>
        </w:tc>
        <w:tc>
          <w:tcPr>
            <w:tcW w:w="2381" w:type="dxa"/>
            <w:tcMar>
              <w:top w:w="90" w:type="dxa"/>
              <w:left w:w="90" w:type="dxa"/>
              <w:bottom w:w="90" w:type="dxa"/>
              <w:right w:w="90" w:type="dxa"/>
            </w:tcMar>
            <w:vAlign w:val="center"/>
          </w:tcPr>
          <w:p w14:paraId="586A92AE">
            <w:pPr>
              <w:spacing w:after="0" w:line="288" w:lineRule="auto"/>
            </w:pPr>
            <w:r>
              <w:rPr>
                <w:rFonts w:ascii="宋体" w:hAnsi="宋体" w:eastAsia="宋体"/>
                <w:b w:val="0"/>
                <w:color w:val="000000"/>
                <w:sz w:val="18"/>
              </w:rPr>
              <w:t>作者／仓库证据</w:t>
            </w:r>
          </w:p>
        </w:tc>
        <w:tc>
          <w:tcPr>
            <w:tcW w:w="1701" w:type="dxa"/>
            <w:tcMar>
              <w:top w:w="90" w:type="dxa"/>
              <w:left w:w="90" w:type="dxa"/>
              <w:bottom w:w="90" w:type="dxa"/>
              <w:right w:w="90" w:type="dxa"/>
            </w:tcMar>
            <w:vAlign w:val="center"/>
          </w:tcPr>
          <w:p w14:paraId="720AE740">
            <w:pPr>
              <w:spacing w:after="0" w:line="288" w:lineRule="auto"/>
            </w:pPr>
            <w:r>
              <w:rPr>
                <w:rFonts w:ascii="宋体" w:hAnsi="宋体" w:eastAsia="宋体"/>
                <w:b w:val="0"/>
                <w:color w:val="000000"/>
                <w:sz w:val="18"/>
              </w:rPr>
              <w:t>可复用边界</w:t>
            </w:r>
          </w:p>
        </w:tc>
      </w:tr>
      <w:tr w14:paraId="2AEE6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34F2DF2F">
            <w:pPr>
              <w:spacing w:after="0" w:line="288" w:lineRule="auto"/>
            </w:pPr>
            <w:r>
              <w:rPr>
                <w:rFonts w:ascii="宋体" w:hAnsi="宋体" w:eastAsia="宋体"/>
                <w:b w:val="0"/>
                <w:color w:val="000000"/>
                <w:sz w:val="18"/>
              </w:rPr>
              <w:t>复用资产</w:t>
            </w:r>
          </w:p>
        </w:tc>
        <w:tc>
          <w:tcPr>
            <w:tcW w:w="1928" w:type="dxa"/>
            <w:tcMar>
              <w:top w:w="90" w:type="dxa"/>
              <w:left w:w="90" w:type="dxa"/>
              <w:bottom w:w="90" w:type="dxa"/>
              <w:right w:w="90" w:type="dxa"/>
            </w:tcMar>
            <w:vAlign w:val="center"/>
          </w:tcPr>
          <w:p w14:paraId="574369BF">
            <w:pPr>
              <w:spacing w:after="0" w:line="288" w:lineRule="auto"/>
            </w:pPr>
            <w:r>
              <w:rPr>
                <w:rFonts w:ascii="宋体" w:hAnsi="宋体" w:eastAsia="宋体"/>
                <w:b w:val="0"/>
                <w:color w:val="000000"/>
                <w:sz w:val="18"/>
              </w:rPr>
              <w:t>price</w:t>
            </w:r>
          </w:p>
        </w:tc>
        <w:tc>
          <w:tcPr>
            <w:tcW w:w="2494" w:type="dxa"/>
            <w:tcMar>
              <w:top w:w="90" w:type="dxa"/>
              <w:left w:w="90" w:type="dxa"/>
              <w:bottom w:w="90" w:type="dxa"/>
              <w:right w:w="90" w:type="dxa"/>
            </w:tcMar>
            <w:vAlign w:val="center"/>
          </w:tcPr>
          <w:p w14:paraId="28472847">
            <w:pPr>
              <w:spacing w:after="0" w:line="288" w:lineRule="auto"/>
            </w:pPr>
            <w:r>
              <w:rPr>
                <w:rFonts w:ascii="宋体" w:hAnsi="宋体" w:eastAsia="宋体"/>
                <w:b w:val="0"/>
                <w:color w:val="000000"/>
                <w:sz w:val="18"/>
              </w:rPr>
              <w:t>免费／付费金额／联系获取／未知</w:t>
            </w:r>
          </w:p>
        </w:tc>
        <w:tc>
          <w:tcPr>
            <w:tcW w:w="1247" w:type="dxa"/>
            <w:tcMar>
              <w:top w:w="90" w:type="dxa"/>
              <w:left w:w="90" w:type="dxa"/>
              <w:bottom w:w="90" w:type="dxa"/>
              <w:right w:w="90" w:type="dxa"/>
            </w:tcMar>
            <w:vAlign w:val="center"/>
          </w:tcPr>
          <w:p w14:paraId="299B783E">
            <w:pPr>
              <w:spacing w:after="0" w:line="288" w:lineRule="auto"/>
            </w:pPr>
            <w:r>
              <w:rPr>
                <w:rFonts w:ascii="宋体" w:hAnsi="宋体" w:eastAsia="宋体"/>
                <w:b w:val="0"/>
                <w:color w:val="000000"/>
                <w:sz w:val="18"/>
              </w:rPr>
              <w:t>可选</w:t>
            </w:r>
          </w:p>
        </w:tc>
        <w:tc>
          <w:tcPr>
            <w:tcW w:w="2381" w:type="dxa"/>
            <w:tcMar>
              <w:top w:w="90" w:type="dxa"/>
              <w:left w:w="90" w:type="dxa"/>
              <w:bottom w:w="90" w:type="dxa"/>
              <w:right w:w="90" w:type="dxa"/>
            </w:tcMar>
            <w:vAlign w:val="center"/>
          </w:tcPr>
          <w:p w14:paraId="711F6AD7">
            <w:pPr>
              <w:spacing w:after="0" w:line="288" w:lineRule="auto"/>
            </w:pPr>
            <w:r>
              <w:rPr>
                <w:rFonts w:ascii="宋体" w:hAnsi="宋体" w:eastAsia="宋体"/>
                <w:b w:val="0"/>
                <w:color w:val="000000"/>
                <w:sz w:val="18"/>
              </w:rPr>
              <w:t>作者声明／公开页面</w:t>
            </w:r>
          </w:p>
        </w:tc>
        <w:tc>
          <w:tcPr>
            <w:tcW w:w="1701" w:type="dxa"/>
            <w:tcMar>
              <w:top w:w="90" w:type="dxa"/>
              <w:left w:w="90" w:type="dxa"/>
              <w:bottom w:w="90" w:type="dxa"/>
              <w:right w:w="90" w:type="dxa"/>
            </w:tcMar>
            <w:vAlign w:val="center"/>
          </w:tcPr>
          <w:p w14:paraId="3CF34ED1">
            <w:pPr>
              <w:spacing w:after="0" w:line="288" w:lineRule="auto"/>
            </w:pPr>
            <w:r>
              <w:rPr>
                <w:rFonts w:ascii="宋体" w:hAnsi="宋体" w:eastAsia="宋体"/>
                <w:b w:val="0"/>
                <w:color w:val="000000"/>
                <w:sz w:val="18"/>
              </w:rPr>
              <w:t>获取决策</w:t>
            </w:r>
          </w:p>
        </w:tc>
      </w:tr>
      <w:tr w14:paraId="154FD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27330BF3">
            <w:pPr>
              <w:spacing w:after="0" w:line="288" w:lineRule="auto"/>
            </w:pPr>
            <w:r>
              <w:rPr>
                <w:rFonts w:ascii="宋体" w:hAnsi="宋体" w:eastAsia="宋体"/>
                <w:b w:val="0"/>
                <w:color w:val="000000"/>
                <w:sz w:val="18"/>
              </w:rPr>
              <w:t>复用资产</w:t>
            </w:r>
          </w:p>
        </w:tc>
        <w:tc>
          <w:tcPr>
            <w:tcW w:w="1928" w:type="dxa"/>
            <w:tcMar>
              <w:top w:w="90" w:type="dxa"/>
              <w:left w:w="90" w:type="dxa"/>
              <w:bottom w:w="90" w:type="dxa"/>
              <w:right w:w="90" w:type="dxa"/>
            </w:tcMar>
            <w:vAlign w:val="center"/>
          </w:tcPr>
          <w:p w14:paraId="3B9698A9">
            <w:pPr>
              <w:spacing w:after="0" w:line="288" w:lineRule="auto"/>
            </w:pPr>
            <w:r>
              <w:rPr>
                <w:rFonts w:ascii="宋体" w:hAnsi="宋体" w:eastAsia="宋体"/>
                <w:b w:val="0"/>
                <w:color w:val="000000"/>
                <w:sz w:val="18"/>
              </w:rPr>
              <w:t>availability_status</w:t>
            </w:r>
          </w:p>
        </w:tc>
        <w:tc>
          <w:tcPr>
            <w:tcW w:w="2494" w:type="dxa"/>
            <w:tcMar>
              <w:top w:w="90" w:type="dxa"/>
              <w:left w:w="90" w:type="dxa"/>
              <w:bottom w:w="90" w:type="dxa"/>
              <w:right w:w="90" w:type="dxa"/>
            </w:tcMar>
            <w:vAlign w:val="center"/>
          </w:tcPr>
          <w:p w14:paraId="57BDB7F8">
            <w:pPr>
              <w:spacing w:after="0" w:line="288" w:lineRule="auto"/>
            </w:pPr>
            <w:r>
              <w:rPr>
                <w:rFonts w:ascii="宋体" w:hAnsi="宋体" w:eastAsia="宋体"/>
                <w:b w:val="0"/>
                <w:color w:val="000000"/>
                <w:sz w:val="18"/>
              </w:rPr>
              <w:t>可用、需要登录、链接异常、下架、未知</w:t>
            </w:r>
          </w:p>
        </w:tc>
        <w:tc>
          <w:tcPr>
            <w:tcW w:w="1247" w:type="dxa"/>
            <w:tcMar>
              <w:top w:w="90" w:type="dxa"/>
              <w:left w:w="90" w:type="dxa"/>
              <w:bottom w:w="90" w:type="dxa"/>
              <w:right w:w="90" w:type="dxa"/>
            </w:tcMar>
            <w:vAlign w:val="center"/>
          </w:tcPr>
          <w:p w14:paraId="6BA2D7CA">
            <w:pPr>
              <w:spacing w:after="0" w:line="288" w:lineRule="auto"/>
            </w:pPr>
            <w:r>
              <w:rPr>
                <w:rFonts w:ascii="宋体" w:hAnsi="宋体" w:eastAsia="宋体"/>
                <w:b w:val="0"/>
                <w:color w:val="000000"/>
                <w:sz w:val="18"/>
              </w:rPr>
              <w:t>系统建议</w:t>
            </w:r>
          </w:p>
        </w:tc>
        <w:tc>
          <w:tcPr>
            <w:tcW w:w="2381" w:type="dxa"/>
            <w:tcMar>
              <w:top w:w="90" w:type="dxa"/>
              <w:left w:w="90" w:type="dxa"/>
              <w:bottom w:w="90" w:type="dxa"/>
              <w:right w:w="90" w:type="dxa"/>
            </w:tcMar>
            <w:vAlign w:val="center"/>
          </w:tcPr>
          <w:p w14:paraId="4956EFE1">
            <w:pPr>
              <w:spacing w:after="0" w:line="288" w:lineRule="auto"/>
            </w:pPr>
            <w:r>
              <w:rPr>
                <w:rFonts w:ascii="宋体" w:hAnsi="宋体" w:eastAsia="宋体"/>
                <w:b w:val="0"/>
                <w:color w:val="000000"/>
                <w:sz w:val="18"/>
              </w:rPr>
              <w:t>系统／平台</w:t>
            </w:r>
          </w:p>
        </w:tc>
        <w:tc>
          <w:tcPr>
            <w:tcW w:w="1701" w:type="dxa"/>
            <w:tcMar>
              <w:top w:w="90" w:type="dxa"/>
              <w:left w:w="90" w:type="dxa"/>
              <w:bottom w:w="90" w:type="dxa"/>
              <w:right w:w="90" w:type="dxa"/>
            </w:tcMar>
            <w:vAlign w:val="center"/>
          </w:tcPr>
          <w:p w14:paraId="4844A688">
            <w:pPr>
              <w:spacing w:after="0" w:line="288" w:lineRule="auto"/>
            </w:pPr>
            <w:r>
              <w:rPr>
                <w:rFonts w:ascii="宋体" w:hAnsi="宋体" w:eastAsia="宋体"/>
                <w:b w:val="0"/>
                <w:color w:val="000000"/>
                <w:sz w:val="18"/>
              </w:rPr>
              <w:t>资产时效</w:t>
            </w:r>
          </w:p>
        </w:tc>
      </w:tr>
      <w:tr w14:paraId="10AF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56653598">
            <w:pPr>
              <w:spacing w:after="0" w:line="288" w:lineRule="auto"/>
            </w:pPr>
            <w:r>
              <w:rPr>
                <w:rFonts w:ascii="宋体" w:hAnsi="宋体" w:eastAsia="宋体"/>
                <w:b w:val="0"/>
                <w:color w:val="000000"/>
                <w:sz w:val="18"/>
              </w:rPr>
              <w:t>作品关系</w:t>
            </w:r>
          </w:p>
        </w:tc>
        <w:tc>
          <w:tcPr>
            <w:tcW w:w="1928" w:type="dxa"/>
            <w:tcMar>
              <w:top w:w="90" w:type="dxa"/>
              <w:left w:w="90" w:type="dxa"/>
              <w:bottom w:w="90" w:type="dxa"/>
              <w:right w:w="90" w:type="dxa"/>
            </w:tcMar>
            <w:vAlign w:val="center"/>
          </w:tcPr>
          <w:p w14:paraId="661CDE94">
            <w:pPr>
              <w:spacing w:after="0" w:line="288" w:lineRule="auto"/>
            </w:pPr>
            <w:r>
              <w:rPr>
                <w:rFonts w:ascii="宋体" w:hAnsi="宋体" w:eastAsia="宋体"/>
                <w:b w:val="0"/>
                <w:color w:val="000000"/>
                <w:sz w:val="18"/>
              </w:rPr>
              <w:t>relation_type</w:t>
            </w:r>
          </w:p>
        </w:tc>
        <w:tc>
          <w:tcPr>
            <w:tcW w:w="2494" w:type="dxa"/>
            <w:tcMar>
              <w:top w:w="90" w:type="dxa"/>
              <w:left w:w="90" w:type="dxa"/>
              <w:bottom w:w="90" w:type="dxa"/>
              <w:right w:w="90" w:type="dxa"/>
            </w:tcMar>
            <w:vAlign w:val="center"/>
          </w:tcPr>
          <w:p w14:paraId="5C06C97E">
            <w:pPr>
              <w:spacing w:after="0" w:line="288" w:lineRule="auto"/>
            </w:pPr>
            <w:r>
              <w:rPr>
                <w:rFonts w:ascii="宋体" w:hAnsi="宋体" w:eastAsia="宋体"/>
                <w:b w:val="0"/>
                <w:color w:val="000000"/>
                <w:sz w:val="18"/>
              </w:rPr>
              <w:t>相似、替代、启发、Fork、Remix、迁移、衍生、使用资产</w:t>
            </w:r>
          </w:p>
        </w:tc>
        <w:tc>
          <w:tcPr>
            <w:tcW w:w="1247" w:type="dxa"/>
            <w:tcMar>
              <w:top w:w="90" w:type="dxa"/>
              <w:left w:w="90" w:type="dxa"/>
              <w:bottom w:w="90" w:type="dxa"/>
              <w:right w:w="90" w:type="dxa"/>
            </w:tcMar>
            <w:vAlign w:val="center"/>
          </w:tcPr>
          <w:p w14:paraId="7F15DC92">
            <w:pPr>
              <w:spacing w:after="0" w:line="288" w:lineRule="auto"/>
            </w:pPr>
            <w:r>
              <w:rPr>
                <w:rFonts w:ascii="宋体" w:hAnsi="宋体" w:eastAsia="宋体"/>
                <w:b w:val="0"/>
                <w:color w:val="000000"/>
                <w:sz w:val="18"/>
              </w:rPr>
              <w:t>每项必有</w:t>
            </w:r>
          </w:p>
        </w:tc>
        <w:tc>
          <w:tcPr>
            <w:tcW w:w="2381" w:type="dxa"/>
            <w:tcMar>
              <w:top w:w="90" w:type="dxa"/>
              <w:left w:w="90" w:type="dxa"/>
              <w:bottom w:w="90" w:type="dxa"/>
              <w:right w:w="90" w:type="dxa"/>
            </w:tcMar>
            <w:vAlign w:val="center"/>
          </w:tcPr>
          <w:p w14:paraId="25265063">
            <w:pPr>
              <w:spacing w:after="0" w:line="288" w:lineRule="auto"/>
            </w:pPr>
            <w:r>
              <w:rPr>
                <w:rFonts w:ascii="宋体" w:hAnsi="宋体" w:eastAsia="宋体"/>
                <w:b w:val="0"/>
                <w:color w:val="000000"/>
                <w:sz w:val="18"/>
              </w:rPr>
              <w:t>平台／作者／用户线索</w:t>
            </w:r>
          </w:p>
        </w:tc>
        <w:tc>
          <w:tcPr>
            <w:tcW w:w="1701" w:type="dxa"/>
            <w:tcMar>
              <w:top w:w="90" w:type="dxa"/>
              <w:left w:w="90" w:type="dxa"/>
              <w:bottom w:w="90" w:type="dxa"/>
              <w:right w:w="90" w:type="dxa"/>
            </w:tcMar>
            <w:vAlign w:val="center"/>
          </w:tcPr>
          <w:p w14:paraId="78902C4D">
            <w:pPr>
              <w:spacing w:after="0" w:line="288" w:lineRule="auto"/>
            </w:pPr>
            <w:r>
              <w:rPr>
                <w:rFonts w:ascii="宋体" w:hAnsi="宋体" w:eastAsia="宋体"/>
                <w:b w:val="0"/>
                <w:color w:val="000000"/>
                <w:sz w:val="18"/>
              </w:rPr>
              <w:t>同类与复用网络</w:t>
            </w:r>
          </w:p>
        </w:tc>
      </w:tr>
      <w:tr w14:paraId="6944C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2303637E">
            <w:pPr>
              <w:spacing w:after="0" w:line="288" w:lineRule="auto"/>
            </w:pPr>
            <w:r>
              <w:rPr>
                <w:rFonts w:ascii="宋体" w:hAnsi="宋体" w:eastAsia="宋体"/>
                <w:b w:val="0"/>
                <w:color w:val="000000"/>
                <w:sz w:val="18"/>
              </w:rPr>
              <w:t>作品关系</w:t>
            </w:r>
          </w:p>
        </w:tc>
        <w:tc>
          <w:tcPr>
            <w:tcW w:w="1928" w:type="dxa"/>
            <w:tcMar>
              <w:top w:w="90" w:type="dxa"/>
              <w:left w:w="90" w:type="dxa"/>
              <w:bottom w:w="90" w:type="dxa"/>
              <w:right w:w="90" w:type="dxa"/>
            </w:tcMar>
            <w:vAlign w:val="center"/>
          </w:tcPr>
          <w:p w14:paraId="2D0137CB">
            <w:pPr>
              <w:spacing w:after="0" w:line="288" w:lineRule="auto"/>
            </w:pPr>
            <w:r>
              <w:rPr>
                <w:rFonts w:ascii="宋体" w:hAnsi="宋体" w:eastAsia="宋体"/>
                <w:b w:val="0"/>
                <w:color w:val="000000"/>
                <w:sz w:val="18"/>
              </w:rPr>
              <w:t>source_project_id／target_project_id</w:t>
            </w:r>
          </w:p>
        </w:tc>
        <w:tc>
          <w:tcPr>
            <w:tcW w:w="2494" w:type="dxa"/>
            <w:tcMar>
              <w:top w:w="90" w:type="dxa"/>
              <w:left w:w="90" w:type="dxa"/>
              <w:bottom w:w="90" w:type="dxa"/>
              <w:right w:w="90" w:type="dxa"/>
            </w:tcMar>
            <w:vAlign w:val="center"/>
          </w:tcPr>
          <w:p w14:paraId="1C1120CC">
            <w:pPr>
              <w:spacing w:after="0" w:line="288" w:lineRule="auto"/>
            </w:pPr>
            <w:r>
              <w:rPr>
                <w:rFonts w:ascii="宋体" w:hAnsi="宋体" w:eastAsia="宋体"/>
                <w:b w:val="0"/>
                <w:color w:val="000000"/>
                <w:sz w:val="18"/>
              </w:rPr>
              <w:t>作品 ID 对</w:t>
            </w:r>
          </w:p>
        </w:tc>
        <w:tc>
          <w:tcPr>
            <w:tcW w:w="1247" w:type="dxa"/>
            <w:tcMar>
              <w:top w:w="90" w:type="dxa"/>
              <w:left w:w="90" w:type="dxa"/>
              <w:bottom w:w="90" w:type="dxa"/>
              <w:right w:w="90" w:type="dxa"/>
            </w:tcMar>
            <w:vAlign w:val="center"/>
          </w:tcPr>
          <w:p w14:paraId="53EB64AF">
            <w:pPr>
              <w:spacing w:after="0" w:line="288" w:lineRule="auto"/>
            </w:pPr>
            <w:r>
              <w:rPr>
                <w:rFonts w:ascii="宋体" w:hAnsi="宋体" w:eastAsia="宋体"/>
                <w:b w:val="0"/>
                <w:color w:val="000000"/>
                <w:sz w:val="18"/>
              </w:rPr>
              <w:t>每项必有</w:t>
            </w:r>
          </w:p>
        </w:tc>
        <w:tc>
          <w:tcPr>
            <w:tcW w:w="2381" w:type="dxa"/>
            <w:tcMar>
              <w:top w:w="90" w:type="dxa"/>
              <w:left w:w="90" w:type="dxa"/>
              <w:bottom w:w="90" w:type="dxa"/>
              <w:right w:w="90" w:type="dxa"/>
            </w:tcMar>
            <w:vAlign w:val="center"/>
          </w:tcPr>
          <w:p w14:paraId="7D8202EE">
            <w:pPr>
              <w:spacing w:after="0" w:line="288" w:lineRule="auto"/>
            </w:pPr>
            <w:r>
              <w:rPr>
                <w:rFonts w:ascii="宋体" w:hAnsi="宋体" w:eastAsia="宋体"/>
                <w:b w:val="0"/>
                <w:color w:val="000000"/>
                <w:sz w:val="18"/>
              </w:rPr>
              <w:t>系统约束</w:t>
            </w:r>
          </w:p>
        </w:tc>
        <w:tc>
          <w:tcPr>
            <w:tcW w:w="1701" w:type="dxa"/>
            <w:tcMar>
              <w:top w:w="90" w:type="dxa"/>
              <w:left w:w="90" w:type="dxa"/>
              <w:bottom w:w="90" w:type="dxa"/>
              <w:right w:w="90" w:type="dxa"/>
            </w:tcMar>
            <w:vAlign w:val="center"/>
          </w:tcPr>
          <w:p w14:paraId="58A8B004">
            <w:pPr>
              <w:spacing w:after="0" w:line="288" w:lineRule="auto"/>
            </w:pPr>
            <w:r>
              <w:rPr>
                <w:rFonts w:ascii="宋体" w:hAnsi="宋体" w:eastAsia="宋体"/>
                <w:b w:val="0"/>
                <w:color w:val="000000"/>
                <w:sz w:val="18"/>
              </w:rPr>
              <w:t>关系图谱</w:t>
            </w:r>
          </w:p>
        </w:tc>
      </w:tr>
      <w:tr w14:paraId="34E5E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27E0C528">
            <w:pPr>
              <w:spacing w:after="0" w:line="288" w:lineRule="auto"/>
            </w:pPr>
            <w:r>
              <w:rPr>
                <w:rFonts w:ascii="宋体" w:hAnsi="宋体" w:eastAsia="宋体"/>
                <w:b w:val="0"/>
                <w:color w:val="000000"/>
                <w:sz w:val="18"/>
              </w:rPr>
              <w:t>作品关系</w:t>
            </w:r>
          </w:p>
        </w:tc>
        <w:tc>
          <w:tcPr>
            <w:tcW w:w="1928" w:type="dxa"/>
            <w:tcMar>
              <w:top w:w="90" w:type="dxa"/>
              <w:left w:w="90" w:type="dxa"/>
              <w:bottom w:w="90" w:type="dxa"/>
              <w:right w:w="90" w:type="dxa"/>
            </w:tcMar>
            <w:vAlign w:val="center"/>
          </w:tcPr>
          <w:p w14:paraId="50813801">
            <w:pPr>
              <w:spacing w:after="0" w:line="288" w:lineRule="auto"/>
            </w:pPr>
            <w:r>
              <w:rPr>
                <w:rFonts w:ascii="宋体" w:hAnsi="宋体" w:eastAsia="宋体"/>
                <w:b w:val="0"/>
                <w:color w:val="000000"/>
                <w:sz w:val="18"/>
              </w:rPr>
              <w:t>relation_direction</w:t>
            </w:r>
          </w:p>
        </w:tc>
        <w:tc>
          <w:tcPr>
            <w:tcW w:w="2494" w:type="dxa"/>
            <w:tcMar>
              <w:top w:w="90" w:type="dxa"/>
              <w:left w:w="90" w:type="dxa"/>
              <w:bottom w:w="90" w:type="dxa"/>
              <w:right w:w="90" w:type="dxa"/>
            </w:tcMar>
            <w:vAlign w:val="center"/>
          </w:tcPr>
          <w:p w14:paraId="78042315">
            <w:pPr>
              <w:spacing w:after="0" w:line="288" w:lineRule="auto"/>
            </w:pPr>
            <w:r>
              <w:rPr>
                <w:rFonts w:ascii="宋体" w:hAnsi="宋体" w:eastAsia="宋体"/>
                <w:b w:val="0"/>
                <w:color w:val="000000"/>
                <w:sz w:val="18"/>
              </w:rPr>
              <w:t>单向／双向</w:t>
            </w:r>
          </w:p>
        </w:tc>
        <w:tc>
          <w:tcPr>
            <w:tcW w:w="1247" w:type="dxa"/>
            <w:tcMar>
              <w:top w:w="90" w:type="dxa"/>
              <w:left w:w="90" w:type="dxa"/>
              <w:bottom w:w="90" w:type="dxa"/>
              <w:right w:w="90" w:type="dxa"/>
            </w:tcMar>
            <w:vAlign w:val="center"/>
          </w:tcPr>
          <w:p w14:paraId="4B966070">
            <w:pPr>
              <w:spacing w:after="0" w:line="288" w:lineRule="auto"/>
            </w:pPr>
            <w:r>
              <w:rPr>
                <w:rFonts w:ascii="宋体" w:hAnsi="宋体" w:eastAsia="宋体"/>
                <w:b w:val="0"/>
                <w:color w:val="000000"/>
                <w:sz w:val="18"/>
              </w:rPr>
              <w:t>每项必有</w:t>
            </w:r>
          </w:p>
        </w:tc>
        <w:tc>
          <w:tcPr>
            <w:tcW w:w="2381" w:type="dxa"/>
            <w:tcMar>
              <w:top w:w="90" w:type="dxa"/>
              <w:left w:w="90" w:type="dxa"/>
              <w:bottom w:w="90" w:type="dxa"/>
              <w:right w:w="90" w:type="dxa"/>
            </w:tcMar>
            <w:vAlign w:val="center"/>
          </w:tcPr>
          <w:p w14:paraId="09C43414">
            <w:pPr>
              <w:spacing w:after="0" w:line="288" w:lineRule="auto"/>
            </w:pPr>
            <w:r>
              <w:rPr>
                <w:rFonts w:ascii="宋体" w:hAnsi="宋体" w:eastAsia="宋体"/>
                <w:b w:val="0"/>
                <w:color w:val="000000"/>
                <w:sz w:val="18"/>
              </w:rPr>
              <w:t>关系类型决定</w:t>
            </w:r>
          </w:p>
        </w:tc>
        <w:tc>
          <w:tcPr>
            <w:tcW w:w="1701" w:type="dxa"/>
            <w:tcMar>
              <w:top w:w="90" w:type="dxa"/>
              <w:left w:w="90" w:type="dxa"/>
              <w:bottom w:w="90" w:type="dxa"/>
              <w:right w:w="90" w:type="dxa"/>
            </w:tcMar>
            <w:vAlign w:val="center"/>
          </w:tcPr>
          <w:p w14:paraId="039A83F1">
            <w:pPr>
              <w:spacing w:after="0" w:line="288" w:lineRule="auto"/>
            </w:pPr>
            <w:r>
              <w:rPr>
                <w:rFonts w:ascii="宋体" w:hAnsi="宋体" w:eastAsia="宋体"/>
                <w:b w:val="0"/>
                <w:color w:val="000000"/>
                <w:sz w:val="18"/>
              </w:rPr>
              <w:t>正确展示关系</w:t>
            </w:r>
          </w:p>
        </w:tc>
      </w:tr>
      <w:tr w14:paraId="477FF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329A27DC">
            <w:pPr>
              <w:spacing w:after="0" w:line="288" w:lineRule="auto"/>
            </w:pPr>
            <w:r>
              <w:rPr>
                <w:rFonts w:ascii="宋体" w:hAnsi="宋体" w:eastAsia="宋体"/>
                <w:b w:val="0"/>
                <w:color w:val="000000"/>
                <w:sz w:val="18"/>
              </w:rPr>
              <w:t>作品关系</w:t>
            </w:r>
          </w:p>
        </w:tc>
        <w:tc>
          <w:tcPr>
            <w:tcW w:w="1928" w:type="dxa"/>
            <w:tcMar>
              <w:top w:w="90" w:type="dxa"/>
              <w:left w:w="90" w:type="dxa"/>
              <w:bottom w:w="90" w:type="dxa"/>
              <w:right w:w="90" w:type="dxa"/>
            </w:tcMar>
            <w:vAlign w:val="center"/>
          </w:tcPr>
          <w:p w14:paraId="0B63071D">
            <w:pPr>
              <w:spacing w:after="0" w:line="288" w:lineRule="auto"/>
            </w:pPr>
            <w:r>
              <w:rPr>
                <w:rFonts w:ascii="宋体" w:hAnsi="宋体" w:eastAsia="宋体"/>
                <w:b w:val="0"/>
                <w:color w:val="000000"/>
                <w:sz w:val="18"/>
              </w:rPr>
              <w:t>confirmation_status</w:t>
            </w:r>
          </w:p>
        </w:tc>
        <w:tc>
          <w:tcPr>
            <w:tcW w:w="2494" w:type="dxa"/>
            <w:tcMar>
              <w:top w:w="90" w:type="dxa"/>
              <w:left w:w="90" w:type="dxa"/>
              <w:bottom w:w="90" w:type="dxa"/>
              <w:right w:w="90" w:type="dxa"/>
            </w:tcMar>
            <w:vAlign w:val="center"/>
          </w:tcPr>
          <w:p w14:paraId="3C61B881">
            <w:pPr>
              <w:spacing w:after="0" w:line="288" w:lineRule="auto"/>
            </w:pPr>
            <w:r>
              <w:rPr>
                <w:rFonts w:ascii="宋体" w:hAnsi="宋体" w:eastAsia="宋体"/>
                <w:b w:val="0"/>
                <w:color w:val="000000"/>
                <w:sz w:val="18"/>
              </w:rPr>
              <w:t>待确认、单方确认、双方确认、平台确认、争议</w:t>
            </w:r>
          </w:p>
        </w:tc>
        <w:tc>
          <w:tcPr>
            <w:tcW w:w="1247" w:type="dxa"/>
            <w:tcMar>
              <w:top w:w="90" w:type="dxa"/>
              <w:left w:w="90" w:type="dxa"/>
              <w:bottom w:w="90" w:type="dxa"/>
              <w:right w:w="90" w:type="dxa"/>
            </w:tcMar>
            <w:vAlign w:val="center"/>
          </w:tcPr>
          <w:p w14:paraId="7642EDD5">
            <w:pPr>
              <w:spacing w:after="0" w:line="288" w:lineRule="auto"/>
            </w:pPr>
            <w:r>
              <w:rPr>
                <w:rFonts w:ascii="宋体" w:hAnsi="宋体" w:eastAsia="宋体"/>
                <w:b w:val="0"/>
                <w:color w:val="000000"/>
                <w:sz w:val="18"/>
              </w:rPr>
              <w:t>每项必有</w:t>
            </w:r>
          </w:p>
        </w:tc>
        <w:tc>
          <w:tcPr>
            <w:tcW w:w="2381" w:type="dxa"/>
            <w:tcMar>
              <w:top w:w="90" w:type="dxa"/>
              <w:left w:w="90" w:type="dxa"/>
              <w:bottom w:w="90" w:type="dxa"/>
              <w:right w:w="90" w:type="dxa"/>
            </w:tcMar>
            <w:vAlign w:val="center"/>
          </w:tcPr>
          <w:p w14:paraId="1A2E92B7">
            <w:pPr>
              <w:spacing w:after="0" w:line="288" w:lineRule="auto"/>
            </w:pPr>
            <w:r>
              <w:rPr>
                <w:rFonts w:ascii="宋体" w:hAnsi="宋体" w:eastAsia="宋体"/>
                <w:b w:val="0"/>
                <w:color w:val="000000"/>
                <w:sz w:val="18"/>
              </w:rPr>
              <w:t>系统／审核</w:t>
            </w:r>
          </w:p>
        </w:tc>
        <w:tc>
          <w:tcPr>
            <w:tcW w:w="1701" w:type="dxa"/>
            <w:tcMar>
              <w:top w:w="90" w:type="dxa"/>
              <w:left w:w="90" w:type="dxa"/>
              <w:bottom w:w="90" w:type="dxa"/>
              <w:right w:w="90" w:type="dxa"/>
            </w:tcMar>
            <w:vAlign w:val="center"/>
          </w:tcPr>
          <w:p w14:paraId="7F170BA8">
            <w:pPr>
              <w:spacing w:after="0" w:line="288" w:lineRule="auto"/>
            </w:pPr>
            <w:r>
              <w:rPr>
                <w:rFonts w:ascii="宋体" w:hAnsi="宋体" w:eastAsia="宋体"/>
                <w:b w:val="0"/>
                <w:color w:val="000000"/>
                <w:sz w:val="18"/>
              </w:rPr>
              <w:t>可信表达</w:t>
            </w:r>
          </w:p>
        </w:tc>
      </w:tr>
      <w:tr w14:paraId="24830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6B2FB450">
            <w:pPr>
              <w:spacing w:after="0" w:line="288" w:lineRule="auto"/>
            </w:pPr>
            <w:r>
              <w:rPr>
                <w:rFonts w:ascii="宋体" w:hAnsi="宋体" w:eastAsia="宋体"/>
                <w:b w:val="0"/>
                <w:color w:val="000000"/>
                <w:sz w:val="18"/>
              </w:rPr>
              <w:t>归属信息</w:t>
            </w:r>
          </w:p>
        </w:tc>
        <w:tc>
          <w:tcPr>
            <w:tcW w:w="1928" w:type="dxa"/>
            <w:tcMar>
              <w:top w:w="90" w:type="dxa"/>
              <w:left w:w="90" w:type="dxa"/>
              <w:bottom w:w="90" w:type="dxa"/>
              <w:right w:w="90" w:type="dxa"/>
            </w:tcMar>
            <w:vAlign w:val="center"/>
          </w:tcPr>
          <w:p w14:paraId="0CB96D96">
            <w:pPr>
              <w:spacing w:after="0" w:line="288" w:lineRule="auto"/>
            </w:pPr>
            <w:r>
              <w:rPr>
                <w:rFonts w:ascii="宋体" w:hAnsi="宋体" w:eastAsia="宋体"/>
                <w:b w:val="0"/>
                <w:color w:val="000000"/>
                <w:sz w:val="18"/>
              </w:rPr>
              <w:t>record_source</w:t>
            </w:r>
          </w:p>
        </w:tc>
        <w:tc>
          <w:tcPr>
            <w:tcW w:w="2494" w:type="dxa"/>
            <w:tcMar>
              <w:top w:w="90" w:type="dxa"/>
              <w:left w:w="90" w:type="dxa"/>
              <w:bottom w:w="90" w:type="dxa"/>
              <w:right w:w="90" w:type="dxa"/>
            </w:tcMar>
            <w:vAlign w:val="center"/>
          </w:tcPr>
          <w:p w14:paraId="2C0D44CB">
            <w:pPr>
              <w:spacing w:after="0" w:line="288" w:lineRule="auto"/>
            </w:pPr>
            <w:r>
              <w:rPr>
                <w:rFonts w:ascii="宋体" w:hAnsi="宋体" w:eastAsia="宋体"/>
                <w:b w:val="0"/>
                <w:color w:val="000000"/>
                <w:sz w:val="18"/>
              </w:rPr>
              <w:t>平台编辑、公开发现、作者提交、用户提交</w:t>
            </w:r>
          </w:p>
        </w:tc>
        <w:tc>
          <w:tcPr>
            <w:tcW w:w="1247" w:type="dxa"/>
            <w:tcMar>
              <w:top w:w="90" w:type="dxa"/>
              <w:left w:w="90" w:type="dxa"/>
              <w:bottom w:w="90" w:type="dxa"/>
              <w:right w:w="90" w:type="dxa"/>
            </w:tcMar>
            <w:vAlign w:val="center"/>
          </w:tcPr>
          <w:p w14:paraId="530DE058">
            <w:pPr>
              <w:spacing w:after="0" w:line="288" w:lineRule="auto"/>
            </w:pPr>
            <w:r>
              <w:rPr>
                <w:rFonts w:ascii="宋体" w:hAnsi="宋体" w:eastAsia="宋体"/>
                <w:b w:val="0"/>
                <w:color w:val="000000"/>
                <w:sz w:val="18"/>
              </w:rPr>
              <w:t>必填</w:t>
            </w:r>
          </w:p>
        </w:tc>
        <w:tc>
          <w:tcPr>
            <w:tcW w:w="2381" w:type="dxa"/>
            <w:tcMar>
              <w:top w:w="90" w:type="dxa"/>
              <w:left w:w="90" w:type="dxa"/>
              <w:bottom w:w="90" w:type="dxa"/>
              <w:right w:w="90" w:type="dxa"/>
            </w:tcMar>
            <w:vAlign w:val="center"/>
          </w:tcPr>
          <w:p w14:paraId="0C92EE23">
            <w:pPr>
              <w:spacing w:after="0" w:line="288" w:lineRule="auto"/>
            </w:pPr>
            <w:r>
              <w:rPr>
                <w:rFonts w:ascii="宋体" w:hAnsi="宋体" w:eastAsia="宋体"/>
                <w:b w:val="0"/>
                <w:color w:val="000000"/>
                <w:sz w:val="18"/>
              </w:rPr>
              <w:t>系统记录</w:t>
            </w:r>
          </w:p>
        </w:tc>
        <w:tc>
          <w:tcPr>
            <w:tcW w:w="1701" w:type="dxa"/>
            <w:tcMar>
              <w:top w:w="90" w:type="dxa"/>
              <w:left w:w="90" w:type="dxa"/>
              <w:bottom w:w="90" w:type="dxa"/>
              <w:right w:w="90" w:type="dxa"/>
            </w:tcMar>
            <w:vAlign w:val="center"/>
          </w:tcPr>
          <w:p w14:paraId="3B6EC9C5">
            <w:pPr>
              <w:spacing w:after="0" w:line="288" w:lineRule="auto"/>
            </w:pPr>
            <w:r>
              <w:rPr>
                <w:rFonts w:ascii="宋体" w:hAnsi="宋体" w:eastAsia="宋体"/>
                <w:b w:val="0"/>
                <w:color w:val="000000"/>
                <w:sz w:val="18"/>
              </w:rPr>
              <w:t>来源标记</w:t>
            </w:r>
          </w:p>
        </w:tc>
      </w:tr>
      <w:tr w14:paraId="4E537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442137D9">
            <w:pPr>
              <w:spacing w:after="0" w:line="288" w:lineRule="auto"/>
            </w:pPr>
            <w:r>
              <w:rPr>
                <w:rFonts w:ascii="宋体" w:hAnsi="宋体" w:eastAsia="宋体"/>
                <w:b w:val="0"/>
                <w:color w:val="000000"/>
                <w:sz w:val="18"/>
              </w:rPr>
              <w:t>归属信息</w:t>
            </w:r>
          </w:p>
        </w:tc>
        <w:tc>
          <w:tcPr>
            <w:tcW w:w="1928" w:type="dxa"/>
            <w:tcMar>
              <w:top w:w="90" w:type="dxa"/>
              <w:left w:w="90" w:type="dxa"/>
              <w:bottom w:w="90" w:type="dxa"/>
              <w:right w:w="90" w:type="dxa"/>
            </w:tcMar>
            <w:vAlign w:val="center"/>
          </w:tcPr>
          <w:p w14:paraId="1890C6C2">
            <w:pPr>
              <w:spacing w:after="0" w:line="288" w:lineRule="auto"/>
            </w:pPr>
            <w:r>
              <w:rPr>
                <w:rFonts w:ascii="宋体" w:hAnsi="宋体" w:eastAsia="宋体"/>
                <w:b w:val="0"/>
                <w:color w:val="000000"/>
                <w:sz w:val="18"/>
              </w:rPr>
              <w:t>author_link_status</w:t>
            </w:r>
          </w:p>
        </w:tc>
        <w:tc>
          <w:tcPr>
            <w:tcW w:w="2494" w:type="dxa"/>
            <w:tcMar>
              <w:top w:w="90" w:type="dxa"/>
              <w:left w:w="90" w:type="dxa"/>
              <w:bottom w:w="90" w:type="dxa"/>
              <w:right w:w="90" w:type="dxa"/>
            </w:tcMar>
            <w:vAlign w:val="center"/>
          </w:tcPr>
          <w:p w14:paraId="54F8B6D6">
            <w:pPr>
              <w:spacing w:after="0" w:line="288" w:lineRule="auto"/>
            </w:pPr>
            <w:r>
              <w:rPr>
                <w:rFonts w:ascii="宋体" w:hAnsi="宋体" w:eastAsia="宋体"/>
                <w:b w:val="0"/>
                <w:color w:val="000000"/>
                <w:sz w:val="18"/>
              </w:rPr>
              <w:t>未关联、验证中、已关联、验证失败、归属争议</w:t>
            </w:r>
          </w:p>
        </w:tc>
        <w:tc>
          <w:tcPr>
            <w:tcW w:w="1247" w:type="dxa"/>
            <w:tcMar>
              <w:top w:w="90" w:type="dxa"/>
              <w:left w:w="90" w:type="dxa"/>
              <w:bottom w:w="90" w:type="dxa"/>
              <w:right w:w="90" w:type="dxa"/>
            </w:tcMar>
            <w:vAlign w:val="center"/>
          </w:tcPr>
          <w:p w14:paraId="16075D72">
            <w:pPr>
              <w:spacing w:after="0" w:line="288" w:lineRule="auto"/>
            </w:pPr>
            <w:r>
              <w:rPr>
                <w:rFonts w:ascii="宋体" w:hAnsi="宋体" w:eastAsia="宋体"/>
                <w:b w:val="0"/>
                <w:color w:val="000000"/>
                <w:sz w:val="18"/>
              </w:rPr>
              <w:t>必填</w:t>
            </w:r>
          </w:p>
        </w:tc>
        <w:tc>
          <w:tcPr>
            <w:tcW w:w="2381" w:type="dxa"/>
            <w:tcMar>
              <w:top w:w="90" w:type="dxa"/>
              <w:left w:w="90" w:type="dxa"/>
              <w:bottom w:w="90" w:type="dxa"/>
              <w:right w:w="90" w:type="dxa"/>
            </w:tcMar>
            <w:vAlign w:val="center"/>
          </w:tcPr>
          <w:p w14:paraId="2F40736E">
            <w:pPr>
              <w:spacing w:after="0" w:line="288" w:lineRule="auto"/>
            </w:pPr>
            <w:r>
              <w:rPr>
                <w:rFonts w:ascii="宋体" w:hAnsi="宋体" w:eastAsia="宋体"/>
                <w:b w:val="0"/>
                <w:color w:val="000000"/>
                <w:sz w:val="18"/>
              </w:rPr>
              <w:t>作者身份验证与审核</w:t>
            </w:r>
          </w:p>
        </w:tc>
        <w:tc>
          <w:tcPr>
            <w:tcW w:w="1701" w:type="dxa"/>
            <w:tcMar>
              <w:top w:w="90" w:type="dxa"/>
              <w:left w:w="90" w:type="dxa"/>
              <w:bottom w:w="90" w:type="dxa"/>
              <w:right w:w="90" w:type="dxa"/>
            </w:tcMar>
            <w:vAlign w:val="center"/>
          </w:tcPr>
          <w:p w14:paraId="52FBBE68">
            <w:pPr>
              <w:spacing w:after="0" w:line="288" w:lineRule="auto"/>
            </w:pPr>
            <w:r>
              <w:rPr>
                <w:rFonts w:ascii="宋体" w:hAnsi="宋体" w:eastAsia="宋体"/>
                <w:b w:val="0"/>
                <w:color w:val="000000"/>
                <w:sz w:val="18"/>
              </w:rPr>
              <w:t>权限控制和后台管理；前台弱展示</w:t>
            </w:r>
          </w:p>
        </w:tc>
      </w:tr>
      <w:tr w14:paraId="1632A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14D9E9E2">
            <w:pPr>
              <w:spacing w:after="0" w:line="288" w:lineRule="auto"/>
            </w:pPr>
            <w:r>
              <w:rPr>
                <w:rFonts w:ascii="宋体" w:hAnsi="宋体" w:eastAsia="宋体"/>
                <w:b w:val="0"/>
                <w:color w:val="000000"/>
                <w:sz w:val="18"/>
              </w:rPr>
              <w:t>归属信息</w:t>
            </w:r>
          </w:p>
        </w:tc>
        <w:tc>
          <w:tcPr>
            <w:tcW w:w="1928" w:type="dxa"/>
            <w:tcMar>
              <w:top w:w="90" w:type="dxa"/>
              <w:left w:w="90" w:type="dxa"/>
              <w:bottom w:w="90" w:type="dxa"/>
              <w:right w:w="90" w:type="dxa"/>
            </w:tcMar>
            <w:vAlign w:val="center"/>
          </w:tcPr>
          <w:p w14:paraId="5D10FAEC">
            <w:pPr>
              <w:spacing w:after="0" w:line="288" w:lineRule="auto"/>
            </w:pPr>
            <w:r>
              <w:rPr>
                <w:rFonts w:ascii="宋体" w:hAnsi="宋体" w:eastAsia="宋体"/>
                <w:b w:val="0"/>
                <w:color w:val="000000"/>
                <w:sz w:val="18"/>
              </w:rPr>
              <w:t>verification_method</w:t>
            </w:r>
          </w:p>
        </w:tc>
        <w:tc>
          <w:tcPr>
            <w:tcW w:w="2494" w:type="dxa"/>
            <w:tcMar>
              <w:top w:w="90" w:type="dxa"/>
              <w:left w:w="90" w:type="dxa"/>
              <w:bottom w:w="90" w:type="dxa"/>
              <w:right w:w="90" w:type="dxa"/>
            </w:tcMar>
            <w:vAlign w:val="center"/>
          </w:tcPr>
          <w:p w14:paraId="5D740F21">
            <w:pPr>
              <w:spacing w:after="0" w:line="288" w:lineRule="auto"/>
            </w:pPr>
            <w:r>
              <w:rPr>
                <w:rFonts w:ascii="宋体" w:hAnsi="宋体" w:eastAsia="宋体"/>
                <w:b w:val="0"/>
                <w:color w:val="000000"/>
                <w:sz w:val="18"/>
              </w:rPr>
              <w:t>域名、仓库、原发布账号、公开主页、人工材料</w:t>
            </w:r>
          </w:p>
        </w:tc>
        <w:tc>
          <w:tcPr>
            <w:tcW w:w="1247" w:type="dxa"/>
            <w:tcMar>
              <w:top w:w="90" w:type="dxa"/>
              <w:left w:w="90" w:type="dxa"/>
              <w:bottom w:w="90" w:type="dxa"/>
              <w:right w:w="90" w:type="dxa"/>
            </w:tcMar>
            <w:vAlign w:val="center"/>
          </w:tcPr>
          <w:p w14:paraId="7DBB7708">
            <w:pPr>
              <w:spacing w:after="0" w:line="288" w:lineRule="auto"/>
            </w:pPr>
            <w:r>
              <w:rPr>
                <w:rFonts w:ascii="宋体" w:hAnsi="宋体" w:eastAsia="宋体"/>
                <w:b w:val="0"/>
                <w:color w:val="000000"/>
                <w:sz w:val="18"/>
              </w:rPr>
              <w:t>身份验证时必填</w:t>
            </w:r>
          </w:p>
        </w:tc>
        <w:tc>
          <w:tcPr>
            <w:tcW w:w="2381" w:type="dxa"/>
            <w:tcMar>
              <w:top w:w="90" w:type="dxa"/>
              <w:left w:w="90" w:type="dxa"/>
              <w:bottom w:w="90" w:type="dxa"/>
              <w:right w:w="90" w:type="dxa"/>
            </w:tcMar>
            <w:vAlign w:val="center"/>
          </w:tcPr>
          <w:p w14:paraId="2B1CE198">
            <w:pPr>
              <w:spacing w:after="0" w:line="288" w:lineRule="auto"/>
            </w:pPr>
            <w:r>
              <w:rPr>
                <w:rFonts w:ascii="宋体" w:hAnsi="宋体" w:eastAsia="宋体"/>
                <w:b w:val="0"/>
                <w:color w:val="000000"/>
                <w:sz w:val="18"/>
              </w:rPr>
              <w:t>系统／审核</w:t>
            </w:r>
          </w:p>
        </w:tc>
        <w:tc>
          <w:tcPr>
            <w:tcW w:w="1701" w:type="dxa"/>
            <w:tcMar>
              <w:top w:w="90" w:type="dxa"/>
              <w:left w:w="90" w:type="dxa"/>
              <w:bottom w:w="90" w:type="dxa"/>
              <w:right w:w="90" w:type="dxa"/>
            </w:tcMar>
            <w:vAlign w:val="center"/>
          </w:tcPr>
          <w:p w14:paraId="032F8B36">
            <w:pPr>
              <w:spacing w:after="0" w:line="288" w:lineRule="auto"/>
            </w:pPr>
            <w:r>
              <w:rPr>
                <w:rFonts w:ascii="宋体" w:hAnsi="宋体" w:eastAsia="宋体"/>
                <w:b w:val="0"/>
                <w:color w:val="000000"/>
                <w:sz w:val="18"/>
              </w:rPr>
              <w:t>作者身份与归属验证</w:t>
            </w:r>
          </w:p>
        </w:tc>
      </w:tr>
      <w:tr w14:paraId="5C8C4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0A25B0A1">
            <w:pPr>
              <w:spacing w:after="0" w:line="288" w:lineRule="auto"/>
            </w:pPr>
            <w:r>
              <w:rPr>
                <w:rFonts w:ascii="宋体" w:hAnsi="宋体" w:eastAsia="宋体"/>
                <w:b w:val="0"/>
                <w:color w:val="000000"/>
                <w:sz w:val="18"/>
              </w:rPr>
              <w:t>归属信息</w:t>
            </w:r>
          </w:p>
        </w:tc>
        <w:tc>
          <w:tcPr>
            <w:tcW w:w="1928" w:type="dxa"/>
            <w:tcMar>
              <w:top w:w="90" w:type="dxa"/>
              <w:left w:w="90" w:type="dxa"/>
              <w:bottom w:w="90" w:type="dxa"/>
              <w:right w:w="90" w:type="dxa"/>
            </w:tcMar>
            <w:vAlign w:val="center"/>
          </w:tcPr>
          <w:p w14:paraId="0D317CBE">
            <w:pPr>
              <w:spacing w:after="0" w:line="288" w:lineRule="auto"/>
            </w:pPr>
            <w:r>
              <w:rPr>
                <w:rFonts w:ascii="宋体" w:hAnsi="宋体" w:eastAsia="宋体"/>
                <w:b w:val="0"/>
                <w:color w:val="000000"/>
                <w:sz w:val="18"/>
              </w:rPr>
              <w:t>edit_permissions</w:t>
            </w:r>
          </w:p>
        </w:tc>
        <w:tc>
          <w:tcPr>
            <w:tcW w:w="2494" w:type="dxa"/>
            <w:tcMar>
              <w:top w:w="90" w:type="dxa"/>
              <w:left w:w="90" w:type="dxa"/>
              <w:bottom w:w="90" w:type="dxa"/>
              <w:right w:w="90" w:type="dxa"/>
            </w:tcMar>
            <w:vAlign w:val="center"/>
          </w:tcPr>
          <w:p w14:paraId="0B44C2BB">
            <w:pPr>
              <w:spacing w:after="0" w:line="288" w:lineRule="auto"/>
            </w:pPr>
            <w:r>
              <w:rPr>
                <w:rFonts w:ascii="宋体" w:hAnsi="宋体" w:eastAsia="宋体"/>
                <w:b w:val="0"/>
                <w:color w:val="000000"/>
                <w:sz w:val="18"/>
              </w:rPr>
              <w:t>角色权限列表</w:t>
            </w:r>
          </w:p>
        </w:tc>
        <w:tc>
          <w:tcPr>
            <w:tcW w:w="1247" w:type="dxa"/>
            <w:tcMar>
              <w:top w:w="90" w:type="dxa"/>
              <w:left w:w="90" w:type="dxa"/>
              <w:bottom w:w="90" w:type="dxa"/>
              <w:right w:w="90" w:type="dxa"/>
            </w:tcMar>
            <w:vAlign w:val="center"/>
          </w:tcPr>
          <w:p w14:paraId="3287E3C6">
            <w:pPr>
              <w:spacing w:after="0" w:line="288" w:lineRule="auto"/>
            </w:pPr>
            <w:r>
              <w:rPr>
                <w:rFonts w:ascii="宋体" w:hAnsi="宋体" w:eastAsia="宋体"/>
                <w:b w:val="0"/>
                <w:color w:val="000000"/>
                <w:sz w:val="18"/>
              </w:rPr>
              <w:t>系统必有</w:t>
            </w:r>
          </w:p>
        </w:tc>
        <w:tc>
          <w:tcPr>
            <w:tcW w:w="2381" w:type="dxa"/>
            <w:tcMar>
              <w:top w:w="90" w:type="dxa"/>
              <w:left w:w="90" w:type="dxa"/>
              <w:bottom w:w="90" w:type="dxa"/>
              <w:right w:w="90" w:type="dxa"/>
            </w:tcMar>
            <w:vAlign w:val="center"/>
          </w:tcPr>
          <w:p w14:paraId="08847743">
            <w:pPr>
              <w:spacing w:after="0" w:line="288" w:lineRule="auto"/>
            </w:pPr>
            <w:r>
              <w:rPr>
                <w:rFonts w:ascii="宋体" w:hAnsi="宋体" w:eastAsia="宋体"/>
                <w:b w:val="0"/>
                <w:color w:val="000000"/>
                <w:sz w:val="18"/>
              </w:rPr>
              <w:t>系统／管理员</w:t>
            </w:r>
          </w:p>
        </w:tc>
        <w:tc>
          <w:tcPr>
            <w:tcW w:w="1701" w:type="dxa"/>
            <w:tcMar>
              <w:top w:w="90" w:type="dxa"/>
              <w:left w:w="90" w:type="dxa"/>
              <w:bottom w:w="90" w:type="dxa"/>
              <w:right w:w="90" w:type="dxa"/>
            </w:tcMar>
            <w:vAlign w:val="center"/>
          </w:tcPr>
          <w:p w14:paraId="7C24B1F1">
            <w:pPr>
              <w:spacing w:after="0" w:line="288" w:lineRule="auto"/>
            </w:pPr>
            <w:r>
              <w:rPr>
                <w:rFonts w:ascii="宋体" w:hAnsi="宋体" w:eastAsia="宋体"/>
                <w:b w:val="0"/>
                <w:color w:val="000000"/>
                <w:sz w:val="18"/>
              </w:rPr>
              <w:t>控制可编辑字段</w:t>
            </w:r>
          </w:p>
        </w:tc>
      </w:tr>
      <w:tr w14:paraId="6B573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5A9697C8">
            <w:pPr>
              <w:spacing w:after="0" w:line="288" w:lineRule="auto"/>
            </w:pPr>
            <w:r>
              <w:rPr>
                <w:rFonts w:ascii="宋体" w:hAnsi="宋体" w:eastAsia="宋体"/>
                <w:b w:val="0"/>
                <w:color w:val="000000"/>
                <w:sz w:val="18"/>
              </w:rPr>
              <w:t>证据</w:t>
            </w:r>
          </w:p>
        </w:tc>
        <w:tc>
          <w:tcPr>
            <w:tcW w:w="1928" w:type="dxa"/>
            <w:tcMar>
              <w:top w:w="90" w:type="dxa"/>
              <w:left w:w="90" w:type="dxa"/>
              <w:bottom w:w="90" w:type="dxa"/>
              <w:right w:w="90" w:type="dxa"/>
            </w:tcMar>
            <w:vAlign w:val="center"/>
          </w:tcPr>
          <w:p w14:paraId="6D70D328">
            <w:pPr>
              <w:spacing w:after="0" w:line="288" w:lineRule="auto"/>
            </w:pPr>
            <w:r>
              <w:rPr>
                <w:rFonts w:ascii="宋体" w:hAnsi="宋体" w:eastAsia="宋体"/>
                <w:b w:val="0"/>
                <w:color w:val="000000"/>
                <w:sz w:val="18"/>
              </w:rPr>
              <w:t>evidence_type</w:t>
            </w:r>
          </w:p>
        </w:tc>
        <w:tc>
          <w:tcPr>
            <w:tcW w:w="2494" w:type="dxa"/>
            <w:tcMar>
              <w:top w:w="90" w:type="dxa"/>
              <w:left w:w="90" w:type="dxa"/>
              <w:bottom w:w="90" w:type="dxa"/>
              <w:right w:w="90" w:type="dxa"/>
            </w:tcMar>
            <w:vAlign w:val="center"/>
          </w:tcPr>
          <w:p w14:paraId="3CECDF24">
            <w:pPr>
              <w:spacing w:after="0" w:line="288" w:lineRule="auto"/>
            </w:pPr>
            <w:r>
              <w:rPr>
                <w:rFonts w:ascii="宋体" w:hAnsi="宋体" w:eastAsia="宋体"/>
                <w:b w:val="0"/>
                <w:color w:val="000000"/>
                <w:sz w:val="18"/>
              </w:rPr>
              <w:t>平台直接验证、已验证作者声明、可信外部来源、系统推断</w:t>
            </w:r>
          </w:p>
        </w:tc>
        <w:tc>
          <w:tcPr>
            <w:tcW w:w="1247" w:type="dxa"/>
            <w:tcMar>
              <w:top w:w="90" w:type="dxa"/>
              <w:left w:w="90" w:type="dxa"/>
              <w:bottom w:w="90" w:type="dxa"/>
              <w:right w:w="90" w:type="dxa"/>
            </w:tcMar>
            <w:vAlign w:val="center"/>
          </w:tcPr>
          <w:p w14:paraId="5B5AC56C">
            <w:pPr>
              <w:spacing w:after="0" w:line="288" w:lineRule="auto"/>
            </w:pPr>
            <w:r>
              <w:rPr>
                <w:rFonts w:ascii="宋体" w:hAnsi="宋体" w:eastAsia="宋体"/>
                <w:b w:val="0"/>
                <w:color w:val="000000"/>
                <w:sz w:val="18"/>
              </w:rPr>
              <w:t>关键字段必有</w:t>
            </w:r>
          </w:p>
        </w:tc>
        <w:tc>
          <w:tcPr>
            <w:tcW w:w="2381" w:type="dxa"/>
            <w:tcMar>
              <w:top w:w="90" w:type="dxa"/>
              <w:left w:w="90" w:type="dxa"/>
              <w:bottom w:w="90" w:type="dxa"/>
              <w:right w:w="90" w:type="dxa"/>
            </w:tcMar>
            <w:vAlign w:val="center"/>
          </w:tcPr>
          <w:p w14:paraId="571729FD">
            <w:pPr>
              <w:spacing w:after="0" w:line="288" w:lineRule="auto"/>
            </w:pPr>
            <w:r>
              <w:rPr>
                <w:rFonts w:ascii="宋体" w:hAnsi="宋体" w:eastAsia="宋体"/>
                <w:b w:val="0"/>
                <w:color w:val="000000"/>
                <w:sz w:val="18"/>
              </w:rPr>
              <w:t>系统／平台</w:t>
            </w:r>
          </w:p>
        </w:tc>
        <w:tc>
          <w:tcPr>
            <w:tcW w:w="1701" w:type="dxa"/>
            <w:tcMar>
              <w:top w:w="90" w:type="dxa"/>
              <w:left w:w="90" w:type="dxa"/>
              <w:bottom w:w="90" w:type="dxa"/>
              <w:right w:w="90" w:type="dxa"/>
            </w:tcMar>
            <w:vAlign w:val="center"/>
          </w:tcPr>
          <w:p w14:paraId="405EC428">
            <w:pPr>
              <w:spacing w:after="0" w:line="288" w:lineRule="auto"/>
            </w:pPr>
            <w:r>
              <w:rPr>
                <w:rFonts w:ascii="宋体" w:hAnsi="宋体" w:eastAsia="宋体"/>
                <w:b w:val="0"/>
                <w:color w:val="000000"/>
                <w:sz w:val="18"/>
              </w:rPr>
              <w:t>可信标签</w:t>
            </w:r>
          </w:p>
        </w:tc>
      </w:tr>
      <w:tr w14:paraId="695AB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5401B308">
            <w:pPr>
              <w:spacing w:after="0" w:line="288" w:lineRule="auto"/>
            </w:pPr>
            <w:r>
              <w:rPr>
                <w:rFonts w:ascii="宋体" w:hAnsi="宋体" w:eastAsia="宋体"/>
                <w:b w:val="0"/>
                <w:color w:val="000000"/>
                <w:sz w:val="18"/>
              </w:rPr>
              <w:t>证据</w:t>
            </w:r>
          </w:p>
        </w:tc>
        <w:tc>
          <w:tcPr>
            <w:tcW w:w="1928" w:type="dxa"/>
            <w:tcMar>
              <w:top w:w="90" w:type="dxa"/>
              <w:left w:w="90" w:type="dxa"/>
              <w:bottom w:w="90" w:type="dxa"/>
              <w:right w:w="90" w:type="dxa"/>
            </w:tcMar>
            <w:vAlign w:val="center"/>
          </w:tcPr>
          <w:p w14:paraId="2EED387B">
            <w:pPr>
              <w:spacing w:after="0" w:line="288" w:lineRule="auto"/>
            </w:pPr>
            <w:r>
              <w:rPr>
                <w:rFonts w:ascii="宋体" w:hAnsi="宋体" w:eastAsia="宋体"/>
                <w:b w:val="0"/>
                <w:color w:val="000000"/>
                <w:sz w:val="18"/>
              </w:rPr>
              <w:t>source_url</w:t>
            </w:r>
          </w:p>
        </w:tc>
        <w:tc>
          <w:tcPr>
            <w:tcW w:w="2494" w:type="dxa"/>
            <w:tcMar>
              <w:top w:w="90" w:type="dxa"/>
              <w:left w:w="90" w:type="dxa"/>
              <w:bottom w:w="90" w:type="dxa"/>
              <w:right w:w="90" w:type="dxa"/>
            </w:tcMar>
            <w:vAlign w:val="center"/>
          </w:tcPr>
          <w:p w14:paraId="1A5179A4">
            <w:pPr>
              <w:spacing w:after="0" w:line="288" w:lineRule="auto"/>
            </w:pPr>
            <w:r>
              <w:rPr>
                <w:rFonts w:ascii="宋体" w:hAnsi="宋体" w:eastAsia="宋体"/>
                <w:b w:val="0"/>
                <w:color w:val="000000"/>
                <w:sz w:val="18"/>
              </w:rPr>
              <w:t>URL／内部验证记录</w:t>
            </w:r>
          </w:p>
        </w:tc>
        <w:tc>
          <w:tcPr>
            <w:tcW w:w="1247" w:type="dxa"/>
            <w:tcMar>
              <w:top w:w="90" w:type="dxa"/>
              <w:left w:w="90" w:type="dxa"/>
              <w:bottom w:w="90" w:type="dxa"/>
              <w:right w:w="90" w:type="dxa"/>
            </w:tcMar>
            <w:vAlign w:val="center"/>
          </w:tcPr>
          <w:p w14:paraId="4F0A8C00">
            <w:pPr>
              <w:spacing w:after="0" w:line="288" w:lineRule="auto"/>
            </w:pPr>
            <w:r>
              <w:rPr>
                <w:rFonts w:ascii="宋体" w:hAnsi="宋体" w:eastAsia="宋体"/>
                <w:b w:val="0"/>
                <w:color w:val="000000"/>
                <w:sz w:val="18"/>
              </w:rPr>
              <w:t>关键字段必有</w:t>
            </w:r>
          </w:p>
        </w:tc>
        <w:tc>
          <w:tcPr>
            <w:tcW w:w="2381" w:type="dxa"/>
            <w:tcMar>
              <w:top w:w="90" w:type="dxa"/>
              <w:left w:w="90" w:type="dxa"/>
              <w:bottom w:w="90" w:type="dxa"/>
              <w:right w:w="90" w:type="dxa"/>
            </w:tcMar>
            <w:vAlign w:val="center"/>
          </w:tcPr>
          <w:p w14:paraId="3CF54871">
            <w:pPr>
              <w:spacing w:after="0" w:line="288" w:lineRule="auto"/>
            </w:pPr>
            <w:r>
              <w:rPr>
                <w:rFonts w:ascii="宋体" w:hAnsi="宋体" w:eastAsia="宋体"/>
                <w:b w:val="0"/>
                <w:color w:val="000000"/>
                <w:sz w:val="18"/>
              </w:rPr>
              <w:t>系统／平台</w:t>
            </w:r>
          </w:p>
        </w:tc>
        <w:tc>
          <w:tcPr>
            <w:tcW w:w="1701" w:type="dxa"/>
            <w:tcMar>
              <w:top w:w="90" w:type="dxa"/>
              <w:left w:w="90" w:type="dxa"/>
              <w:bottom w:w="90" w:type="dxa"/>
              <w:right w:w="90" w:type="dxa"/>
            </w:tcMar>
            <w:vAlign w:val="center"/>
          </w:tcPr>
          <w:p w14:paraId="4409A755">
            <w:pPr>
              <w:spacing w:after="0" w:line="288" w:lineRule="auto"/>
            </w:pPr>
            <w:r>
              <w:rPr>
                <w:rFonts w:ascii="宋体" w:hAnsi="宋体" w:eastAsia="宋体"/>
                <w:b w:val="0"/>
                <w:color w:val="000000"/>
                <w:sz w:val="18"/>
              </w:rPr>
              <w:t>来源展开</w:t>
            </w:r>
          </w:p>
        </w:tc>
      </w:tr>
      <w:tr w14:paraId="2D58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5D88A3E6">
            <w:pPr>
              <w:spacing w:after="0" w:line="288" w:lineRule="auto"/>
            </w:pPr>
            <w:r>
              <w:rPr>
                <w:rFonts w:ascii="宋体" w:hAnsi="宋体" w:eastAsia="宋体"/>
                <w:b w:val="0"/>
                <w:color w:val="000000"/>
                <w:sz w:val="18"/>
              </w:rPr>
              <w:t>证据</w:t>
            </w:r>
          </w:p>
        </w:tc>
        <w:tc>
          <w:tcPr>
            <w:tcW w:w="1928" w:type="dxa"/>
            <w:tcMar>
              <w:top w:w="90" w:type="dxa"/>
              <w:left w:w="90" w:type="dxa"/>
              <w:bottom w:w="90" w:type="dxa"/>
              <w:right w:w="90" w:type="dxa"/>
            </w:tcMar>
            <w:vAlign w:val="center"/>
          </w:tcPr>
          <w:p w14:paraId="616FCDB6">
            <w:pPr>
              <w:spacing w:after="0" w:line="288" w:lineRule="auto"/>
            </w:pPr>
            <w:r>
              <w:rPr>
                <w:rFonts w:ascii="宋体" w:hAnsi="宋体" w:eastAsia="宋体"/>
                <w:b w:val="0"/>
                <w:color w:val="000000"/>
                <w:sz w:val="18"/>
              </w:rPr>
              <w:t>captured_at</w:t>
            </w:r>
          </w:p>
        </w:tc>
        <w:tc>
          <w:tcPr>
            <w:tcW w:w="2494" w:type="dxa"/>
            <w:tcMar>
              <w:top w:w="90" w:type="dxa"/>
              <w:left w:w="90" w:type="dxa"/>
              <w:bottom w:w="90" w:type="dxa"/>
              <w:right w:w="90" w:type="dxa"/>
            </w:tcMar>
            <w:vAlign w:val="center"/>
          </w:tcPr>
          <w:p w14:paraId="0BBE25B5">
            <w:pPr>
              <w:spacing w:after="0" w:line="288" w:lineRule="auto"/>
            </w:pPr>
            <w:r>
              <w:rPr>
                <w:rFonts w:ascii="宋体" w:hAnsi="宋体" w:eastAsia="宋体"/>
                <w:b w:val="0"/>
                <w:color w:val="000000"/>
                <w:sz w:val="18"/>
              </w:rPr>
              <w:t>时间戳</w:t>
            </w:r>
          </w:p>
        </w:tc>
        <w:tc>
          <w:tcPr>
            <w:tcW w:w="1247" w:type="dxa"/>
            <w:tcMar>
              <w:top w:w="90" w:type="dxa"/>
              <w:left w:w="90" w:type="dxa"/>
              <w:bottom w:w="90" w:type="dxa"/>
              <w:right w:w="90" w:type="dxa"/>
            </w:tcMar>
            <w:vAlign w:val="center"/>
          </w:tcPr>
          <w:p w14:paraId="4394545E">
            <w:pPr>
              <w:spacing w:after="0" w:line="288" w:lineRule="auto"/>
            </w:pPr>
            <w:r>
              <w:rPr>
                <w:rFonts w:ascii="宋体" w:hAnsi="宋体" w:eastAsia="宋体"/>
                <w:b w:val="0"/>
                <w:color w:val="000000"/>
                <w:sz w:val="18"/>
              </w:rPr>
              <w:t>必填</w:t>
            </w:r>
          </w:p>
        </w:tc>
        <w:tc>
          <w:tcPr>
            <w:tcW w:w="2381" w:type="dxa"/>
            <w:tcMar>
              <w:top w:w="90" w:type="dxa"/>
              <w:left w:w="90" w:type="dxa"/>
              <w:bottom w:w="90" w:type="dxa"/>
              <w:right w:w="90" w:type="dxa"/>
            </w:tcMar>
            <w:vAlign w:val="center"/>
          </w:tcPr>
          <w:p w14:paraId="07A23859">
            <w:pPr>
              <w:spacing w:after="0" w:line="288" w:lineRule="auto"/>
            </w:pPr>
            <w:r>
              <w:rPr>
                <w:rFonts w:ascii="宋体" w:hAnsi="宋体" w:eastAsia="宋体"/>
                <w:b w:val="0"/>
                <w:color w:val="000000"/>
                <w:sz w:val="18"/>
              </w:rPr>
              <w:t>系统</w:t>
            </w:r>
          </w:p>
        </w:tc>
        <w:tc>
          <w:tcPr>
            <w:tcW w:w="1701" w:type="dxa"/>
            <w:tcMar>
              <w:top w:w="90" w:type="dxa"/>
              <w:left w:w="90" w:type="dxa"/>
              <w:bottom w:w="90" w:type="dxa"/>
              <w:right w:w="90" w:type="dxa"/>
            </w:tcMar>
            <w:vAlign w:val="center"/>
          </w:tcPr>
          <w:p w14:paraId="22D57829">
            <w:pPr>
              <w:spacing w:after="0" w:line="288" w:lineRule="auto"/>
            </w:pPr>
            <w:r>
              <w:rPr>
                <w:rFonts w:ascii="宋体" w:hAnsi="宋体" w:eastAsia="宋体"/>
                <w:b w:val="0"/>
                <w:color w:val="000000"/>
                <w:sz w:val="18"/>
              </w:rPr>
              <w:t>采集历史</w:t>
            </w:r>
          </w:p>
        </w:tc>
      </w:tr>
      <w:tr w14:paraId="3AAC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70EE93E9">
            <w:pPr>
              <w:spacing w:after="0" w:line="288" w:lineRule="auto"/>
            </w:pPr>
            <w:r>
              <w:rPr>
                <w:rFonts w:ascii="宋体" w:hAnsi="宋体" w:eastAsia="宋体"/>
                <w:b w:val="0"/>
                <w:color w:val="000000"/>
                <w:sz w:val="18"/>
              </w:rPr>
              <w:t>证据</w:t>
            </w:r>
          </w:p>
        </w:tc>
        <w:tc>
          <w:tcPr>
            <w:tcW w:w="1928" w:type="dxa"/>
            <w:tcMar>
              <w:top w:w="90" w:type="dxa"/>
              <w:left w:w="90" w:type="dxa"/>
              <w:bottom w:w="90" w:type="dxa"/>
              <w:right w:w="90" w:type="dxa"/>
            </w:tcMar>
            <w:vAlign w:val="center"/>
          </w:tcPr>
          <w:p w14:paraId="46363EE5">
            <w:pPr>
              <w:spacing w:after="0" w:line="288" w:lineRule="auto"/>
            </w:pPr>
            <w:r>
              <w:rPr>
                <w:rFonts w:ascii="宋体" w:hAnsi="宋体" w:eastAsia="宋体"/>
                <w:b w:val="0"/>
                <w:color w:val="000000"/>
                <w:sz w:val="18"/>
              </w:rPr>
              <w:t>verified_at</w:t>
            </w:r>
          </w:p>
        </w:tc>
        <w:tc>
          <w:tcPr>
            <w:tcW w:w="2494" w:type="dxa"/>
            <w:tcMar>
              <w:top w:w="90" w:type="dxa"/>
              <w:left w:w="90" w:type="dxa"/>
              <w:bottom w:w="90" w:type="dxa"/>
              <w:right w:w="90" w:type="dxa"/>
            </w:tcMar>
            <w:vAlign w:val="center"/>
          </w:tcPr>
          <w:p w14:paraId="513E246E">
            <w:pPr>
              <w:spacing w:after="0" w:line="288" w:lineRule="auto"/>
            </w:pPr>
            <w:r>
              <w:rPr>
                <w:rFonts w:ascii="宋体" w:hAnsi="宋体" w:eastAsia="宋体"/>
                <w:b w:val="0"/>
                <w:color w:val="000000"/>
                <w:sz w:val="18"/>
              </w:rPr>
              <w:t>时间戳</w:t>
            </w:r>
          </w:p>
        </w:tc>
        <w:tc>
          <w:tcPr>
            <w:tcW w:w="1247" w:type="dxa"/>
            <w:tcMar>
              <w:top w:w="90" w:type="dxa"/>
              <w:left w:w="90" w:type="dxa"/>
              <w:bottom w:w="90" w:type="dxa"/>
              <w:right w:w="90" w:type="dxa"/>
            </w:tcMar>
            <w:vAlign w:val="center"/>
          </w:tcPr>
          <w:p w14:paraId="5CA3E5B1">
            <w:pPr>
              <w:spacing w:after="0" w:line="288" w:lineRule="auto"/>
            </w:pPr>
            <w:r>
              <w:rPr>
                <w:rFonts w:ascii="宋体" w:hAnsi="宋体" w:eastAsia="宋体"/>
                <w:b w:val="0"/>
                <w:color w:val="000000"/>
                <w:sz w:val="18"/>
              </w:rPr>
              <w:t>必填</w:t>
            </w:r>
          </w:p>
        </w:tc>
        <w:tc>
          <w:tcPr>
            <w:tcW w:w="2381" w:type="dxa"/>
            <w:tcMar>
              <w:top w:w="90" w:type="dxa"/>
              <w:left w:w="90" w:type="dxa"/>
              <w:bottom w:w="90" w:type="dxa"/>
              <w:right w:w="90" w:type="dxa"/>
            </w:tcMar>
            <w:vAlign w:val="center"/>
          </w:tcPr>
          <w:p w14:paraId="00A70EEA">
            <w:pPr>
              <w:spacing w:after="0" w:line="288" w:lineRule="auto"/>
            </w:pPr>
            <w:r>
              <w:rPr>
                <w:rFonts w:ascii="宋体" w:hAnsi="宋体" w:eastAsia="宋体"/>
                <w:b w:val="0"/>
                <w:color w:val="000000"/>
                <w:sz w:val="18"/>
              </w:rPr>
              <w:t>系统／平台</w:t>
            </w:r>
          </w:p>
        </w:tc>
        <w:tc>
          <w:tcPr>
            <w:tcW w:w="1701" w:type="dxa"/>
            <w:tcMar>
              <w:top w:w="90" w:type="dxa"/>
              <w:left w:w="90" w:type="dxa"/>
              <w:bottom w:w="90" w:type="dxa"/>
              <w:right w:w="90" w:type="dxa"/>
            </w:tcMar>
            <w:vAlign w:val="center"/>
          </w:tcPr>
          <w:p w14:paraId="79AB6EC5">
            <w:pPr>
              <w:spacing w:after="0" w:line="288" w:lineRule="auto"/>
            </w:pPr>
            <w:r>
              <w:rPr>
                <w:rFonts w:ascii="宋体" w:hAnsi="宋体" w:eastAsia="宋体"/>
                <w:b w:val="0"/>
                <w:color w:val="000000"/>
                <w:sz w:val="18"/>
              </w:rPr>
              <w:t>时效判断</w:t>
            </w:r>
          </w:p>
        </w:tc>
      </w:tr>
      <w:tr w14:paraId="10CA5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57815832">
            <w:pPr>
              <w:spacing w:after="0" w:line="288" w:lineRule="auto"/>
            </w:pPr>
            <w:r>
              <w:rPr>
                <w:rFonts w:ascii="宋体" w:hAnsi="宋体" w:eastAsia="宋体"/>
                <w:b w:val="0"/>
                <w:color w:val="000000"/>
                <w:sz w:val="18"/>
              </w:rPr>
              <w:t>证据</w:t>
            </w:r>
          </w:p>
        </w:tc>
        <w:tc>
          <w:tcPr>
            <w:tcW w:w="1928" w:type="dxa"/>
            <w:tcMar>
              <w:top w:w="90" w:type="dxa"/>
              <w:left w:w="90" w:type="dxa"/>
              <w:bottom w:w="90" w:type="dxa"/>
              <w:right w:w="90" w:type="dxa"/>
            </w:tcMar>
            <w:vAlign w:val="center"/>
          </w:tcPr>
          <w:p w14:paraId="0B5A636C">
            <w:pPr>
              <w:spacing w:after="0" w:line="288" w:lineRule="auto"/>
            </w:pPr>
            <w:r>
              <w:rPr>
                <w:rFonts w:ascii="宋体" w:hAnsi="宋体" w:eastAsia="宋体"/>
                <w:b w:val="0"/>
                <w:color w:val="000000"/>
                <w:sz w:val="18"/>
              </w:rPr>
              <w:t>confidence_level</w:t>
            </w:r>
          </w:p>
        </w:tc>
        <w:tc>
          <w:tcPr>
            <w:tcW w:w="2494" w:type="dxa"/>
            <w:tcMar>
              <w:top w:w="90" w:type="dxa"/>
              <w:left w:w="90" w:type="dxa"/>
              <w:bottom w:w="90" w:type="dxa"/>
              <w:right w:w="90" w:type="dxa"/>
            </w:tcMar>
            <w:vAlign w:val="center"/>
          </w:tcPr>
          <w:p w14:paraId="1F017A01">
            <w:pPr>
              <w:spacing w:after="0" w:line="288" w:lineRule="auto"/>
            </w:pPr>
            <w:r>
              <w:rPr>
                <w:rFonts w:ascii="宋体" w:hAnsi="宋体" w:eastAsia="宋体"/>
                <w:b w:val="0"/>
                <w:color w:val="000000"/>
                <w:sz w:val="18"/>
              </w:rPr>
              <w:t>高、中、低；普通用户只展示文字提示</w:t>
            </w:r>
          </w:p>
        </w:tc>
        <w:tc>
          <w:tcPr>
            <w:tcW w:w="1247" w:type="dxa"/>
            <w:tcMar>
              <w:top w:w="90" w:type="dxa"/>
              <w:left w:w="90" w:type="dxa"/>
              <w:bottom w:w="90" w:type="dxa"/>
              <w:right w:w="90" w:type="dxa"/>
            </w:tcMar>
            <w:vAlign w:val="center"/>
          </w:tcPr>
          <w:p w14:paraId="58D6BDC1">
            <w:pPr>
              <w:spacing w:after="0" w:line="288" w:lineRule="auto"/>
            </w:pPr>
            <w:r>
              <w:rPr>
                <w:rFonts w:ascii="宋体" w:hAnsi="宋体" w:eastAsia="宋体"/>
                <w:b w:val="0"/>
                <w:color w:val="000000"/>
                <w:sz w:val="18"/>
              </w:rPr>
              <w:t>推断时必填</w:t>
            </w:r>
          </w:p>
        </w:tc>
        <w:tc>
          <w:tcPr>
            <w:tcW w:w="2381" w:type="dxa"/>
            <w:tcMar>
              <w:top w:w="90" w:type="dxa"/>
              <w:left w:w="90" w:type="dxa"/>
              <w:bottom w:w="90" w:type="dxa"/>
              <w:right w:w="90" w:type="dxa"/>
            </w:tcMar>
            <w:vAlign w:val="center"/>
          </w:tcPr>
          <w:p w14:paraId="75281A7E">
            <w:pPr>
              <w:spacing w:after="0" w:line="288" w:lineRule="auto"/>
            </w:pPr>
            <w:r>
              <w:rPr>
                <w:rFonts w:ascii="宋体" w:hAnsi="宋体" w:eastAsia="宋体"/>
                <w:b w:val="0"/>
                <w:color w:val="000000"/>
                <w:sz w:val="18"/>
              </w:rPr>
              <w:t>系统／平台</w:t>
            </w:r>
          </w:p>
        </w:tc>
        <w:tc>
          <w:tcPr>
            <w:tcW w:w="1701" w:type="dxa"/>
            <w:tcMar>
              <w:top w:w="90" w:type="dxa"/>
              <w:left w:w="90" w:type="dxa"/>
              <w:bottom w:w="90" w:type="dxa"/>
              <w:right w:w="90" w:type="dxa"/>
            </w:tcMar>
            <w:vAlign w:val="center"/>
          </w:tcPr>
          <w:p w14:paraId="029B8920">
            <w:pPr>
              <w:spacing w:after="0" w:line="288" w:lineRule="auto"/>
            </w:pPr>
            <w:r>
              <w:rPr>
                <w:rFonts w:ascii="宋体" w:hAnsi="宋体" w:eastAsia="宋体"/>
                <w:b w:val="0"/>
                <w:color w:val="000000"/>
                <w:sz w:val="18"/>
              </w:rPr>
              <w:t>推断边界</w:t>
            </w:r>
          </w:p>
        </w:tc>
      </w:tr>
      <w:tr w14:paraId="33018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0AB9411A">
            <w:pPr>
              <w:spacing w:after="0" w:line="288" w:lineRule="auto"/>
            </w:pPr>
            <w:r>
              <w:rPr>
                <w:rFonts w:ascii="宋体" w:hAnsi="宋体" w:eastAsia="宋体"/>
                <w:b w:val="0"/>
                <w:color w:val="000000"/>
                <w:sz w:val="18"/>
              </w:rPr>
              <w:t>证据</w:t>
            </w:r>
          </w:p>
        </w:tc>
        <w:tc>
          <w:tcPr>
            <w:tcW w:w="1928" w:type="dxa"/>
            <w:tcMar>
              <w:top w:w="90" w:type="dxa"/>
              <w:left w:w="90" w:type="dxa"/>
              <w:bottom w:w="90" w:type="dxa"/>
              <w:right w:w="90" w:type="dxa"/>
            </w:tcMar>
            <w:vAlign w:val="center"/>
          </w:tcPr>
          <w:p w14:paraId="095F7E91">
            <w:pPr>
              <w:spacing w:after="0" w:line="288" w:lineRule="auto"/>
            </w:pPr>
            <w:r>
              <w:rPr>
                <w:rFonts w:ascii="宋体" w:hAnsi="宋体" w:eastAsia="宋体"/>
                <w:b w:val="0"/>
                <w:color w:val="000000"/>
                <w:sz w:val="18"/>
              </w:rPr>
              <w:t>dispute_status</w:t>
            </w:r>
          </w:p>
        </w:tc>
        <w:tc>
          <w:tcPr>
            <w:tcW w:w="2494" w:type="dxa"/>
            <w:tcMar>
              <w:top w:w="90" w:type="dxa"/>
              <w:left w:w="90" w:type="dxa"/>
              <w:bottom w:w="90" w:type="dxa"/>
              <w:right w:w="90" w:type="dxa"/>
            </w:tcMar>
            <w:vAlign w:val="center"/>
          </w:tcPr>
          <w:p w14:paraId="122504E6">
            <w:pPr>
              <w:spacing w:after="0" w:line="288" w:lineRule="auto"/>
            </w:pPr>
            <w:r>
              <w:rPr>
                <w:rFonts w:ascii="宋体" w:hAnsi="宋体" w:eastAsia="宋体"/>
                <w:b w:val="0"/>
                <w:color w:val="000000"/>
                <w:sz w:val="18"/>
              </w:rPr>
              <w:t>无争议、处理中、已解决、证据不足</w:t>
            </w:r>
          </w:p>
        </w:tc>
        <w:tc>
          <w:tcPr>
            <w:tcW w:w="1247" w:type="dxa"/>
            <w:tcMar>
              <w:top w:w="90" w:type="dxa"/>
              <w:left w:w="90" w:type="dxa"/>
              <w:bottom w:w="90" w:type="dxa"/>
              <w:right w:w="90" w:type="dxa"/>
            </w:tcMar>
            <w:vAlign w:val="center"/>
          </w:tcPr>
          <w:p w14:paraId="133515A5">
            <w:pPr>
              <w:spacing w:after="0" w:line="288" w:lineRule="auto"/>
            </w:pPr>
            <w:r>
              <w:rPr>
                <w:rFonts w:ascii="宋体" w:hAnsi="宋体" w:eastAsia="宋体"/>
                <w:b w:val="0"/>
                <w:color w:val="000000"/>
                <w:sz w:val="18"/>
              </w:rPr>
              <w:t>按需</w:t>
            </w:r>
          </w:p>
        </w:tc>
        <w:tc>
          <w:tcPr>
            <w:tcW w:w="2381" w:type="dxa"/>
            <w:tcMar>
              <w:top w:w="90" w:type="dxa"/>
              <w:left w:w="90" w:type="dxa"/>
              <w:bottom w:w="90" w:type="dxa"/>
              <w:right w:w="90" w:type="dxa"/>
            </w:tcMar>
            <w:vAlign w:val="center"/>
          </w:tcPr>
          <w:p w14:paraId="21FB130B">
            <w:pPr>
              <w:spacing w:after="0" w:line="288" w:lineRule="auto"/>
            </w:pPr>
            <w:r>
              <w:rPr>
                <w:rFonts w:ascii="宋体" w:hAnsi="宋体" w:eastAsia="宋体"/>
                <w:b w:val="0"/>
                <w:color w:val="000000"/>
                <w:sz w:val="18"/>
              </w:rPr>
              <w:t>平台审核</w:t>
            </w:r>
          </w:p>
        </w:tc>
        <w:tc>
          <w:tcPr>
            <w:tcW w:w="1701" w:type="dxa"/>
            <w:tcMar>
              <w:top w:w="90" w:type="dxa"/>
              <w:left w:w="90" w:type="dxa"/>
              <w:bottom w:w="90" w:type="dxa"/>
              <w:right w:w="90" w:type="dxa"/>
            </w:tcMar>
            <w:vAlign w:val="center"/>
          </w:tcPr>
          <w:p w14:paraId="789283B1">
            <w:pPr>
              <w:spacing w:after="0" w:line="288" w:lineRule="auto"/>
            </w:pPr>
            <w:r>
              <w:rPr>
                <w:rFonts w:ascii="宋体" w:hAnsi="宋体" w:eastAsia="宋体"/>
                <w:b w:val="0"/>
                <w:color w:val="000000"/>
                <w:sz w:val="18"/>
              </w:rPr>
              <w:t>争议字段表达</w:t>
            </w:r>
          </w:p>
        </w:tc>
      </w:tr>
      <w:tr w14:paraId="30EE6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37FD2015">
            <w:pPr>
              <w:spacing w:after="0" w:line="288" w:lineRule="auto"/>
            </w:pPr>
            <w:r>
              <w:rPr>
                <w:rFonts w:ascii="宋体" w:hAnsi="宋体" w:eastAsia="宋体"/>
                <w:b w:val="0"/>
                <w:color w:val="000000"/>
                <w:sz w:val="18"/>
              </w:rPr>
              <w:t>社区派生</w:t>
            </w:r>
          </w:p>
        </w:tc>
        <w:tc>
          <w:tcPr>
            <w:tcW w:w="1928" w:type="dxa"/>
            <w:tcMar>
              <w:top w:w="90" w:type="dxa"/>
              <w:left w:w="90" w:type="dxa"/>
              <w:bottom w:w="90" w:type="dxa"/>
              <w:right w:w="90" w:type="dxa"/>
            </w:tcMar>
            <w:vAlign w:val="center"/>
          </w:tcPr>
          <w:p w14:paraId="4A2A9143">
            <w:pPr>
              <w:spacing w:after="0" w:line="288" w:lineRule="auto"/>
            </w:pPr>
            <w:r>
              <w:rPr>
                <w:rFonts w:ascii="宋体" w:hAnsi="宋体" w:eastAsia="宋体"/>
                <w:b w:val="0"/>
                <w:color w:val="000000"/>
                <w:sz w:val="18"/>
              </w:rPr>
              <w:t>favorite_count／like_count／comment_count</w:t>
            </w:r>
          </w:p>
        </w:tc>
        <w:tc>
          <w:tcPr>
            <w:tcW w:w="2494" w:type="dxa"/>
            <w:tcMar>
              <w:top w:w="90" w:type="dxa"/>
              <w:left w:w="90" w:type="dxa"/>
              <w:bottom w:w="90" w:type="dxa"/>
              <w:right w:w="90" w:type="dxa"/>
            </w:tcMar>
            <w:vAlign w:val="center"/>
          </w:tcPr>
          <w:p w14:paraId="084E1103">
            <w:pPr>
              <w:spacing w:after="0" w:line="288" w:lineRule="auto"/>
            </w:pPr>
            <w:r>
              <w:rPr>
                <w:rFonts w:ascii="宋体" w:hAnsi="宋体" w:eastAsia="宋体"/>
                <w:b w:val="0"/>
                <w:color w:val="000000"/>
                <w:sz w:val="18"/>
              </w:rPr>
              <w:t>非负整数</w:t>
            </w:r>
          </w:p>
        </w:tc>
        <w:tc>
          <w:tcPr>
            <w:tcW w:w="1247" w:type="dxa"/>
            <w:tcMar>
              <w:top w:w="90" w:type="dxa"/>
              <w:left w:w="90" w:type="dxa"/>
              <w:bottom w:w="90" w:type="dxa"/>
              <w:right w:w="90" w:type="dxa"/>
            </w:tcMar>
            <w:vAlign w:val="center"/>
          </w:tcPr>
          <w:p w14:paraId="22B1DBFE">
            <w:pPr>
              <w:spacing w:after="0" w:line="288" w:lineRule="auto"/>
            </w:pPr>
            <w:r>
              <w:rPr>
                <w:rFonts w:ascii="宋体" w:hAnsi="宋体" w:eastAsia="宋体"/>
                <w:b w:val="0"/>
                <w:color w:val="000000"/>
                <w:sz w:val="18"/>
              </w:rPr>
              <w:t>系统派生</w:t>
            </w:r>
          </w:p>
        </w:tc>
        <w:tc>
          <w:tcPr>
            <w:tcW w:w="2381" w:type="dxa"/>
            <w:tcMar>
              <w:top w:w="90" w:type="dxa"/>
              <w:left w:w="90" w:type="dxa"/>
              <w:bottom w:w="90" w:type="dxa"/>
              <w:right w:w="90" w:type="dxa"/>
            </w:tcMar>
            <w:vAlign w:val="center"/>
          </w:tcPr>
          <w:p w14:paraId="56EA9CD9">
            <w:pPr>
              <w:spacing w:after="0" w:line="288" w:lineRule="auto"/>
            </w:pPr>
            <w:r>
              <w:rPr>
                <w:rFonts w:ascii="宋体" w:hAnsi="宋体" w:eastAsia="宋体"/>
                <w:b w:val="0"/>
                <w:color w:val="000000"/>
                <w:sz w:val="18"/>
              </w:rPr>
              <w:t>互动聚合</w:t>
            </w:r>
          </w:p>
        </w:tc>
        <w:tc>
          <w:tcPr>
            <w:tcW w:w="1701" w:type="dxa"/>
            <w:tcMar>
              <w:top w:w="90" w:type="dxa"/>
              <w:left w:w="90" w:type="dxa"/>
              <w:bottom w:w="90" w:type="dxa"/>
              <w:right w:w="90" w:type="dxa"/>
            </w:tcMar>
            <w:vAlign w:val="center"/>
          </w:tcPr>
          <w:p w14:paraId="14A72573">
            <w:pPr>
              <w:spacing w:after="0" w:line="288" w:lineRule="auto"/>
            </w:pPr>
            <w:r>
              <w:rPr>
                <w:rFonts w:ascii="宋体" w:hAnsi="宋体" w:eastAsia="宋体"/>
                <w:b w:val="0"/>
                <w:color w:val="000000"/>
                <w:sz w:val="18"/>
              </w:rPr>
              <w:t>弱互动展示</w:t>
            </w:r>
          </w:p>
        </w:tc>
      </w:tr>
      <w:tr w14:paraId="1A8B4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4BDF8ACA">
            <w:pPr>
              <w:spacing w:after="0" w:line="288" w:lineRule="auto"/>
            </w:pPr>
            <w:r>
              <w:rPr>
                <w:rFonts w:ascii="宋体" w:hAnsi="宋体" w:eastAsia="宋体"/>
                <w:b w:val="0"/>
                <w:color w:val="000000"/>
                <w:sz w:val="18"/>
              </w:rPr>
              <w:t>社区派生</w:t>
            </w:r>
          </w:p>
        </w:tc>
        <w:tc>
          <w:tcPr>
            <w:tcW w:w="1928" w:type="dxa"/>
            <w:tcMar>
              <w:top w:w="90" w:type="dxa"/>
              <w:left w:w="90" w:type="dxa"/>
              <w:bottom w:w="90" w:type="dxa"/>
              <w:right w:w="90" w:type="dxa"/>
            </w:tcMar>
            <w:vAlign w:val="center"/>
          </w:tcPr>
          <w:p w14:paraId="0E4AFF06">
            <w:pPr>
              <w:spacing w:after="0" w:line="288" w:lineRule="auto"/>
            </w:pPr>
            <w:r>
              <w:rPr>
                <w:rFonts w:ascii="宋体" w:hAnsi="宋体" w:eastAsia="宋体"/>
                <w:b w:val="0"/>
                <w:color w:val="000000"/>
                <w:sz w:val="18"/>
              </w:rPr>
              <w:t>follower_count</w:t>
            </w:r>
          </w:p>
        </w:tc>
        <w:tc>
          <w:tcPr>
            <w:tcW w:w="2494" w:type="dxa"/>
            <w:tcMar>
              <w:top w:w="90" w:type="dxa"/>
              <w:left w:w="90" w:type="dxa"/>
              <w:bottom w:w="90" w:type="dxa"/>
              <w:right w:w="90" w:type="dxa"/>
            </w:tcMar>
            <w:vAlign w:val="center"/>
          </w:tcPr>
          <w:p w14:paraId="739CB5AB">
            <w:pPr>
              <w:spacing w:after="0" w:line="288" w:lineRule="auto"/>
            </w:pPr>
            <w:r>
              <w:rPr>
                <w:rFonts w:ascii="宋体" w:hAnsi="宋体" w:eastAsia="宋体"/>
                <w:b w:val="0"/>
                <w:color w:val="000000"/>
                <w:sz w:val="18"/>
              </w:rPr>
              <w:t>关注作品更新人数</w:t>
            </w:r>
          </w:p>
        </w:tc>
        <w:tc>
          <w:tcPr>
            <w:tcW w:w="1247" w:type="dxa"/>
            <w:tcMar>
              <w:top w:w="90" w:type="dxa"/>
              <w:left w:w="90" w:type="dxa"/>
              <w:bottom w:w="90" w:type="dxa"/>
              <w:right w:w="90" w:type="dxa"/>
            </w:tcMar>
            <w:vAlign w:val="center"/>
          </w:tcPr>
          <w:p w14:paraId="58CE246B">
            <w:pPr>
              <w:spacing w:after="0" w:line="288" w:lineRule="auto"/>
            </w:pPr>
            <w:r>
              <w:rPr>
                <w:rFonts w:ascii="宋体" w:hAnsi="宋体" w:eastAsia="宋体"/>
                <w:b w:val="0"/>
                <w:color w:val="000000"/>
                <w:sz w:val="18"/>
              </w:rPr>
              <w:t>系统派生</w:t>
            </w:r>
          </w:p>
        </w:tc>
        <w:tc>
          <w:tcPr>
            <w:tcW w:w="2381" w:type="dxa"/>
            <w:tcMar>
              <w:top w:w="90" w:type="dxa"/>
              <w:left w:w="90" w:type="dxa"/>
              <w:bottom w:w="90" w:type="dxa"/>
              <w:right w:w="90" w:type="dxa"/>
            </w:tcMar>
            <w:vAlign w:val="center"/>
          </w:tcPr>
          <w:p w14:paraId="662B9FD4">
            <w:pPr>
              <w:spacing w:after="0" w:line="288" w:lineRule="auto"/>
            </w:pPr>
            <w:r>
              <w:rPr>
                <w:rFonts w:ascii="宋体" w:hAnsi="宋体" w:eastAsia="宋体"/>
                <w:b w:val="0"/>
                <w:color w:val="000000"/>
                <w:sz w:val="18"/>
              </w:rPr>
              <w:t>互动聚合</w:t>
            </w:r>
          </w:p>
        </w:tc>
        <w:tc>
          <w:tcPr>
            <w:tcW w:w="1701" w:type="dxa"/>
            <w:tcMar>
              <w:top w:w="90" w:type="dxa"/>
              <w:left w:w="90" w:type="dxa"/>
              <w:bottom w:w="90" w:type="dxa"/>
              <w:right w:w="90" w:type="dxa"/>
            </w:tcMar>
            <w:vAlign w:val="center"/>
          </w:tcPr>
          <w:p w14:paraId="0373063D">
            <w:pPr>
              <w:spacing w:after="0" w:line="288" w:lineRule="auto"/>
            </w:pPr>
            <w:r>
              <w:rPr>
                <w:rFonts w:ascii="宋体" w:hAnsi="宋体" w:eastAsia="宋体"/>
                <w:b w:val="0"/>
                <w:color w:val="000000"/>
                <w:sz w:val="18"/>
              </w:rPr>
              <w:t>作者价值和通知</w:t>
            </w:r>
          </w:p>
        </w:tc>
      </w:tr>
      <w:tr w14:paraId="0F031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0590F8DC">
            <w:pPr>
              <w:spacing w:after="0" w:line="288" w:lineRule="auto"/>
            </w:pPr>
            <w:r>
              <w:rPr>
                <w:rFonts w:ascii="宋体" w:hAnsi="宋体" w:eastAsia="宋体"/>
                <w:b w:val="0"/>
                <w:color w:val="000000"/>
                <w:sz w:val="18"/>
              </w:rPr>
              <w:t>社区派生</w:t>
            </w:r>
          </w:p>
        </w:tc>
        <w:tc>
          <w:tcPr>
            <w:tcW w:w="1928" w:type="dxa"/>
            <w:tcMar>
              <w:top w:w="90" w:type="dxa"/>
              <w:left w:w="90" w:type="dxa"/>
              <w:bottom w:w="90" w:type="dxa"/>
              <w:right w:w="90" w:type="dxa"/>
            </w:tcMar>
            <w:vAlign w:val="center"/>
          </w:tcPr>
          <w:p w14:paraId="08D8BD7F">
            <w:pPr>
              <w:spacing w:after="0" w:line="288" w:lineRule="auto"/>
            </w:pPr>
            <w:r>
              <w:rPr>
                <w:rFonts w:ascii="宋体" w:hAnsi="宋体" w:eastAsia="宋体"/>
                <w:b w:val="0"/>
                <w:color w:val="000000"/>
                <w:sz w:val="18"/>
              </w:rPr>
              <w:t>latest_event_summary</w:t>
            </w:r>
          </w:p>
        </w:tc>
        <w:tc>
          <w:tcPr>
            <w:tcW w:w="2494" w:type="dxa"/>
            <w:tcMar>
              <w:top w:w="90" w:type="dxa"/>
              <w:left w:w="90" w:type="dxa"/>
              <w:bottom w:w="90" w:type="dxa"/>
              <w:right w:w="90" w:type="dxa"/>
            </w:tcMar>
            <w:vAlign w:val="center"/>
          </w:tcPr>
          <w:p w14:paraId="3EBA0A52">
            <w:pPr>
              <w:spacing w:after="0" w:line="288" w:lineRule="auto"/>
            </w:pPr>
            <w:r>
              <w:rPr>
                <w:rFonts w:ascii="宋体" w:hAnsi="宋体" w:eastAsia="宋体"/>
                <w:b w:val="0"/>
                <w:color w:val="000000"/>
                <w:sz w:val="18"/>
              </w:rPr>
              <w:t>最近有效事件摘要</w:t>
            </w:r>
          </w:p>
        </w:tc>
        <w:tc>
          <w:tcPr>
            <w:tcW w:w="1247" w:type="dxa"/>
            <w:tcMar>
              <w:top w:w="90" w:type="dxa"/>
              <w:left w:w="90" w:type="dxa"/>
              <w:bottom w:w="90" w:type="dxa"/>
              <w:right w:w="90" w:type="dxa"/>
            </w:tcMar>
            <w:vAlign w:val="center"/>
          </w:tcPr>
          <w:p w14:paraId="63B39E48">
            <w:pPr>
              <w:spacing w:after="0" w:line="288" w:lineRule="auto"/>
            </w:pPr>
            <w:r>
              <w:rPr>
                <w:rFonts w:ascii="宋体" w:hAnsi="宋体" w:eastAsia="宋体"/>
                <w:b w:val="0"/>
                <w:color w:val="000000"/>
                <w:sz w:val="18"/>
              </w:rPr>
              <w:t>系统派生</w:t>
            </w:r>
          </w:p>
        </w:tc>
        <w:tc>
          <w:tcPr>
            <w:tcW w:w="2381" w:type="dxa"/>
            <w:tcMar>
              <w:top w:w="90" w:type="dxa"/>
              <w:left w:w="90" w:type="dxa"/>
              <w:bottom w:w="90" w:type="dxa"/>
              <w:right w:w="90" w:type="dxa"/>
            </w:tcMar>
            <w:vAlign w:val="center"/>
          </w:tcPr>
          <w:p w14:paraId="7AE13BBD">
            <w:pPr>
              <w:spacing w:after="0" w:line="288" w:lineRule="auto"/>
            </w:pPr>
            <w:r>
              <w:rPr>
                <w:rFonts w:ascii="宋体" w:hAnsi="宋体" w:eastAsia="宋体"/>
                <w:b w:val="0"/>
                <w:color w:val="000000"/>
                <w:sz w:val="18"/>
              </w:rPr>
              <w:t>生命周期事件</w:t>
            </w:r>
          </w:p>
        </w:tc>
        <w:tc>
          <w:tcPr>
            <w:tcW w:w="1701" w:type="dxa"/>
            <w:tcMar>
              <w:top w:w="90" w:type="dxa"/>
              <w:left w:w="90" w:type="dxa"/>
              <w:bottom w:w="90" w:type="dxa"/>
              <w:right w:w="90" w:type="dxa"/>
            </w:tcMar>
            <w:vAlign w:val="center"/>
          </w:tcPr>
          <w:p w14:paraId="7AD4D847">
            <w:pPr>
              <w:spacing w:after="0" w:line="288" w:lineRule="auto"/>
            </w:pPr>
            <w:r>
              <w:rPr>
                <w:rFonts w:ascii="宋体" w:hAnsi="宋体" w:eastAsia="宋体"/>
                <w:b w:val="0"/>
                <w:color w:val="000000"/>
                <w:sz w:val="18"/>
              </w:rPr>
              <w:t>卡片“最近更新”</w:t>
            </w:r>
          </w:p>
        </w:tc>
      </w:tr>
      <w:tr w14:paraId="35C7E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55BAD66C">
            <w:pPr>
              <w:spacing w:after="0" w:line="288" w:lineRule="auto"/>
            </w:pPr>
            <w:r>
              <w:rPr>
                <w:rFonts w:ascii="宋体" w:hAnsi="宋体" w:eastAsia="宋体"/>
                <w:b w:val="0"/>
                <w:color w:val="000000"/>
                <w:sz w:val="18"/>
              </w:rPr>
              <w:t>社区派生</w:t>
            </w:r>
          </w:p>
        </w:tc>
        <w:tc>
          <w:tcPr>
            <w:tcW w:w="1928" w:type="dxa"/>
            <w:tcMar>
              <w:top w:w="90" w:type="dxa"/>
              <w:left w:w="90" w:type="dxa"/>
              <w:bottom w:w="90" w:type="dxa"/>
              <w:right w:w="90" w:type="dxa"/>
            </w:tcMar>
            <w:vAlign w:val="center"/>
          </w:tcPr>
          <w:p w14:paraId="3C41103F">
            <w:pPr>
              <w:spacing w:after="0" w:line="288" w:lineRule="auto"/>
            </w:pPr>
            <w:r>
              <w:rPr>
                <w:rFonts w:ascii="宋体" w:hAnsi="宋体" w:eastAsia="宋体"/>
                <w:b w:val="0"/>
                <w:color w:val="000000"/>
                <w:sz w:val="18"/>
              </w:rPr>
              <w:t>completeness_level</w:t>
            </w:r>
          </w:p>
        </w:tc>
        <w:tc>
          <w:tcPr>
            <w:tcW w:w="2494" w:type="dxa"/>
            <w:tcMar>
              <w:top w:w="90" w:type="dxa"/>
              <w:left w:w="90" w:type="dxa"/>
              <w:bottom w:w="90" w:type="dxa"/>
              <w:right w:w="90" w:type="dxa"/>
            </w:tcMar>
            <w:vAlign w:val="center"/>
          </w:tcPr>
          <w:p w14:paraId="0C16B885">
            <w:pPr>
              <w:spacing w:after="0" w:line="288" w:lineRule="auto"/>
            </w:pPr>
            <w:r>
              <w:rPr>
                <w:rFonts w:ascii="宋体" w:hAnsi="宋体" w:eastAsia="宋体"/>
                <w:b w:val="0"/>
                <w:color w:val="000000"/>
                <w:sz w:val="18"/>
              </w:rPr>
              <w:t>完整／部分完整／信息有限</w:t>
            </w:r>
          </w:p>
        </w:tc>
        <w:tc>
          <w:tcPr>
            <w:tcW w:w="1247" w:type="dxa"/>
            <w:tcMar>
              <w:top w:w="90" w:type="dxa"/>
              <w:left w:w="90" w:type="dxa"/>
              <w:bottom w:w="90" w:type="dxa"/>
              <w:right w:w="90" w:type="dxa"/>
            </w:tcMar>
            <w:vAlign w:val="center"/>
          </w:tcPr>
          <w:p w14:paraId="76880E22">
            <w:pPr>
              <w:spacing w:after="0" w:line="288" w:lineRule="auto"/>
            </w:pPr>
            <w:r>
              <w:rPr>
                <w:rFonts w:ascii="宋体" w:hAnsi="宋体" w:eastAsia="宋体"/>
                <w:b w:val="0"/>
                <w:color w:val="000000"/>
                <w:sz w:val="18"/>
              </w:rPr>
              <w:t>系统派生</w:t>
            </w:r>
          </w:p>
        </w:tc>
        <w:tc>
          <w:tcPr>
            <w:tcW w:w="2381" w:type="dxa"/>
            <w:tcMar>
              <w:top w:w="90" w:type="dxa"/>
              <w:left w:w="90" w:type="dxa"/>
              <w:bottom w:w="90" w:type="dxa"/>
              <w:right w:w="90" w:type="dxa"/>
            </w:tcMar>
            <w:vAlign w:val="center"/>
          </w:tcPr>
          <w:p w14:paraId="099A9070">
            <w:pPr>
              <w:spacing w:after="0" w:line="288" w:lineRule="auto"/>
            </w:pPr>
            <w:r>
              <w:rPr>
                <w:rFonts w:ascii="宋体" w:hAnsi="宋体" w:eastAsia="宋体"/>
                <w:b w:val="0"/>
                <w:color w:val="000000"/>
                <w:sz w:val="18"/>
              </w:rPr>
              <w:t>字段完整度规则</w:t>
            </w:r>
          </w:p>
        </w:tc>
        <w:tc>
          <w:tcPr>
            <w:tcW w:w="1701" w:type="dxa"/>
            <w:tcMar>
              <w:top w:w="90" w:type="dxa"/>
              <w:left w:w="90" w:type="dxa"/>
              <w:bottom w:w="90" w:type="dxa"/>
              <w:right w:w="90" w:type="dxa"/>
            </w:tcMar>
            <w:vAlign w:val="center"/>
          </w:tcPr>
          <w:p w14:paraId="26994ADD">
            <w:pPr>
              <w:spacing w:after="0" w:line="288" w:lineRule="auto"/>
            </w:pPr>
            <w:r>
              <w:rPr>
                <w:rFonts w:ascii="宋体" w:hAnsi="宋体" w:eastAsia="宋体"/>
                <w:b w:val="0"/>
                <w:color w:val="000000"/>
                <w:sz w:val="18"/>
              </w:rPr>
              <w:t>排序与详情提示</w:t>
            </w:r>
          </w:p>
        </w:tc>
      </w:tr>
      <w:tr w14:paraId="674B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3106178A">
            <w:pPr>
              <w:spacing w:after="0" w:line="288" w:lineRule="auto"/>
            </w:pPr>
            <w:r>
              <w:rPr>
                <w:rFonts w:ascii="宋体" w:hAnsi="宋体" w:eastAsia="宋体"/>
                <w:b w:val="0"/>
                <w:color w:val="000000"/>
                <w:sz w:val="18"/>
              </w:rPr>
              <w:t>社区派生</w:t>
            </w:r>
          </w:p>
        </w:tc>
        <w:tc>
          <w:tcPr>
            <w:tcW w:w="1928" w:type="dxa"/>
            <w:tcMar>
              <w:top w:w="90" w:type="dxa"/>
              <w:left w:w="90" w:type="dxa"/>
              <w:bottom w:w="90" w:type="dxa"/>
              <w:right w:w="90" w:type="dxa"/>
            </w:tcMar>
            <w:vAlign w:val="center"/>
          </w:tcPr>
          <w:p w14:paraId="176AB51E">
            <w:pPr>
              <w:spacing w:after="0" w:line="288" w:lineRule="auto"/>
            </w:pPr>
            <w:r>
              <w:rPr>
                <w:rFonts w:ascii="宋体" w:hAnsi="宋体" w:eastAsia="宋体"/>
                <w:b w:val="0"/>
                <w:color w:val="000000"/>
                <w:sz w:val="18"/>
              </w:rPr>
              <w:t>freshness_status</w:t>
            </w:r>
          </w:p>
        </w:tc>
        <w:tc>
          <w:tcPr>
            <w:tcW w:w="2494" w:type="dxa"/>
            <w:tcMar>
              <w:top w:w="90" w:type="dxa"/>
              <w:left w:w="90" w:type="dxa"/>
              <w:bottom w:w="90" w:type="dxa"/>
              <w:right w:w="90" w:type="dxa"/>
            </w:tcMar>
            <w:vAlign w:val="center"/>
          </w:tcPr>
          <w:p w14:paraId="4D35FF24">
            <w:pPr>
              <w:spacing w:after="0" w:line="288" w:lineRule="auto"/>
            </w:pPr>
            <w:r>
              <w:rPr>
                <w:rFonts w:ascii="宋体" w:hAnsi="宋体" w:eastAsia="宋体"/>
                <w:b w:val="0"/>
                <w:color w:val="000000"/>
                <w:sz w:val="18"/>
              </w:rPr>
              <w:t>有效／即将过期／过期</w:t>
            </w:r>
          </w:p>
        </w:tc>
        <w:tc>
          <w:tcPr>
            <w:tcW w:w="1247" w:type="dxa"/>
            <w:tcMar>
              <w:top w:w="90" w:type="dxa"/>
              <w:left w:w="90" w:type="dxa"/>
              <w:bottom w:w="90" w:type="dxa"/>
              <w:right w:w="90" w:type="dxa"/>
            </w:tcMar>
            <w:vAlign w:val="center"/>
          </w:tcPr>
          <w:p w14:paraId="0F3F143C">
            <w:pPr>
              <w:spacing w:after="0" w:line="288" w:lineRule="auto"/>
            </w:pPr>
            <w:r>
              <w:rPr>
                <w:rFonts w:ascii="宋体" w:hAnsi="宋体" w:eastAsia="宋体"/>
                <w:b w:val="0"/>
                <w:color w:val="000000"/>
                <w:sz w:val="18"/>
              </w:rPr>
              <w:t>系统派生</w:t>
            </w:r>
          </w:p>
        </w:tc>
        <w:tc>
          <w:tcPr>
            <w:tcW w:w="2381" w:type="dxa"/>
            <w:tcMar>
              <w:top w:w="90" w:type="dxa"/>
              <w:left w:w="90" w:type="dxa"/>
              <w:bottom w:w="90" w:type="dxa"/>
              <w:right w:w="90" w:type="dxa"/>
            </w:tcMar>
            <w:vAlign w:val="center"/>
          </w:tcPr>
          <w:p w14:paraId="0781CDD0">
            <w:pPr>
              <w:spacing w:after="0" w:line="288" w:lineRule="auto"/>
            </w:pPr>
            <w:r>
              <w:rPr>
                <w:rFonts w:ascii="宋体" w:hAnsi="宋体" w:eastAsia="宋体"/>
                <w:b w:val="0"/>
                <w:color w:val="000000"/>
                <w:sz w:val="18"/>
              </w:rPr>
              <w:t>最后验证时间＋检查策略</w:t>
            </w:r>
          </w:p>
        </w:tc>
        <w:tc>
          <w:tcPr>
            <w:tcW w:w="1701" w:type="dxa"/>
            <w:tcMar>
              <w:top w:w="90" w:type="dxa"/>
              <w:left w:w="90" w:type="dxa"/>
              <w:bottom w:w="90" w:type="dxa"/>
              <w:right w:w="90" w:type="dxa"/>
            </w:tcMar>
            <w:vAlign w:val="center"/>
          </w:tcPr>
          <w:p w14:paraId="6D02CCED">
            <w:pPr>
              <w:spacing w:after="0" w:line="288" w:lineRule="auto"/>
            </w:pPr>
            <w:r>
              <w:rPr>
                <w:rFonts w:ascii="宋体" w:hAnsi="宋体" w:eastAsia="宋体"/>
                <w:b w:val="0"/>
                <w:color w:val="000000"/>
                <w:sz w:val="18"/>
              </w:rPr>
              <w:t>前台时效提示</w:t>
            </w:r>
          </w:p>
        </w:tc>
      </w:tr>
    </w:tbl>
    <w:p w14:paraId="6C67E394">
      <w:pPr>
        <w:spacing w:after="0"/>
      </w:pPr>
    </w:p>
    <w:p w14:paraId="495E4121">
      <w:pPr>
        <w:pStyle w:val="4"/>
        <w:keepNext/>
        <w:spacing w:before="180" w:after="80"/>
      </w:pPr>
      <w:r>
        <w:rPr>
          <w:rFonts w:ascii="黑体" w:hAnsi="黑体" w:eastAsia="黑体"/>
          <w:b w:val="0"/>
          <w:color w:val="000000"/>
          <w:sz w:val="30"/>
        </w:rPr>
        <w:t>2. 字段完整度与展示规则</w:t>
      </w:r>
    </w:p>
    <w:p w14:paraId="4410B0AB">
      <w:pPr>
        <w:keepNext/>
        <w:spacing w:before="120" w:after="60"/>
        <w:jc w:val="center"/>
      </w:pPr>
      <w:r>
        <w:rPr>
          <w:rFonts w:ascii="宋体" w:hAnsi="宋体" w:eastAsia="宋体"/>
          <w:b w:val="0"/>
          <w:color w:val="000000"/>
          <w:sz w:val="21"/>
        </w:rPr>
        <w:t>表 14 字段完整度分级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8"/>
        <w:gridCol w:w="3775"/>
        <w:gridCol w:w="2439"/>
        <w:gridCol w:w="1840"/>
      </w:tblGrid>
      <w:tr w14:paraId="7BBAD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E7E6E6"/>
            <w:tcMar>
              <w:top w:w="90" w:type="dxa"/>
              <w:left w:w="90" w:type="dxa"/>
              <w:bottom w:w="90" w:type="dxa"/>
              <w:right w:w="90" w:type="dxa"/>
            </w:tcMar>
            <w:vAlign w:val="center"/>
          </w:tcPr>
          <w:p w14:paraId="74C25083">
            <w:pPr>
              <w:spacing w:after="0" w:line="240" w:lineRule="auto"/>
              <w:jc w:val="center"/>
            </w:pPr>
            <w:r>
              <w:rPr>
                <w:rFonts w:ascii="黑体" w:hAnsi="黑体" w:eastAsia="黑体"/>
                <w:b/>
                <w:color w:val="000000"/>
                <w:sz w:val="21"/>
              </w:rPr>
              <w:t>等级</w:t>
            </w:r>
          </w:p>
        </w:tc>
        <w:tc>
          <w:tcPr>
            <w:tcW w:w="3969" w:type="dxa"/>
            <w:shd w:val="clear" w:color="auto" w:fill="E7E6E6"/>
            <w:tcMar>
              <w:top w:w="90" w:type="dxa"/>
              <w:left w:w="90" w:type="dxa"/>
              <w:bottom w:w="90" w:type="dxa"/>
              <w:right w:w="90" w:type="dxa"/>
            </w:tcMar>
            <w:vAlign w:val="center"/>
          </w:tcPr>
          <w:p w14:paraId="07570E82">
            <w:pPr>
              <w:spacing w:after="0" w:line="240" w:lineRule="auto"/>
              <w:jc w:val="center"/>
            </w:pPr>
            <w:r>
              <w:rPr>
                <w:rFonts w:ascii="黑体" w:hAnsi="黑体" w:eastAsia="黑体"/>
                <w:b/>
                <w:color w:val="000000"/>
                <w:sz w:val="21"/>
              </w:rPr>
              <w:t>判定条件</w:t>
            </w:r>
          </w:p>
        </w:tc>
        <w:tc>
          <w:tcPr>
            <w:tcW w:w="2551" w:type="dxa"/>
            <w:shd w:val="clear" w:color="auto" w:fill="E7E6E6"/>
            <w:tcMar>
              <w:top w:w="90" w:type="dxa"/>
              <w:left w:w="90" w:type="dxa"/>
              <w:bottom w:w="90" w:type="dxa"/>
              <w:right w:w="90" w:type="dxa"/>
            </w:tcMar>
            <w:vAlign w:val="center"/>
          </w:tcPr>
          <w:p w14:paraId="68AFE103">
            <w:pPr>
              <w:spacing w:after="0" w:line="240" w:lineRule="auto"/>
              <w:jc w:val="center"/>
            </w:pPr>
            <w:r>
              <w:rPr>
                <w:rFonts w:ascii="黑体" w:hAnsi="黑体" w:eastAsia="黑体"/>
                <w:b/>
                <w:color w:val="000000"/>
                <w:sz w:val="21"/>
              </w:rPr>
              <w:t>前台展示</w:t>
            </w:r>
          </w:p>
        </w:tc>
        <w:tc>
          <w:tcPr>
            <w:tcW w:w="1928" w:type="dxa"/>
            <w:shd w:val="clear" w:color="auto" w:fill="E7E6E6"/>
            <w:tcMar>
              <w:top w:w="90" w:type="dxa"/>
              <w:left w:w="90" w:type="dxa"/>
              <w:bottom w:w="90" w:type="dxa"/>
              <w:right w:w="90" w:type="dxa"/>
            </w:tcMar>
            <w:vAlign w:val="center"/>
          </w:tcPr>
          <w:p w14:paraId="021CA57D">
            <w:pPr>
              <w:spacing w:after="0" w:line="240" w:lineRule="auto"/>
              <w:jc w:val="center"/>
            </w:pPr>
            <w:r>
              <w:rPr>
                <w:rFonts w:ascii="黑体" w:hAnsi="黑体" w:eastAsia="黑体"/>
                <w:b/>
                <w:color w:val="000000"/>
                <w:sz w:val="21"/>
              </w:rPr>
              <w:t>排序影响</w:t>
            </w:r>
          </w:p>
        </w:tc>
      </w:tr>
      <w:tr w14:paraId="4687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0D43CDCF">
            <w:pPr>
              <w:spacing w:after="0" w:line="288" w:lineRule="auto"/>
            </w:pPr>
            <w:r>
              <w:rPr>
                <w:rFonts w:ascii="宋体" w:hAnsi="宋体" w:eastAsia="宋体"/>
                <w:b w:val="0"/>
                <w:color w:val="000000"/>
                <w:sz w:val="21"/>
              </w:rPr>
              <w:t>完整</w:t>
            </w:r>
          </w:p>
        </w:tc>
        <w:tc>
          <w:tcPr>
            <w:tcW w:w="3969" w:type="dxa"/>
            <w:tcMar>
              <w:top w:w="90" w:type="dxa"/>
              <w:left w:w="90" w:type="dxa"/>
              <w:bottom w:w="90" w:type="dxa"/>
              <w:right w:w="90" w:type="dxa"/>
            </w:tcMar>
            <w:vAlign w:val="center"/>
          </w:tcPr>
          <w:p w14:paraId="52393B08">
            <w:pPr>
              <w:spacing w:after="0" w:line="288" w:lineRule="auto"/>
            </w:pPr>
            <w:r>
              <w:rPr>
                <w:rFonts w:ascii="宋体" w:hAnsi="宋体" w:eastAsia="宋体"/>
                <w:b w:val="0"/>
                <w:color w:val="000000"/>
                <w:sz w:val="21"/>
              </w:rPr>
              <w:t>身份、产品定义、核心流程、关键功能、当前状态、验证时间和至少一个证据完整；建议字段达到 85% 左右</w:t>
            </w:r>
          </w:p>
        </w:tc>
        <w:tc>
          <w:tcPr>
            <w:tcW w:w="2551" w:type="dxa"/>
            <w:tcMar>
              <w:top w:w="90" w:type="dxa"/>
              <w:left w:w="90" w:type="dxa"/>
              <w:bottom w:w="90" w:type="dxa"/>
              <w:right w:w="90" w:type="dxa"/>
            </w:tcMar>
            <w:vAlign w:val="center"/>
          </w:tcPr>
          <w:p w14:paraId="5DC73E58">
            <w:pPr>
              <w:spacing w:after="0" w:line="288" w:lineRule="auto"/>
            </w:pPr>
            <w:r>
              <w:rPr>
                <w:rFonts w:ascii="宋体" w:hAnsi="宋体" w:eastAsia="宋体"/>
                <w:b w:val="0"/>
                <w:color w:val="000000"/>
                <w:sz w:val="21"/>
              </w:rPr>
              <w:t>正常进入核心结果与比较</w:t>
            </w:r>
          </w:p>
        </w:tc>
        <w:tc>
          <w:tcPr>
            <w:tcW w:w="1928" w:type="dxa"/>
            <w:tcMar>
              <w:top w:w="90" w:type="dxa"/>
              <w:left w:w="90" w:type="dxa"/>
              <w:bottom w:w="90" w:type="dxa"/>
              <w:right w:w="90" w:type="dxa"/>
            </w:tcMar>
            <w:vAlign w:val="center"/>
          </w:tcPr>
          <w:p w14:paraId="3268F7D4">
            <w:pPr>
              <w:spacing w:after="0" w:line="288" w:lineRule="auto"/>
            </w:pPr>
            <w:r>
              <w:rPr>
                <w:rFonts w:ascii="宋体" w:hAnsi="宋体" w:eastAsia="宋体"/>
                <w:b w:val="0"/>
                <w:color w:val="000000"/>
                <w:sz w:val="21"/>
              </w:rPr>
              <w:t>完整度作为弱正向因素</w:t>
            </w:r>
          </w:p>
        </w:tc>
      </w:tr>
      <w:tr w14:paraId="171E1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2F8AA211">
            <w:pPr>
              <w:spacing w:after="0" w:line="288" w:lineRule="auto"/>
            </w:pPr>
            <w:r>
              <w:rPr>
                <w:rFonts w:ascii="宋体" w:hAnsi="宋体" w:eastAsia="宋体"/>
                <w:b w:val="0"/>
                <w:color w:val="000000"/>
                <w:sz w:val="21"/>
              </w:rPr>
              <w:t>部分完整</w:t>
            </w:r>
          </w:p>
        </w:tc>
        <w:tc>
          <w:tcPr>
            <w:tcW w:w="3969" w:type="dxa"/>
            <w:tcMar>
              <w:top w:w="90" w:type="dxa"/>
              <w:left w:w="90" w:type="dxa"/>
              <w:bottom w:w="90" w:type="dxa"/>
              <w:right w:w="90" w:type="dxa"/>
            </w:tcMar>
            <w:vAlign w:val="center"/>
          </w:tcPr>
          <w:p w14:paraId="5A54D291">
            <w:pPr>
              <w:spacing w:after="0" w:line="288" w:lineRule="auto"/>
            </w:pPr>
            <w:r>
              <w:rPr>
                <w:rFonts w:ascii="宋体" w:hAnsi="宋体" w:eastAsia="宋体"/>
                <w:b w:val="0"/>
                <w:color w:val="000000"/>
                <w:sz w:val="21"/>
              </w:rPr>
              <w:t>身份和当前状态可确认，但一项或多项核心比较字段缺失</w:t>
            </w:r>
          </w:p>
        </w:tc>
        <w:tc>
          <w:tcPr>
            <w:tcW w:w="2551" w:type="dxa"/>
            <w:tcMar>
              <w:top w:w="90" w:type="dxa"/>
              <w:left w:w="90" w:type="dxa"/>
              <w:bottom w:w="90" w:type="dxa"/>
              <w:right w:w="90" w:type="dxa"/>
            </w:tcMar>
            <w:vAlign w:val="center"/>
          </w:tcPr>
          <w:p w14:paraId="560883CF">
            <w:pPr>
              <w:spacing w:after="0" w:line="288" w:lineRule="auto"/>
            </w:pPr>
            <w:r>
              <w:rPr>
                <w:rFonts w:ascii="宋体" w:hAnsi="宋体" w:eastAsia="宋体"/>
                <w:b w:val="0"/>
                <w:color w:val="000000"/>
                <w:sz w:val="21"/>
              </w:rPr>
              <w:t>卡片可展示；比较页明确标记未知</w:t>
            </w:r>
          </w:p>
        </w:tc>
        <w:tc>
          <w:tcPr>
            <w:tcW w:w="1928" w:type="dxa"/>
            <w:tcMar>
              <w:top w:w="90" w:type="dxa"/>
              <w:left w:w="90" w:type="dxa"/>
              <w:bottom w:w="90" w:type="dxa"/>
              <w:right w:w="90" w:type="dxa"/>
            </w:tcMar>
            <w:vAlign w:val="center"/>
          </w:tcPr>
          <w:p w14:paraId="312BDBDB">
            <w:pPr>
              <w:spacing w:after="0" w:line="288" w:lineRule="auto"/>
            </w:pPr>
            <w:r>
              <w:rPr>
                <w:rFonts w:ascii="宋体" w:hAnsi="宋体" w:eastAsia="宋体"/>
                <w:b w:val="0"/>
                <w:color w:val="000000"/>
                <w:sz w:val="21"/>
              </w:rPr>
              <w:t>降低可比较性权重</w:t>
            </w:r>
          </w:p>
        </w:tc>
      </w:tr>
      <w:tr w14:paraId="05408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684051D1">
            <w:pPr>
              <w:spacing w:after="0" w:line="288" w:lineRule="auto"/>
            </w:pPr>
            <w:r>
              <w:rPr>
                <w:rFonts w:ascii="宋体" w:hAnsi="宋体" w:eastAsia="宋体"/>
                <w:b w:val="0"/>
                <w:color w:val="000000"/>
                <w:sz w:val="21"/>
              </w:rPr>
              <w:t>信息有限</w:t>
            </w:r>
          </w:p>
        </w:tc>
        <w:tc>
          <w:tcPr>
            <w:tcW w:w="3969" w:type="dxa"/>
            <w:tcMar>
              <w:top w:w="90" w:type="dxa"/>
              <w:left w:w="90" w:type="dxa"/>
              <w:bottom w:w="90" w:type="dxa"/>
              <w:right w:w="90" w:type="dxa"/>
            </w:tcMar>
            <w:vAlign w:val="center"/>
          </w:tcPr>
          <w:p w14:paraId="04D18481">
            <w:pPr>
              <w:spacing w:after="0" w:line="288" w:lineRule="auto"/>
            </w:pPr>
            <w:r>
              <w:rPr>
                <w:rFonts w:ascii="宋体" w:hAnsi="宋体" w:eastAsia="宋体"/>
                <w:b w:val="0"/>
                <w:color w:val="000000"/>
                <w:sz w:val="21"/>
              </w:rPr>
              <w:t>仅能确认作品存在和公开地址，无法稳定判断核心场景或状态</w:t>
            </w:r>
          </w:p>
        </w:tc>
        <w:tc>
          <w:tcPr>
            <w:tcW w:w="2551" w:type="dxa"/>
            <w:tcMar>
              <w:top w:w="90" w:type="dxa"/>
              <w:left w:w="90" w:type="dxa"/>
              <w:bottom w:w="90" w:type="dxa"/>
              <w:right w:w="90" w:type="dxa"/>
            </w:tcMar>
            <w:vAlign w:val="center"/>
          </w:tcPr>
          <w:p w14:paraId="21F5E225">
            <w:pPr>
              <w:spacing w:after="0" w:line="288" w:lineRule="auto"/>
            </w:pPr>
            <w:r>
              <w:rPr>
                <w:rFonts w:ascii="宋体" w:hAnsi="宋体" w:eastAsia="宋体"/>
                <w:b w:val="0"/>
                <w:color w:val="000000"/>
                <w:sz w:val="21"/>
              </w:rPr>
              <w:t>限制进入同类分析，可在搜索精确命中时展示</w:t>
            </w:r>
          </w:p>
        </w:tc>
        <w:tc>
          <w:tcPr>
            <w:tcW w:w="1928" w:type="dxa"/>
            <w:tcMar>
              <w:top w:w="90" w:type="dxa"/>
              <w:left w:w="90" w:type="dxa"/>
              <w:bottom w:w="90" w:type="dxa"/>
              <w:right w:w="90" w:type="dxa"/>
            </w:tcMar>
            <w:vAlign w:val="center"/>
          </w:tcPr>
          <w:p w14:paraId="43818E5D">
            <w:pPr>
              <w:spacing w:after="0" w:line="288" w:lineRule="auto"/>
            </w:pPr>
            <w:r>
              <w:rPr>
                <w:rFonts w:ascii="宋体" w:hAnsi="宋体" w:eastAsia="宋体"/>
                <w:b w:val="0"/>
                <w:color w:val="000000"/>
                <w:sz w:val="21"/>
              </w:rPr>
              <w:t>不进入编辑精选</w:t>
            </w:r>
          </w:p>
        </w:tc>
      </w:tr>
      <w:tr w14:paraId="1CC59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4056B23A">
            <w:pPr>
              <w:spacing w:after="0" w:line="288" w:lineRule="auto"/>
            </w:pPr>
            <w:r>
              <w:rPr>
                <w:rFonts w:ascii="宋体" w:hAnsi="宋体" w:eastAsia="宋体"/>
                <w:b w:val="0"/>
                <w:color w:val="000000"/>
                <w:sz w:val="21"/>
              </w:rPr>
              <w:t>待验证</w:t>
            </w:r>
          </w:p>
        </w:tc>
        <w:tc>
          <w:tcPr>
            <w:tcW w:w="3969" w:type="dxa"/>
            <w:tcMar>
              <w:top w:w="90" w:type="dxa"/>
              <w:left w:w="90" w:type="dxa"/>
              <w:bottom w:w="90" w:type="dxa"/>
              <w:right w:w="90" w:type="dxa"/>
            </w:tcMar>
            <w:vAlign w:val="center"/>
          </w:tcPr>
          <w:p w14:paraId="3C1D2DD7">
            <w:pPr>
              <w:spacing w:after="0" w:line="288" w:lineRule="auto"/>
            </w:pPr>
            <w:r>
              <w:rPr>
                <w:rFonts w:ascii="宋体" w:hAnsi="宋体" w:eastAsia="宋体"/>
                <w:b w:val="0"/>
                <w:color w:val="000000"/>
                <w:sz w:val="21"/>
              </w:rPr>
              <w:t>关键事实只有系统推断或证据已过期</w:t>
            </w:r>
          </w:p>
        </w:tc>
        <w:tc>
          <w:tcPr>
            <w:tcW w:w="2551" w:type="dxa"/>
            <w:tcMar>
              <w:top w:w="90" w:type="dxa"/>
              <w:left w:w="90" w:type="dxa"/>
              <w:bottom w:w="90" w:type="dxa"/>
              <w:right w:w="90" w:type="dxa"/>
            </w:tcMar>
            <w:vAlign w:val="center"/>
          </w:tcPr>
          <w:p w14:paraId="3BFCABBE">
            <w:pPr>
              <w:spacing w:after="0" w:line="288" w:lineRule="auto"/>
            </w:pPr>
            <w:r>
              <w:rPr>
                <w:rFonts w:ascii="宋体" w:hAnsi="宋体" w:eastAsia="宋体"/>
                <w:b w:val="0"/>
                <w:color w:val="000000"/>
                <w:sz w:val="21"/>
              </w:rPr>
              <w:t>显示待验证／最后验证时间</w:t>
            </w:r>
          </w:p>
        </w:tc>
        <w:tc>
          <w:tcPr>
            <w:tcW w:w="1928" w:type="dxa"/>
            <w:tcMar>
              <w:top w:w="90" w:type="dxa"/>
              <w:left w:w="90" w:type="dxa"/>
              <w:bottom w:w="90" w:type="dxa"/>
              <w:right w:w="90" w:type="dxa"/>
            </w:tcMar>
            <w:vAlign w:val="center"/>
          </w:tcPr>
          <w:p w14:paraId="2E18B9D9">
            <w:pPr>
              <w:spacing w:after="0" w:line="288" w:lineRule="auto"/>
            </w:pPr>
            <w:r>
              <w:rPr>
                <w:rFonts w:ascii="宋体" w:hAnsi="宋体" w:eastAsia="宋体"/>
                <w:b w:val="0"/>
                <w:color w:val="000000"/>
                <w:sz w:val="21"/>
              </w:rPr>
              <w:t>降低证据和时效权重</w:t>
            </w:r>
          </w:p>
        </w:tc>
      </w:tr>
      <w:tr w14:paraId="1929A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50C9D485">
            <w:pPr>
              <w:spacing w:after="0" w:line="288" w:lineRule="auto"/>
            </w:pPr>
            <w:r>
              <w:rPr>
                <w:rFonts w:ascii="宋体" w:hAnsi="宋体" w:eastAsia="宋体"/>
                <w:b w:val="0"/>
                <w:color w:val="000000"/>
                <w:sz w:val="21"/>
              </w:rPr>
              <w:t>争议</w:t>
            </w:r>
          </w:p>
        </w:tc>
        <w:tc>
          <w:tcPr>
            <w:tcW w:w="3969" w:type="dxa"/>
            <w:tcMar>
              <w:top w:w="90" w:type="dxa"/>
              <w:left w:w="90" w:type="dxa"/>
              <w:bottom w:w="90" w:type="dxa"/>
              <w:right w:w="90" w:type="dxa"/>
            </w:tcMar>
            <w:vAlign w:val="center"/>
          </w:tcPr>
          <w:p w14:paraId="1F4B24C9">
            <w:pPr>
              <w:spacing w:after="0" w:line="288" w:lineRule="auto"/>
            </w:pPr>
            <w:r>
              <w:rPr>
                <w:rFonts w:ascii="宋体" w:hAnsi="宋体" w:eastAsia="宋体"/>
                <w:b w:val="0"/>
                <w:color w:val="000000"/>
                <w:sz w:val="21"/>
              </w:rPr>
              <w:t>归属、状态或关系存在冲突证据</w:t>
            </w:r>
          </w:p>
        </w:tc>
        <w:tc>
          <w:tcPr>
            <w:tcW w:w="2551" w:type="dxa"/>
            <w:tcMar>
              <w:top w:w="90" w:type="dxa"/>
              <w:left w:w="90" w:type="dxa"/>
              <w:bottom w:w="90" w:type="dxa"/>
              <w:right w:w="90" w:type="dxa"/>
            </w:tcMar>
            <w:vAlign w:val="center"/>
          </w:tcPr>
          <w:p w14:paraId="3B235AF3">
            <w:pPr>
              <w:spacing w:after="0" w:line="288" w:lineRule="auto"/>
            </w:pPr>
            <w:r>
              <w:rPr>
                <w:rFonts w:ascii="宋体" w:hAnsi="宋体" w:eastAsia="宋体"/>
                <w:b w:val="0"/>
                <w:color w:val="000000"/>
                <w:sz w:val="21"/>
              </w:rPr>
              <w:t>展示争议标签和来源，不隐藏历史</w:t>
            </w:r>
          </w:p>
        </w:tc>
        <w:tc>
          <w:tcPr>
            <w:tcW w:w="1928" w:type="dxa"/>
            <w:tcMar>
              <w:top w:w="90" w:type="dxa"/>
              <w:left w:w="90" w:type="dxa"/>
              <w:bottom w:w="90" w:type="dxa"/>
              <w:right w:w="90" w:type="dxa"/>
            </w:tcMar>
            <w:vAlign w:val="center"/>
          </w:tcPr>
          <w:p w14:paraId="3AD09EA2">
            <w:pPr>
              <w:spacing w:after="0" w:line="288" w:lineRule="auto"/>
            </w:pPr>
            <w:r>
              <w:rPr>
                <w:rFonts w:ascii="宋体" w:hAnsi="宋体" w:eastAsia="宋体"/>
                <w:b w:val="0"/>
                <w:color w:val="000000"/>
                <w:sz w:val="21"/>
              </w:rPr>
              <w:t>不用于自动结论</w:t>
            </w:r>
          </w:p>
        </w:tc>
      </w:tr>
    </w:tbl>
    <w:p w14:paraId="4F9689B9">
      <w:pPr>
        <w:spacing w:after="0"/>
      </w:pPr>
    </w:p>
    <w:p w14:paraId="32D3055E">
      <w:pPr>
        <w:pStyle w:val="3"/>
        <w:keepNext/>
        <w:spacing w:before="240" w:after="120"/>
      </w:pPr>
      <w:r>
        <w:rPr>
          <w:rFonts w:ascii="黑体" w:hAnsi="黑体" w:eastAsia="黑体"/>
          <w:b/>
          <w:color w:val="000000"/>
          <w:sz w:val="32"/>
        </w:rPr>
        <w:t>九、页面信息模块</w:t>
      </w:r>
    </w:p>
    <w:p w14:paraId="60E41332">
      <w:pPr>
        <w:pStyle w:val="4"/>
        <w:keepNext/>
        <w:spacing w:before="180" w:after="80"/>
      </w:pPr>
      <w:r>
        <w:rPr>
          <w:rFonts w:ascii="黑体" w:hAnsi="黑体" w:eastAsia="黑体"/>
          <w:b w:val="0"/>
          <w:color w:val="000000"/>
          <w:sz w:val="30"/>
        </w:rPr>
        <w:t>1. 作品广场 P01</w:t>
      </w:r>
    </w:p>
    <w:p w14:paraId="0A8AB6DF">
      <w:pPr>
        <w:keepNext/>
        <w:spacing w:before="120" w:after="60"/>
        <w:jc w:val="center"/>
      </w:pPr>
      <w:r>
        <w:rPr>
          <w:rFonts w:ascii="宋体" w:hAnsi="宋体" w:eastAsia="宋体"/>
          <w:b w:val="0"/>
          <w:color w:val="000000"/>
          <w:sz w:val="21"/>
        </w:rPr>
        <w:t>表 15 作品广场信息模块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
        <w:gridCol w:w="1745"/>
        <w:gridCol w:w="3114"/>
        <w:gridCol w:w="1917"/>
        <w:gridCol w:w="1810"/>
      </w:tblGrid>
      <w:tr w14:paraId="3040E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0" w:type="dxa"/>
            <w:shd w:val="clear" w:color="auto" w:fill="E7E6E6"/>
            <w:tcMar>
              <w:top w:w="90" w:type="dxa"/>
              <w:left w:w="90" w:type="dxa"/>
              <w:bottom w:w="90" w:type="dxa"/>
              <w:right w:w="90" w:type="dxa"/>
            </w:tcMar>
            <w:vAlign w:val="center"/>
          </w:tcPr>
          <w:p w14:paraId="291AEE09">
            <w:pPr>
              <w:spacing w:after="0" w:line="240" w:lineRule="auto"/>
              <w:jc w:val="center"/>
            </w:pPr>
            <w:r>
              <w:rPr>
                <w:rFonts w:ascii="黑体" w:hAnsi="黑体" w:eastAsia="黑体"/>
                <w:b/>
                <w:color w:val="000000"/>
                <w:sz w:val="21"/>
              </w:rPr>
              <w:t>顺序</w:t>
            </w:r>
          </w:p>
        </w:tc>
        <w:tc>
          <w:tcPr>
            <w:tcW w:w="1814" w:type="dxa"/>
            <w:shd w:val="clear" w:color="auto" w:fill="E7E6E6"/>
            <w:tcMar>
              <w:top w:w="90" w:type="dxa"/>
              <w:left w:w="90" w:type="dxa"/>
              <w:bottom w:w="90" w:type="dxa"/>
              <w:right w:w="90" w:type="dxa"/>
            </w:tcMar>
            <w:vAlign w:val="center"/>
          </w:tcPr>
          <w:p w14:paraId="76A64323">
            <w:pPr>
              <w:spacing w:after="0" w:line="240" w:lineRule="auto"/>
              <w:jc w:val="center"/>
            </w:pPr>
            <w:r>
              <w:rPr>
                <w:rFonts w:ascii="黑体" w:hAnsi="黑体" w:eastAsia="黑体"/>
                <w:b/>
                <w:color w:val="000000"/>
                <w:sz w:val="21"/>
              </w:rPr>
              <w:t>模块</w:t>
            </w:r>
          </w:p>
        </w:tc>
        <w:tc>
          <w:tcPr>
            <w:tcW w:w="3231" w:type="dxa"/>
            <w:shd w:val="clear" w:color="auto" w:fill="E7E6E6"/>
            <w:tcMar>
              <w:top w:w="90" w:type="dxa"/>
              <w:left w:w="90" w:type="dxa"/>
              <w:bottom w:w="90" w:type="dxa"/>
              <w:right w:w="90" w:type="dxa"/>
            </w:tcMar>
            <w:vAlign w:val="center"/>
          </w:tcPr>
          <w:p w14:paraId="44C3E430">
            <w:pPr>
              <w:spacing w:after="0" w:line="240" w:lineRule="auto"/>
              <w:jc w:val="center"/>
            </w:pPr>
            <w:r>
              <w:rPr>
                <w:rFonts w:ascii="黑体" w:hAnsi="黑体" w:eastAsia="黑体"/>
                <w:b/>
                <w:color w:val="000000"/>
                <w:sz w:val="21"/>
              </w:rPr>
              <w:t>主要内容</w:t>
            </w:r>
          </w:p>
        </w:tc>
        <w:tc>
          <w:tcPr>
            <w:tcW w:w="1984" w:type="dxa"/>
            <w:shd w:val="clear" w:color="auto" w:fill="E7E6E6"/>
            <w:tcMar>
              <w:top w:w="90" w:type="dxa"/>
              <w:left w:w="90" w:type="dxa"/>
              <w:bottom w:w="90" w:type="dxa"/>
              <w:right w:w="90" w:type="dxa"/>
            </w:tcMar>
            <w:vAlign w:val="center"/>
          </w:tcPr>
          <w:p w14:paraId="2EBC1F58">
            <w:pPr>
              <w:spacing w:after="0" w:line="240" w:lineRule="auto"/>
              <w:jc w:val="center"/>
            </w:pPr>
            <w:r>
              <w:rPr>
                <w:rFonts w:ascii="黑体" w:hAnsi="黑体" w:eastAsia="黑体"/>
                <w:b/>
                <w:color w:val="000000"/>
                <w:sz w:val="21"/>
              </w:rPr>
              <w:t>关键动作</w:t>
            </w:r>
          </w:p>
        </w:tc>
        <w:tc>
          <w:tcPr>
            <w:tcW w:w="1871" w:type="dxa"/>
            <w:shd w:val="clear" w:color="auto" w:fill="E7E6E6"/>
            <w:tcMar>
              <w:top w:w="90" w:type="dxa"/>
              <w:left w:w="90" w:type="dxa"/>
              <w:bottom w:w="90" w:type="dxa"/>
              <w:right w:w="90" w:type="dxa"/>
            </w:tcMar>
            <w:vAlign w:val="center"/>
          </w:tcPr>
          <w:p w14:paraId="2B66284E">
            <w:pPr>
              <w:spacing w:after="0" w:line="240" w:lineRule="auto"/>
              <w:jc w:val="center"/>
            </w:pPr>
            <w:r>
              <w:rPr>
                <w:rFonts w:ascii="黑体" w:hAnsi="黑体" w:eastAsia="黑体"/>
                <w:b/>
                <w:color w:val="000000"/>
                <w:sz w:val="21"/>
              </w:rPr>
              <w:t>规则</w:t>
            </w:r>
          </w:p>
        </w:tc>
      </w:tr>
      <w:tr w14:paraId="525DC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90" w:type="dxa"/>
              <w:bottom w:w="90" w:type="dxa"/>
              <w:right w:w="90" w:type="dxa"/>
            </w:tcMar>
            <w:vAlign w:val="center"/>
          </w:tcPr>
          <w:p w14:paraId="38C43906">
            <w:pPr>
              <w:spacing w:after="0" w:line="288" w:lineRule="auto"/>
            </w:pPr>
            <w:r>
              <w:rPr>
                <w:rFonts w:ascii="宋体" w:hAnsi="宋体" w:eastAsia="宋体"/>
                <w:b w:val="0"/>
                <w:color w:val="000000"/>
                <w:sz w:val="21"/>
              </w:rPr>
              <w:t>1</w:t>
            </w:r>
          </w:p>
        </w:tc>
        <w:tc>
          <w:tcPr>
            <w:tcW w:w="1814" w:type="dxa"/>
            <w:tcMar>
              <w:top w:w="90" w:type="dxa"/>
              <w:left w:w="90" w:type="dxa"/>
              <w:bottom w:w="90" w:type="dxa"/>
              <w:right w:w="90" w:type="dxa"/>
            </w:tcMar>
            <w:vAlign w:val="center"/>
          </w:tcPr>
          <w:p w14:paraId="62EB6567">
            <w:pPr>
              <w:spacing w:after="0" w:line="288" w:lineRule="auto"/>
            </w:pPr>
            <w:r>
              <w:rPr>
                <w:rFonts w:ascii="宋体" w:hAnsi="宋体" w:eastAsia="宋体"/>
                <w:b w:val="0"/>
                <w:color w:val="000000"/>
                <w:sz w:val="21"/>
              </w:rPr>
              <w:t>全局导航</w:t>
            </w:r>
          </w:p>
        </w:tc>
        <w:tc>
          <w:tcPr>
            <w:tcW w:w="3231" w:type="dxa"/>
            <w:tcMar>
              <w:top w:w="90" w:type="dxa"/>
              <w:left w:w="90" w:type="dxa"/>
              <w:bottom w:w="90" w:type="dxa"/>
              <w:right w:w="90" w:type="dxa"/>
            </w:tcMar>
            <w:vAlign w:val="center"/>
          </w:tcPr>
          <w:p w14:paraId="2607817E">
            <w:pPr>
              <w:spacing w:after="0" w:line="288" w:lineRule="auto"/>
            </w:pPr>
            <w:r>
              <w:rPr>
                <w:rFonts w:ascii="宋体" w:hAnsi="宋体" w:eastAsia="宋体"/>
                <w:b w:val="0"/>
                <w:color w:val="000000"/>
                <w:sz w:val="21"/>
              </w:rPr>
              <w:t>Logo、一级导航、搜索、比较、发布、通知和头像</w:t>
            </w:r>
          </w:p>
        </w:tc>
        <w:tc>
          <w:tcPr>
            <w:tcW w:w="1984" w:type="dxa"/>
            <w:tcMar>
              <w:top w:w="90" w:type="dxa"/>
              <w:left w:w="90" w:type="dxa"/>
              <w:bottom w:w="90" w:type="dxa"/>
              <w:right w:w="90" w:type="dxa"/>
            </w:tcMar>
            <w:vAlign w:val="center"/>
          </w:tcPr>
          <w:p w14:paraId="61D10494">
            <w:pPr>
              <w:spacing w:after="0" w:line="288" w:lineRule="auto"/>
            </w:pPr>
            <w:r>
              <w:rPr>
                <w:rFonts w:ascii="宋体" w:hAnsi="宋体" w:eastAsia="宋体"/>
                <w:b w:val="0"/>
                <w:color w:val="000000"/>
                <w:sz w:val="21"/>
              </w:rPr>
              <w:t>搜索、发布、进入个人中心</w:t>
            </w:r>
          </w:p>
        </w:tc>
        <w:tc>
          <w:tcPr>
            <w:tcW w:w="1871" w:type="dxa"/>
            <w:tcMar>
              <w:top w:w="90" w:type="dxa"/>
              <w:left w:w="90" w:type="dxa"/>
              <w:bottom w:w="90" w:type="dxa"/>
              <w:right w:w="90" w:type="dxa"/>
            </w:tcMar>
            <w:vAlign w:val="center"/>
          </w:tcPr>
          <w:p w14:paraId="67544B72">
            <w:pPr>
              <w:spacing w:after="0" w:line="288" w:lineRule="auto"/>
            </w:pPr>
            <w:r>
              <w:rPr>
                <w:rFonts w:ascii="宋体" w:hAnsi="宋体" w:eastAsia="宋体"/>
                <w:b w:val="0"/>
                <w:color w:val="000000"/>
                <w:sz w:val="21"/>
              </w:rPr>
              <w:t>滚动后保持固定</w:t>
            </w:r>
          </w:p>
        </w:tc>
      </w:tr>
      <w:tr w14:paraId="1C24A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90" w:type="dxa"/>
              <w:bottom w:w="90" w:type="dxa"/>
              <w:right w:w="90" w:type="dxa"/>
            </w:tcMar>
            <w:vAlign w:val="center"/>
          </w:tcPr>
          <w:p w14:paraId="06B3FDBD">
            <w:pPr>
              <w:spacing w:after="0" w:line="288" w:lineRule="auto"/>
            </w:pPr>
            <w:r>
              <w:rPr>
                <w:rFonts w:ascii="宋体" w:hAnsi="宋体" w:eastAsia="宋体"/>
                <w:b w:val="0"/>
                <w:color w:val="000000"/>
                <w:sz w:val="21"/>
              </w:rPr>
              <w:t>2</w:t>
            </w:r>
          </w:p>
        </w:tc>
        <w:tc>
          <w:tcPr>
            <w:tcW w:w="1814" w:type="dxa"/>
            <w:tcMar>
              <w:top w:w="90" w:type="dxa"/>
              <w:left w:w="90" w:type="dxa"/>
              <w:bottom w:w="90" w:type="dxa"/>
              <w:right w:w="90" w:type="dxa"/>
            </w:tcMar>
            <w:vAlign w:val="center"/>
          </w:tcPr>
          <w:p w14:paraId="605EB3FF">
            <w:pPr>
              <w:spacing w:after="0" w:line="288" w:lineRule="auto"/>
            </w:pPr>
            <w:r>
              <w:rPr>
                <w:rFonts w:ascii="宋体" w:hAnsi="宋体" w:eastAsia="宋体"/>
                <w:b w:val="0"/>
                <w:color w:val="000000"/>
                <w:sz w:val="21"/>
              </w:rPr>
              <w:t>首屏价值区</w:t>
            </w:r>
          </w:p>
        </w:tc>
        <w:tc>
          <w:tcPr>
            <w:tcW w:w="3231" w:type="dxa"/>
            <w:tcMar>
              <w:top w:w="90" w:type="dxa"/>
              <w:left w:w="90" w:type="dxa"/>
              <w:bottom w:w="90" w:type="dxa"/>
              <w:right w:w="90" w:type="dxa"/>
            </w:tcMar>
            <w:vAlign w:val="center"/>
          </w:tcPr>
          <w:p w14:paraId="6C82C1FD">
            <w:pPr>
              <w:spacing w:after="0" w:line="288" w:lineRule="auto"/>
            </w:pPr>
            <w:r>
              <w:rPr>
                <w:rFonts w:ascii="宋体" w:hAnsi="宋体" w:eastAsia="宋体"/>
                <w:b w:val="0"/>
                <w:color w:val="000000"/>
                <w:sz w:val="21"/>
              </w:rPr>
              <w:t>标题、辅助表达、主搜索框、快捷问题标签</w:t>
            </w:r>
          </w:p>
        </w:tc>
        <w:tc>
          <w:tcPr>
            <w:tcW w:w="1984" w:type="dxa"/>
            <w:tcMar>
              <w:top w:w="90" w:type="dxa"/>
              <w:left w:w="90" w:type="dxa"/>
              <w:bottom w:w="90" w:type="dxa"/>
              <w:right w:w="90" w:type="dxa"/>
            </w:tcMar>
            <w:vAlign w:val="center"/>
          </w:tcPr>
          <w:p w14:paraId="7881E37C">
            <w:pPr>
              <w:spacing w:after="0" w:line="288" w:lineRule="auto"/>
            </w:pPr>
            <w:r>
              <w:rPr>
                <w:rFonts w:ascii="宋体" w:hAnsi="宋体" w:eastAsia="宋体"/>
                <w:b w:val="0"/>
                <w:color w:val="000000"/>
                <w:sz w:val="21"/>
              </w:rPr>
              <w:t>探索作品、发布作品、查同类</w:t>
            </w:r>
          </w:p>
        </w:tc>
        <w:tc>
          <w:tcPr>
            <w:tcW w:w="1871" w:type="dxa"/>
            <w:tcMar>
              <w:top w:w="90" w:type="dxa"/>
              <w:left w:w="90" w:type="dxa"/>
              <w:bottom w:w="90" w:type="dxa"/>
              <w:right w:w="90" w:type="dxa"/>
            </w:tcMar>
            <w:vAlign w:val="center"/>
          </w:tcPr>
          <w:p w14:paraId="06E7ED25">
            <w:pPr>
              <w:spacing w:after="0" w:line="288" w:lineRule="auto"/>
            </w:pPr>
            <w:r>
              <w:rPr>
                <w:rFonts w:ascii="宋体" w:hAnsi="宋体" w:eastAsia="宋体"/>
                <w:b w:val="0"/>
                <w:color w:val="000000"/>
                <w:sz w:val="21"/>
              </w:rPr>
              <w:t>一个屏幕回答有什么、能查什么、如何发布</w:t>
            </w:r>
          </w:p>
        </w:tc>
      </w:tr>
      <w:tr w14:paraId="2489C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90" w:type="dxa"/>
              <w:bottom w:w="90" w:type="dxa"/>
              <w:right w:w="90" w:type="dxa"/>
            </w:tcMar>
            <w:vAlign w:val="center"/>
          </w:tcPr>
          <w:p w14:paraId="32745901">
            <w:pPr>
              <w:spacing w:after="0" w:line="288" w:lineRule="auto"/>
            </w:pPr>
            <w:r>
              <w:rPr>
                <w:rFonts w:ascii="宋体" w:hAnsi="宋体" w:eastAsia="宋体"/>
                <w:b w:val="0"/>
                <w:color w:val="000000"/>
                <w:sz w:val="21"/>
              </w:rPr>
              <w:t>3</w:t>
            </w:r>
          </w:p>
        </w:tc>
        <w:tc>
          <w:tcPr>
            <w:tcW w:w="1814" w:type="dxa"/>
            <w:tcMar>
              <w:top w:w="90" w:type="dxa"/>
              <w:left w:w="90" w:type="dxa"/>
              <w:bottom w:w="90" w:type="dxa"/>
              <w:right w:w="90" w:type="dxa"/>
            </w:tcMar>
            <w:vAlign w:val="center"/>
          </w:tcPr>
          <w:p w14:paraId="35607EA8">
            <w:pPr>
              <w:spacing w:after="0" w:line="288" w:lineRule="auto"/>
            </w:pPr>
            <w:r>
              <w:rPr>
                <w:rFonts w:ascii="宋体" w:hAnsi="宋体" w:eastAsia="宋体"/>
                <w:b w:val="0"/>
                <w:color w:val="000000"/>
                <w:sz w:val="21"/>
              </w:rPr>
              <w:t>编辑精选</w:t>
            </w:r>
          </w:p>
        </w:tc>
        <w:tc>
          <w:tcPr>
            <w:tcW w:w="3231" w:type="dxa"/>
            <w:tcMar>
              <w:top w:w="90" w:type="dxa"/>
              <w:left w:w="90" w:type="dxa"/>
              <w:bottom w:w="90" w:type="dxa"/>
              <w:right w:w="90" w:type="dxa"/>
            </w:tcMar>
            <w:vAlign w:val="center"/>
          </w:tcPr>
          <w:p w14:paraId="1745F973">
            <w:pPr>
              <w:spacing w:after="0" w:line="288" w:lineRule="auto"/>
            </w:pPr>
            <w:r>
              <w:rPr>
                <w:rFonts w:ascii="宋体" w:hAnsi="宋体" w:eastAsia="宋体"/>
                <w:b w:val="0"/>
                <w:color w:val="000000"/>
                <w:sz w:val="21"/>
              </w:rPr>
              <w:t>代表性、完整度和实际可用性较高的作品</w:t>
            </w:r>
          </w:p>
        </w:tc>
        <w:tc>
          <w:tcPr>
            <w:tcW w:w="1984" w:type="dxa"/>
            <w:tcMar>
              <w:top w:w="90" w:type="dxa"/>
              <w:left w:w="90" w:type="dxa"/>
              <w:bottom w:w="90" w:type="dxa"/>
              <w:right w:w="90" w:type="dxa"/>
            </w:tcMar>
            <w:vAlign w:val="center"/>
          </w:tcPr>
          <w:p w14:paraId="3490F78A">
            <w:pPr>
              <w:spacing w:after="0" w:line="288" w:lineRule="auto"/>
            </w:pPr>
            <w:r>
              <w:rPr>
                <w:rFonts w:ascii="宋体" w:hAnsi="宋体" w:eastAsia="宋体"/>
                <w:b w:val="0"/>
                <w:color w:val="000000"/>
                <w:sz w:val="21"/>
              </w:rPr>
              <w:t>进入详情、加入比较</w:t>
            </w:r>
          </w:p>
        </w:tc>
        <w:tc>
          <w:tcPr>
            <w:tcW w:w="1871" w:type="dxa"/>
            <w:tcMar>
              <w:top w:w="90" w:type="dxa"/>
              <w:left w:w="90" w:type="dxa"/>
              <w:bottom w:w="90" w:type="dxa"/>
              <w:right w:w="90" w:type="dxa"/>
            </w:tcMar>
            <w:vAlign w:val="center"/>
          </w:tcPr>
          <w:p w14:paraId="4BAD5D9E">
            <w:pPr>
              <w:spacing w:after="0" w:line="288" w:lineRule="auto"/>
            </w:pPr>
            <w:r>
              <w:rPr>
                <w:rFonts w:ascii="宋体" w:hAnsi="宋体" w:eastAsia="宋体"/>
                <w:b w:val="0"/>
                <w:color w:val="000000"/>
                <w:sz w:val="21"/>
              </w:rPr>
              <w:t>人工策展，不使用综合热度榜</w:t>
            </w:r>
          </w:p>
        </w:tc>
      </w:tr>
      <w:tr w14:paraId="73015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90" w:type="dxa"/>
              <w:bottom w:w="90" w:type="dxa"/>
              <w:right w:w="90" w:type="dxa"/>
            </w:tcMar>
            <w:vAlign w:val="center"/>
          </w:tcPr>
          <w:p w14:paraId="6FBC0381">
            <w:pPr>
              <w:spacing w:after="0" w:line="288" w:lineRule="auto"/>
            </w:pPr>
            <w:r>
              <w:rPr>
                <w:rFonts w:ascii="宋体" w:hAnsi="宋体" w:eastAsia="宋体"/>
                <w:b w:val="0"/>
                <w:color w:val="000000"/>
                <w:sz w:val="21"/>
              </w:rPr>
              <w:t>4</w:t>
            </w:r>
          </w:p>
        </w:tc>
        <w:tc>
          <w:tcPr>
            <w:tcW w:w="1814" w:type="dxa"/>
            <w:tcMar>
              <w:top w:w="90" w:type="dxa"/>
              <w:left w:w="90" w:type="dxa"/>
              <w:bottom w:w="90" w:type="dxa"/>
              <w:right w:w="90" w:type="dxa"/>
            </w:tcMar>
            <w:vAlign w:val="center"/>
          </w:tcPr>
          <w:p w14:paraId="32964ACD">
            <w:pPr>
              <w:spacing w:after="0" w:line="288" w:lineRule="auto"/>
            </w:pPr>
            <w:r>
              <w:rPr>
                <w:rFonts w:ascii="宋体" w:hAnsi="宋体" w:eastAsia="宋体"/>
                <w:b w:val="0"/>
                <w:color w:val="000000"/>
                <w:sz w:val="21"/>
              </w:rPr>
              <w:t>最新发布</w:t>
            </w:r>
          </w:p>
        </w:tc>
        <w:tc>
          <w:tcPr>
            <w:tcW w:w="3231" w:type="dxa"/>
            <w:tcMar>
              <w:top w:w="90" w:type="dxa"/>
              <w:left w:w="90" w:type="dxa"/>
              <w:bottom w:w="90" w:type="dxa"/>
              <w:right w:w="90" w:type="dxa"/>
            </w:tcMar>
            <w:vAlign w:val="center"/>
          </w:tcPr>
          <w:p w14:paraId="55D88F94">
            <w:pPr>
              <w:spacing w:after="0" w:line="288" w:lineRule="auto"/>
            </w:pPr>
            <w:r>
              <w:rPr>
                <w:rFonts w:ascii="宋体" w:hAnsi="宋体" w:eastAsia="宋体"/>
                <w:b w:val="0"/>
                <w:color w:val="000000"/>
                <w:sz w:val="21"/>
              </w:rPr>
              <w:t>按首次公开或首次收录时间展示</w:t>
            </w:r>
          </w:p>
        </w:tc>
        <w:tc>
          <w:tcPr>
            <w:tcW w:w="1984" w:type="dxa"/>
            <w:tcMar>
              <w:top w:w="90" w:type="dxa"/>
              <w:left w:w="90" w:type="dxa"/>
              <w:bottom w:w="90" w:type="dxa"/>
              <w:right w:w="90" w:type="dxa"/>
            </w:tcMar>
            <w:vAlign w:val="center"/>
          </w:tcPr>
          <w:p w14:paraId="4099EB48">
            <w:pPr>
              <w:spacing w:after="0" w:line="288" w:lineRule="auto"/>
            </w:pPr>
            <w:r>
              <w:rPr>
                <w:rFonts w:ascii="宋体" w:hAnsi="宋体" w:eastAsia="宋体"/>
                <w:b w:val="0"/>
                <w:color w:val="000000"/>
                <w:sz w:val="21"/>
              </w:rPr>
              <w:t>浏览、收藏、关注</w:t>
            </w:r>
          </w:p>
        </w:tc>
        <w:tc>
          <w:tcPr>
            <w:tcW w:w="1871" w:type="dxa"/>
            <w:tcMar>
              <w:top w:w="90" w:type="dxa"/>
              <w:left w:w="90" w:type="dxa"/>
              <w:bottom w:w="90" w:type="dxa"/>
              <w:right w:w="90" w:type="dxa"/>
            </w:tcMar>
            <w:vAlign w:val="center"/>
          </w:tcPr>
          <w:p w14:paraId="511B8EDE">
            <w:pPr>
              <w:spacing w:after="0" w:line="288" w:lineRule="auto"/>
            </w:pPr>
            <w:r>
              <w:rPr>
                <w:rFonts w:ascii="宋体" w:hAnsi="宋体" w:eastAsia="宋体"/>
                <w:b w:val="0"/>
                <w:color w:val="000000"/>
                <w:sz w:val="21"/>
              </w:rPr>
              <w:t>给予有限新鲜度曝光</w:t>
            </w:r>
          </w:p>
        </w:tc>
      </w:tr>
      <w:tr w14:paraId="1617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90" w:type="dxa"/>
              <w:bottom w:w="90" w:type="dxa"/>
              <w:right w:w="90" w:type="dxa"/>
            </w:tcMar>
            <w:vAlign w:val="center"/>
          </w:tcPr>
          <w:p w14:paraId="6A89C231">
            <w:pPr>
              <w:spacing w:after="0" w:line="288" w:lineRule="auto"/>
            </w:pPr>
            <w:r>
              <w:rPr>
                <w:rFonts w:ascii="宋体" w:hAnsi="宋体" w:eastAsia="宋体"/>
                <w:b w:val="0"/>
                <w:color w:val="000000"/>
                <w:sz w:val="21"/>
              </w:rPr>
              <w:t>5</w:t>
            </w:r>
          </w:p>
        </w:tc>
        <w:tc>
          <w:tcPr>
            <w:tcW w:w="1814" w:type="dxa"/>
            <w:tcMar>
              <w:top w:w="90" w:type="dxa"/>
              <w:left w:w="90" w:type="dxa"/>
              <w:bottom w:w="90" w:type="dxa"/>
              <w:right w:w="90" w:type="dxa"/>
            </w:tcMar>
            <w:vAlign w:val="center"/>
          </w:tcPr>
          <w:p w14:paraId="4F9D6993">
            <w:pPr>
              <w:spacing w:after="0" w:line="288" w:lineRule="auto"/>
            </w:pPr>
            <w:r>
              <w:rPr>
                <w:rFonts w:ascii="宋体" w:hAnsi="宋体" w:eastAsia="宋体"/>
                <w:b w:val="0"/>
                <w:color w:val="000000"/>
                <w:sz w:val="21"/>
              </w:rPr>
              <w:t>最近更新</w:t>
            </w:r>
          </w:p>
        </w:tc>
        <w:tc>
          <w:tcPr>
            <w:tcW w:w="3231" w:type="dxa"/>
            <w:tcMar>
              <w:top w:w="90" w:type="dxa"/>
              <w:left w:w="90" w:type="dxa"/>
              <w:bottom w:w="90" w:type="dxa"/>
              <w:right w:w="90" w:type="dxa"/>
            </w:tcMar>
            <w:vAlign w:val="center"/>
          </w:tcPr>
          <w:p w14:paraId="2271EE0C">
            <w:pPr>
              <w:spacing w:after="0" w:line="288" w:lineRule="auto"/>
            </w:pPr>
            <w:r>
              <w:rPr>
                <w:rFonts w:ascii="宋体" w:hAnsi="宋体" w:eastAsia="宋体"/>
                <w:b w:val="0"/>
                <w:color w:val="000000"/>
                <w:sz w:val="21"/>
              </w:rPr>
              <w:t>有效版本、状态、资产和迁移事件</w:t>
            </w:r>
          </w:p>
        </w:tc>
        <w:tc>
          <w:tcPr>
            <w:tcW w:w="1984" w:type="dxa"/>
            <w:tcMar>
              <w:top w:w="90" w:type="dxa"/>
              <w:left w:w="90" w:type="dxa"/>
              <w:bottom w:w="90" w:type="dxa"/>
              <w:right w:w="90" w:type="dxa"/>
            </w:tcMar>
            <w:vAlign w:val="center"/>
          </w:tcPr>
          <w:p w14:paraId="660A1DEB">
            <w:pPr>
              <w:spacing w:after="0" w:line="288" w:lineRule="auto"/>
            </w:pPr>
            <w:r>
              <w:rPr>
                <w:rFonts w:ascii="宋体" w:hAnsi="宋体" w:eastAsia="宋体"/>
                <w:b w:val="0"/>
                <w:color w:val="000000"/>
                <w:sz w:val="21"/>
              </w:rPr>
              <w:t>进入事件锚点、关注更新</w:t>
            </w:r>
          </w:p>
        </w:tc>
        <w:tc>
          <w:tcPr>
            <w:tcW w:w="1871" w:type="dxa"/>
            <w:tcMar>
              <w:top w:w="90" w:type="dxa"/>
              <w:left w:w="90" w:type="dxa"/>
              <w:bottom w:w="90" w:type="dxa"/>
              <w:right w:w="90" w:type="dxa"/>
            </w:tcMar>
            <w:vAlign w:val="center"/>
          </w:tcPr>
          <w:p w14:paraId="2F547AC0">
            <w:pPr>
              <w:spacing w:after="0" w:line="288" w:lineRule="auto"/>
            </w:pPr>
            <w:r>
              <w:rPr>
                <w:rFonts w:ascii="宋体" w:hAnsi="宋体" w:eastAsia="宋体"/>
                <w:b w:val="0"/>
                <w:color w:val="000000"/>
                <w:sz w:val="21"/>
              </w:rPr>
              <w:t>单纯改宣传文案不触发曝光</w:t>
            </w:r>
          </w:p>
        </w:tc>
      </w:tr>
      <w:tr w14:paraId="649C3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90" w:type="dxa"/>
              <w:bottom w:w="90" w:type="dxa"/>
              <w:right w:w="90" w:type="dxa"/>
            </w:tcMar>
            <w:vAlign w:val="center"/>
          </w:tcPr>
          <w:p w14:paraId="383CE378">
            <w:pPr>
              <w:spacing w:after="0" w:line="288" w:lineRule="auto"/>
            </w:pPr>
            <w:r>
              <w:rPr>
                <w:rFonts w:ascii="宋体" w:hAnsi="宋体" w:eastAsia="宋体"/>
                <w:b w:val="0"/>
                <w:color w:val="000000"/>
                <w:sz w:val="21"/>
              </w:rPr>
              <w:t>6</w:t>
            </w:r>
          </w:p>
        </w:tc>
        <w:tc>
          <w:tcPr>
            <w:tcW w:w="1814" w:type="dxa"/>
            <w:tcMar>
              <w:top w:w="90" w:type="dxa"/>
              <w:left w:w="90" w:type="dxa"/>
              <w:bottom w:w="90" w:type="dxa"/>
              <w:right w:w="90" w:type="dxa"/>
            </w:tcMar>
            <w:vAlign w:val="center"/>
          </w:tcPr>
          <w:p w14:paraId="435CCC9B">
            <w:pPr>
              <w:spacing w:after="0" w:line="288" w:lineRule="auto"/>
            </w:pPr>
            <w:r>
              <w:rPr>
                <w:rFonts w:ascii="宋体" w:hAnsi="宋体" w:eastAsia="宋体"/>
                <w:b w:val="0"/>
                <w:color w:val="000000"/>
                <w:sz w:val="21"/>
              </w:rPr>
              <w:t>开源与可复用</w:t>
            </w:r>
          </w:p>
        </w:tc>
        <w:tc>
          <w:tcPr>
            <w:tcW w:w="3231" w:type="dxa"/>
            <w:tcMar>
              <w:top w:w="90" w:type="dxa"/>
              <w:left w:w="90" w:type="dxa"/>
              <w:bottom w:w="90" w:type="dxa"/>
              <w:right w:w="90" w:type="dxa"/>
            </w:tcMar>
            <w:vAlign w:val="center"/>
          </w:tcPr>
          <w:p w14:paraId="57950426">
            <w:pPr>
              <w:spacing w:after="0" w:line="288" w:lineRule="auto"/>
            </w:pPr>
            <w:r>
              <w:rPr>
                <w:rFonts w:ascii="宋体" w:hAnsi="宋体" w:eastAsia="宋体"/>
                <w:b w:val="0"/>
                <w:color w:val="000000"/>
                <w:sz w:val="21"/>
              </w:rPr>
              <w:t>源码、模板、组件、提示词和可复制项目</w:t>
            </w:r>
          </w:p>
        </w:tc>
        <w:tc>
          <w:tcPr>
            <w:tcW w:w="1984" w:type="dxa"/>
            <w:tcMar>
              <w:top w:w="90" w:type="dxa"/>
              <w:left w:w="90" w:type="dxa"/>
              <w:bottom w:w="90" w:type="dxa"/>
              <w:right w:w="90" w:type="dxa"/>
            </w:tcMar>
            <w:vAlign w:val="center"/>
          </w:tcPr>
          <w:p w14:paraId="5E1F483A">
            <w:pPr>
              <w:spacing w:after="0" w:line="288" w:lineRule="auto"/>
            </w:pPr>
            <w:r>
              <w:rPr>
                <w:rFonts w:ascii="宋体" w:hAnsi="宋体" w:eastAsia="宋体"/>
                <w:b w:val="0"/>
                <w:color w:val="000000"/>
                <w:sz w:val="21"/>
              </w:rPr>
              <w:t>访问资产、加入比较</w:t>
            </w:r>
          </w:p>
        </w:tc>
        <w:tc>
          <w:tcPr>
            <w:tcW w:w="1871" w:type="dxa"/>
            <w:tcMar>
              <w:top w:w="90" w:type="dxa"/>
              <w:left w:w="90" w:type="dxa"/>
              <w:bottom w:w="90" w:type="dxa"/>
              <w:right w:w="90" w:type="dxa"/>
            </w:tcMar>
            <w:vAlign w:val="center"/>
          </w:tcPr>
          <w:p w14:paraId="01290363">
            <w:pPr>
              <w:spacing w:after="0" w:line="288" w:lineRule="auto"/>
            </w:pPr>
            <w:r>
              <w:rPr>
                <w:rFonts w:ascii="宋体" w:hAnsi="宋体" w:eastAsia="宋体"/>
                <w:b w:val="0"/>
                <w:color w:val="000000"/>
                <w:sz w:val="21"/>
              </w:rPr>
              <w:t>资产可用状态和许可可见</w:t>
            </w:r>
          </w:p>
        </w:tc>
      </w:tr>
      <w:tr w14:paraId="74CF3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90" w:type="dxa"/>
              <w:bottom w:w="90" w:type="dxa"/>
              <w:right w:w="90" w:type="dxa"/>
            </w:tcMar>
            <w:vAlign w:val="center"/>
          </w:tcPr>
          <w:p w14:paraId="384B52C7">
            <w:pPr>
              <w:spacing w:after="0" w:line="288" w:lineRule="auto"/>
            </w:pPr>
            <w:r>
              <w:rPr>
                <w:rFonts w:ascii="宋体" w:hAnsi="宋体" w:eastAsia="宋体"/>
                <w:b w:val="0"/>
                <w:color w:val="000000"/>
                <w:sz w:val="21"/>
              </w:rPr>
              <w:t>7</w:t>
            </w:r>
          </w:p>
        </w:tc>
        <w:tc>
          <w:tcPr>
            <w:tcW w:w="1814" w:type="dxa"/>
            <w:tcMar>
              <w:top w:w="90" w:type="dxa"/>
              <w:left w:w="90" w:type="dxa"/>
              <w:bottom w:w="90" w:type="dxa"/>
              <w:right w:w="90" w:type="dxa"/>
            </w:tcMar>
            <w:vAlign w:val="center"/>
          </w:tcPr>
          <w:p w14:paraId="55F28854">
            <w:pPr>
              <w:spacing w:after="0" w:line="288" w:lineRule="auto"/>
            </w:pPr>
            <w:r>
              <w:rPr>
                <w:rFonts w:ascii="宋体" w:hAnsi="宋体" w:eastAsia="宋体"/>
                <w:b w:val="0"/>
                <w:color w:val="000000"/>
                <w:sz w:val="21"/>
              </w:rPr>
              <w:t>按问题探索</w:t>
            </w:r>
          </w:p>
        </w:tc>
        <w:tc>
          <w:tcPr>
            <w:tcW w:w="3231" w:type="dxa"/>
            <w:tcMar>
              <w:top w:w="90" w:type="dxa"/>
              <w:left w:w="90" w:type="dxa"/>
              <w:bottom w:w="90" w:type="dxa"/>
              <w:right w:w="90" w:type="dxa"/>
            </w:tcMar>
            <w:vAlign w:val="center"/>
          </w:tcPr>
          <w:p w14:paraId="55FE6DF6">
            <w:pPr>
              <w:spacing w:after="0" w:line="288" w:lineRule="auto"/>
            </w:pPr>
            <w:r>
              <w:rPr>
                <w:rFonts w:ascii="宋体" w:hAnsi="宋体" w:eastAsia="宋体"/>
                <w:b w:val="0"/>
                <w:color w:val="000000"/>
                <w:sz w:val="21"/>
              </w:rPr>
              <w:t>AI 出题、PDF 转题库、口语、背词、听写、错题等</w:t>
            </w:r>
          </w:p>
        </w:tc>
        <w:tc>
          <w:tcPr>
            <w:tcW w:w="1984" w:type="dxa"/>
            <w:tcMar>
              <w:top w:w="90" w:type="dxa"/>
              <w:left w:w="90" w:type="dxa"/>
              <w:bottom w:w="90" w:type="dxa"/>
              <w:right w:w="90" w:type="dxa"/>
            </w:tcMar>
            <w:vAlign w:val="center"/>
          </w:tcPr>
          <w:p w14:paraId="156CB46C">
            <w:pPr>
              <w:spacing w:after="0" w:line="288" w:lineRule="auto"/>
            </w:pPr>
            <w:r>
              <w:rPr>
                <w:rFonts w:ascii="宋体" w:hAnsi="宋体" w:eastAsia="宋体"/>
                <w:b w:val="0"/>
                <w:color w:val="000000"/>
                <w:sz w:val="21"/>
              </w:rPr>
              <w:t>进入分类／专题</w:t>
            </w:r>
          </w:p>
        </w:tc>
        <w:tc>
          <w:tcPr>
            <w:tcW w:w="1871" w:type="dxa"/>
            <w:tcMar>
              <w:top w:w="90" w:type="dxa"/>
              <w:left w:w="90" w:type="dxa"/>
              <w:bottom w:w="90" w:type="dxa"/>
              <w:right w:w="90" w:type="dxa"/>
            </w:tcMar>
            <w:vAlign w:val="center"/>
          </w:tcPr>
          <w:p w14:paraId="643C0BB5">
            <w:pPr>
              <w:spacing w:after="0" w:line="288" w:lineRule="auto"/>
            </w:pPr>
            <w:r>
              <w:rPr>
                <w:rFonts w:ascii="宋体" w:hAnsi="宋体" w:eastAsia="宋体"/>
                <w:b w:val="0"/>
                <w:color w:val="000000"/>
                <w:sz w:val="21"/>
              </w:rPr>
              <w:t>围绕用户问题组织</w:t>
            </w:r>
          </w:p>
        </w:tc>
      </w:tr>
      <w:tr w14:paraId="1380D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90" w:type="dxa"/>
              <w:bottom w:w="90" w:type="dxa"/>
              <w:right w:w="90" w:type="dxa"/>
            </w:tcMar>
            <w:vAlign w:val="center"/>
          </w:tcPr>
          <w:p w14:paraId="62C2144C">
            <w:pPr>
              <w:spacing w:after="0" w:line="288" w:lineRule="auto"/>
            </w:pPr>
            <w:r>
              <w:rPr>
                <w:rFonts w:ascii="宋体" w:hAnsi="宋体" w:eastAsia="宋体"/>
                <w:b w:val="0"/>
                <w:color w:val="000000"/>
                <w:sz w:val="21"/>
              </w:rPr>
              <w:t>8</w:t>
            </w:r>
          </w:p>
        </w:tc>
        <w:tc>
          <w:tcPr>
            <w:tcW w:w="1814" w:type="dxa"/>
            <w:tcMar>
              <w:top w:w="90" w:type="dxa"/>
              <w:left w:w="90" w:type="dxa"/>
              <w:bottom w:w="90" w:type="dxa"/>
              <w:right w:w="90" w:type="dxa"/>
            </w:tcMar>
            <w:vAlign w:val="center"/>
          </w:tcPr>
          <w:p w14:paraId="78FEC943">
            <w:pPr>
              <w:spacing w:after="0" w:line="288" w:lineRule="auto"/>
            </w:pPr>
            <w:r>
              <w:rPr>
                <w:rFonts w:ascii="宋体" w:hAnsi="宋体" w:eastAsia="宋体"/>
                <w:b w:val="0"/>
                <w:color w:val="000000"/>
                <w:sz w:val="21"/>
              </w:rPr>
              <w:t>已结束但可复用</w:t>
            </w:r>
          </w:p>
        </w:tc>
        <w:tc>
          <w:tcPr>
            <w:tcW w:w="3231" w:type="dxa"/>
            <w:tcMar>
              <w:top w:w="90" w:type="dxa"/>
              <w:left w:w="90" w:type="dxa"/>
              <w:bottom w:w="90" w:type="dxa"/>
              <w:right w:w="90" w:type="dxa"/>
            </w:tcMar>
            <w:vAlign w:val="center"/>
          </w:tcPr>
          <w:p w14:paraId="44F5C039">
            <w:pPr>
              <w:spacing w:after="0" w:line="288" w:lineRule="auto"/>
            </w:pPr>
            <w:r>
              <w:rPr>
                <w:rFonts w:ascii="宋体" w:hAnsi="宋体" w:eastAsia="宋体"/>
                <w:b w:val="0"/>
                <w:color w:val="000000"/>
                <w:sz w:val="21"/>
              </w:rPr>
              <w:t>停止维护但仍有有效资产的作品</w:t>
            </w:r>
          </w:p>
        </w:tc>
        <w:tc>
          <w:tcPr>
            <w:tcW w:w="1984" w:type="dxa"/>
            <w:tcMar>
              <w:top w:w="90" w:type="dxa"/>
              <w:left w:w="90" w:type="dxa"/>
              <w:bottom w:w="90" w:type="dxa"/>
              <w:right w:w="90" w:type="dxa"/>
            </w:tcMar>
            <w:vAlign w:val="center"/>
          </w:tcPr>
          <w:p w14:paraId="585B3DB0">
            <w:pPr>
              <w:spacing w:after="0" w:line="288" w:lineRule="auto"/>
            </w:pPr>
            <w:r>
              <w:rPr>
                <w:rFonts w:ascii="宋体" w:hAnsi="宋体" w:eastAsia="宋体"/>
                <w:b w:val="0"/>
                <w:color w:val="000000"/>
                <w:sz w:val="21"/>
              </w:rPr>
              <w:t>查看历史、访问资产</w:t>
            </w:r>
          </w:p>
        </w:tc>
        <w:tc>
          <w:tcPr>
            <w:tcW w:w="1871" w:type="dxa"/>
            <w:tcMar>
              <w:top w:w="90" w:type="dxa"/>
              <w:left w:w="90" w:type="dxa"/>
              <w:bottom w:w="90" w:type="dxa"/>
              <w:right w:w="90" w:type="dxa"/>
            </w:tcMar>
            <w:vAlign w:val="center"/>
          </w:tcPr>
          <w:p w14:paraId="662220DB">
            <w:pPr>
              <w:spacing w:after="0" w:line="288" w:lineRule="auto"/>
            </w:pPr>
            <w:r>
              <w:rPr>
                <w:rFonts w:ascii="宋体" w:hAnsi="宋体" w:eastAsia="宋体"/>
                <w:b w:val="0"/>
                <w:color w:val="000000"/>
                <w:sz w:val="21"/>
              </w:rPr>
              <w:t>状态和价值同时展示</w:t>
            </w:r>
          </w:p>
        </w:tc>
      </w:tr>
      <w:tr w14:paraId="0ECBE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Mar>
              <w:top w:w="90" w:type="dxa"/>
              <w:left w:w="90" w:type="dxa"/>
              <w:bottom w:w="90" w:type="dxa"/>
              <w:right w:w="90" w:type="dxa"/>
            </w:tcMar>
            <w:vAlign w:val="center"/>
          </w:tcPr>
          <w:p w14:paraId="03C05F06">
            <w:pPr>
              <w:spacing w:after="0" w:line="288" w:lineRule="auto"/>
            </w:pPr>
            <w:r>
              <w:rPr>
                <w:rFonts w:ascii="宋体" w:hAnsi="宋体" w:eastAsia="宋体"/>
                <w:b w:val="0"/>
                <w:color w:val="000000"/>
                <w:sz w:val="21"/>
              </w:rPr>
              <w:t>9</w:t>
            </w:r>
          </w:p>
        </w:tc>
        <w:tc>
          <w:tcPr>
            <w:tcW w:w="1814" w:type="dxa"/>
            <w:tcMar>
              <w:top w:w="90" w:type="dxa"/>
              <w:left w:w="90" w:type="dxa"/>
              <w:bottom w:w="90" w:type="dxa"/>
              <w:right w:w="90" w:type="dxa"/>
            </w:tcMar>
            <w:vAlign w:val="center"/>
          </w:tcPr>
          <w:p w14:paraId="2C55A11B">
            <w:pPr>
              <w:spacing w:after="0" w:line="288" w:lineRule="auto"/>
            </w:pPr>
            <w:r>
              <w:rPr>
                <w:rFonts w:ascii="宋体" w:hAnsi="宋体" w:eastAsia="宋体"/>
                <w:b w:val="0"/>
                <w:color w:val="000000"/>
                <w:sz w:val="21"/>
              </w:rPr>
              <w:t>底部说明</w:t>
            </w:r>
          </w:p>
        </w:tc>
        <w:tc>
          <w:tcPr>
            <w:tcW w:w="3231" w:type="dxa"/>
            <w:tcMar>
              <w:top w:w="90" w:type="dxa"/>
              <w:left w:w="90" w:type="dxa"/>
              <w:bottom w:w="90" w:type="dxa"/>
              <w:right w:w="90" w:type="dxa"/>
            </w:tcMar>
            <w:vAlign w:val="center"/>
          </w:tcPr>
          <w:p w14:paraId="30BDA61D">
            <w:pPr>
              <w:spacing w:after="0" w:line="288" w:lineRule="auto"/>
            </w:pPr>
            <w:r>
              <w:rPr>
                <w:rFonts w:ascii="宋体" w:hAnsi="宋体" w:eastAsia="宋体"/>
                <w:b w:val="0"/>
                <w:color w:val="000000"/>
                <w:sz w:val="21"/>
              </w:rPr>
              <w:t>收录规则、可信机制、反馈和关于</w:t>
            </w:r>
          </w:p>
        </w:tc>
        <w:tc>
          <w:tcPr>
            <w:tcW w:w="1984" w:type="dxa"/>
            <w:tcMar>
              <w:top w:w="90" w:type="dxa"/>
              <w:left w:w="90" w:type="dxa"/>
              <w:bottom w:w="90" w:type="dxa"/>
              <w:right w:w="90" w:type="dxa"/>
            </w:tcMar>
            <w:vAlign w:val="center"/>
          </w:tcPr>
          <w:p w14:paraId="23CE4971">
            <w:pPr>
              <w:spacing w:after="0" w:line="288" w:lineRule="auto"/>
            </w:pPr>
            <w:r>
              <w:rPr>
                <w:rFonts w:ascii="宋体" w:hAnsi="宋体" w:eastAsia="宋体"/>
                <w:b w:val="0"/>
                <w:color w:val="000000"/>
                <w:sz w:val="21"/>
              </w:rPr>
              <w:t>了解边界、提交纠错</w:t>
            </w:r>
          </w:p>
        </w:tc>
        <w:tc>
          <w:tcPr>
            <w:tcW w:w="1871" w:type="dxa"/>
            <w:tcMar>
              <w:top w:w="90" w:type="dxa"/>
              <w:left w:w="90" w:type="dxa"/>
              <w:bottom w:w="90" w:type="dxa"/>
              <w:right w:w="90" w:type="dxa"/>
            </w:tcMar>
            <w:vAlign w:val="center"/>
          </w:tcPr>
          <w:p w14:paraId="5E1F8C60">
            <w:pPr>
              <w:spacing w:after="0" w:line="288" w:lineRule="auto"/>
            </w:pPr>
            <w:r>
              <w:rPr>
                <w:rFonts w:ascii="宋体" w:hAnsi="宋体" w:eastAsia="宋体"/>
                <w:b w:val="0"/>
                <w:color w:val="000000"/>
                <w:sz w:val="21"/>
              </w:rPr>
              <w:t>避免把状态误读为商业判断</w:t>
            </w:r>
          </w:p>
        </w:tc>
      </w:tr>
    </w:tbl>
    <w:p w14:paraId="7F9D0915">
      <w:pPr>
        <w:spacing w:after="0"/>
      </w:pPr>
    </w:p>
    <w:p w14:paraId="3651E957">
      <w:pPr>
        <w:pStyle w:val="4"/>
        <w:keepNext/>
        <w:spacing w:before="180" w:after="80"/>
      </w:pPr>
      <w:r>
        <w:rPr>
          <w:rFonts w:ascii="黑体" w:hAnsi="黑体" w:eastAsia="黑体"/>
          <w:b w:val="0"/>
          <w:color w:val="000000"/>
          <w:sz w:val="30"/>
        </w:rPr>
        <w:t>2. 分类与专题 P02／P03</w:t>
      </w:r>
    </w:p>
    <w:p w14:paraId="79904152">
      <w:pPr>
        <w:keepNext/>
        <w:spacing w:before="120" w:after="60"/>
        <w:jc w:val="center"/>
      </w:pPr>
      <w:r>
        <w:rPr>
          <w:rFonts w:ascii="宋体" w:hAnsi="宋体" w:eastAsia="宋体"/>
          <w:b w:val="0"/>
          <w:color w:val="000000"/>
          <w:sz w:val="21"/>
        </w:rPr>
        <w:t>表 16 分类专题信息模块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5"/>
        <w:gridCol w:w="3260"/>
        <w:gridCol w:w="2022"/>
        <w:gridCol w:w="2335"/>
      </w:tblGrid>
      <w:tr w14:paraId="03EDE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E7E6E6"/>
            <w:tcMar>
              <w:top w:w="90" w:type="dxa"/>
              <w:left w:w="90" w:type="dxa"/>
              <w:bottom w:w="90" w:type="dxa"/>
              <w:right w:w="90" w:type="dxa"/>
            </w:tcMar>
            <w:vAlign w:val="center"/>
          </w:tcPr>
          <w:p w14:paraId="0041000F">
            <w:pPr>
              <w:spacing w:after="0" w:line="240" w:lineRule="auto"/>
              <w:jc w:val="center"/>
            </w:pPr>
            <w:r>
              <w:rPr>
                <w:rFonts w:ascii="黑体" w:hAnsi="黑体" w:eastAsia="黑体"/>
                <w:b/>
                <w:color w:val="000000"/>
                <w:sz w:val="21"/>
              </w:rPr>
              <w:t>模块</w:t>
            </w:r>
          </w:p>
        </w:tc>
        <w:tc>
          <w:tcPr>
            <w:tcW w:w="3402" w:type="dxa"/>
            <w:shd w:val="clear" w:color="auto" w:fill="E7E6E6"/>
            <w:tcMar>
              <w:top w:w="90" w:type="dxa"/>
              <w:left w:w="90" w:type="dxa"/>
              <w:bottom w:w="90" w:type="dxa"/>
              <w:right w:w="90" w:type="dxa"/>
            </w:tcMar>
            <w:vAlign w:val="center"/>
          </w:tcPr>
          <w:p w14:paraId="638B6CFD">
            <w:pPr>
              <w:spacing w:after="0" w:line="240" w:lineRule="auto"/>
              <w:jc w:val="center"/>
            </w:pPr>
            <w:r>
              <w:rPr>
                <w:rFonts w:ascii="黑体" w:hAnsi="黑体" w:eastAsia="黑体"/>
                <w:b/>
                <w:color w:val="000000"/>
                <w:sz w:val="21"/>
              </w:rPr>
              <w:t>内容</w:t>
            </w:r>
          </w:p>
        </w:tc>
        <w:tc>
          <w:tcPr>
            <w:tcW w:w="2098" w:type="dxa"/>
            <w:shd w:val="clear" w:color="auto" w:fill="E7E6E6"/>
            <w:tcMar>
              <w:top w:w="90" w:type="dxa"/>
              <w:left w:w="90" w:type="dxa"/>
              <w:bottom w:w="90" w:type="dxa"/>
              <w:right w:w="90" w:type="dxa"/>
            </w:tcMar>
            <w:vAlign w:val="center"/>
          </w:tcPr>
          <w:p w14:paraId="29385CD0">
            <w:pPr>
              <w:spacing w:after="0" w:line="240" w:lineRule="auto"/>
              <w:jc w:val="center"/>
            </w:pPr>
            <w:r>
              <w:rPr>
                <w:rFonts w:ascii="黑体" w:hAnsi="黑体" w:eastAsia="黑体"/>
                <w:b/>
                <w:color w:val="000000"/>
                <w:sz w:val="21"/>
              </w:rPr>
              <w:t>关键交互</w:t>
            </w:r>
          </w:p>
        </w:tc>
        <w:tc>
          <w:tcPr>
            <w:tcW w:w="2438" w:type="dxa"/>
            <w:shd w:val="clear" w:color="auto" w:fill="E7E6E6"/>
            <w:tcMar>
              <w:top w:w="90" w:type="dxa"/>
              <w:left w:w="90" w:type="dxa"/>
              <w:bottom w:w="90" w:type="dxa"/>
              <w:right w:w="90" w:type="dxa"/>
            </w:tcMar>
            <w:vAlign w:val="center"/>
          </w:tcPr>
          <w:p w14:paraId="399EB3FB">
            <w:pPr>
              <w:spacing w:after="0" w:line="240" w:lineRule="auto"/>
              <w:jc w:val="center"/>
            </w:pPr>
            <w:r>
              <w:rPr>
                <w:rFonts w:ascii="黑体" w:hAnsi="黑体" w:eastAsia="黑体"/>
                <w:b/>
                <w:color w:val="000000"/>
                <w:sz w:val="21"/>
              </w:rPr>
              <w:t>设计约束</w:t>
            </w:r>
          </w:p>
        </w:tc>
      </w:tr>
      <w:tr w14:paraId="1835D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116C266C">
            <w:pPr>
              <w:spacing w:after="0" w:line="288" w:lineRule="auto"/>
            </w:pPr>
            <w:r>
              <w:rPr>
                <w:rFonts w:ascii="宋体" w:hAnsi="宋体" w:eastAsia="宋体"/>
                <w:b w:val="0"/>
                <w:color w:val="000000"/>
                <w:sz w:val="21"/>
              </w:rPr>
              <w:t>分类导航</w:t>
            </w:r>
          </w:p>
        </w:tc>
        <w:tc>
          <w:tcPr>
            <w:tcW w:w="3402" w:type="dxa"/>
            <w:tcMar>
              <w:top w:w="90" w:type="dxa"/>
              <w:left w:w="90" w:type="dxa"/>
              <w:bottom w:w="90" w:type="dxa"/>
              <w:right w:w="90" w:type="dxa"/>
            </w:tcMar>
            <w:vAlign w:val="center"/>
          </w:tcPr>
          <w:p w14:paraId="7CDF5597">
            <w:pPr>
              <w:spacing w:after="0" w:line="288" w:lineRule="auto"/>
            </w:pPr>
            <w:r>
              <w:rPr>
                <w:rFonts w:ascii="宋体" w:hAnsi="宋体" w:eastAsia="宋体"/>
                <w:b w:val="0"/>
                <w:color w:val="000000"/>
                <w:sz w:val="21"/>
              </w:rPr>
              <w:t>题库生成、刷题、模拟考试、背词、口语、听写、错题复习等</w:t>
            </w:r>
          </w:p>
        </w:tc>
        <w:tc>
          <w:tcPr>
            <w:tcW w:w="2098" w:type="dxa"/>
            <w:tcMar>
              <w:top w:w="90" w:type="dxa"/>
              <w:left w:w="90" w:type="dxa"/>
              <w:bottom w:w="90" w:type="dxa"/>
              <w:right w:w="90" w:type="dxa"/>
            </w:tcMar>
            <w:vAlign w:val="center"/>
          </w:tcPr>
          <w:p w14:paraId="4128D55A">
            <w:pPr>
              <w:spacing w:after="0" w:line="288" w:lineRule="auto"/>
            </w:pPr>
            <w:r>
              <w:rPr>
                <w:rFonts w:ascii="宋体" w:hAnsi="宋体" w:eastAsia="宋体"/>
                <w:b w:val="0"/>
                <w:color w:val="000000"/>
                <w:sz w:val="21"/>
              </w:rPr>
              <w:t>切换分类、查看全部</w:t>
            </w:r>
          </w:p>
        </w:tc>
        <w:tc>
          <w:tcPr>
            <w:tcW w:w="2438" w:type="dxa"/>
            <w:tcMar>
              <w:top w:w="90" w:type="dxa"/>
              <w:left w:w="90" w:type="dxa"/>
              <w:bottom w:w="90" w:type="dxa"/>
              <w:right w:w="90" w:type="dxa"/>
            </w:tcMar>
            <w:vAlign w:val="center"/>
          </w:tcPr>
          <w:p w14:paraId="65E107D6">
            <w:pPr>
              <w:spacing w:after="0" w:line="288" w:lineRule="auto"/>
            </w:pPr>
            <w:r>
              <w:rPr>
                <w:rFonts w:ascii="宋体" w:hAnsi="宋体" w:eastAsia="宋体"/>
                <w:b w:val="0"/>
                <w:color w:val="000000"/>
                <w:sz w:val="21"/>
              </w:rPr>
              <w:t>不以技术栈作为一级分类</w:t>
            </w:r>
          </w:p>
        </w:tc>
      </w:tr>
      <w:tr w14:paraId="60118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47C25B0C">
            <w:pPr>
              <w:spacing w:after="0" w:line="288" w:lineRule="auto"/>
            </w:pPr>
            <w:r>
              <w:rPr>
                <w:rFonts w:ascii="宋体" w:hAnsi="宋体" w:eastAsia="宋体"/>
                <w:b w:val="0"/>
                <w:color w:val="000000"/>
                <w:sz w:val="21"/>
              </w:rPr>
              <w:t>专题说明</w:t>
            </w:r>
          </w:p>
        </w:tc>
        <w:tc>
          <w:tcPr>
            <w:tcW w:w="3402" w:type="dxa"/>
            <w:tcMar>
              <w:top w:w="90" w:type="dxa"/>
              <w:left w:w="90" w:type="dxa"/>
              <w:bottom w:w="90" w:type="dxa"/>
              <w:right w:w="90" w:type="dxa"/>
            </w:tcMar>
            <w:vAlign w:val="center"/>
          </w:tcPr>
          <w:p w14:paraId="636073C7">
            <w:pPr>
              <w:spacing w:after="0" w:line="288" w:lineRule="auto"/>
            </w:pPr>
            <w:r>
              <w:rPr>
                <w:rFonts w:ascii="宋体" w:hAnsi="宋体" w:eastAsia="宋体"/>
                <w:b w:val="0"/>
                <w:color w:val="000000"/>
                <w:sz w:val="21"/>
              </w:rPr>
              <w:t>目标用户、典型输入、练习形式、输出和收录边界</w:t>
            </w:r>
          </w:p>
        </w:tc>
        <w:tc>
          <w:tcPr>
            <w:tcW w:w="2098" w:type="dxa"/>
            <w:tcMar>
              <w:top w:w="90" w:type="dxa"/>
              <w:left w:w="90" w:type="dxa"/>
              <w:bottom w:w="90" w:type="dxa"/>
              <w:right w:w="90" w:type="dxa"/>
            </w:tcMar>
            <w:vAlign w:val="center"/>
          </w:tcPr>
          <w:p w14:paraId="412554EB">
            <w:pPr>
              <w:spacing w:after="0" w:line="288" w:lineRule="auto"/>
            </w:pPr>
            <w:r>
              <w:rPr>
                <w:rFonts w:ascii="宋体" w:hAnsi="宋体" w:eastAsia="宋体"/>
                <w:b w:val="0"/>
                <w:color w:val="000000"/>
                <w:sz w:val="21"/>
              </w:rPr>
              <w:t>展开说明</w:t>
            </w:r>
          </w:p>
        </w:tc>
        <w:tc>
          <w:tcPr>
            <w:tcW w:w="2438" w:type="dxa"/>
            <w:tcMar>
              <w:top w:w="90" w:type="dxa"/>
              <w:left w:w="90" w:type="dxa"/>
              <w:bottom w:w="90" w:type="dxa"/>
              <w:right w:w="90" w:type="dxa"/>
            </w:tcMar>
            <w:vAlign w:val="center"/>
          </w:tcPr>
          <w:p w14:paraId="5EBB87DA">
            <w:pPr>
              <w:spacing w:after="0" w:line="288" w:lineRule="auto"/>
            </w:pPr>
            <w:r>
              <w:rPr>
                <w:rFonts w:ascii="宋体" w:hAnsi="宋体" w:eastAsia="宋体"/>
                <w:b w:val="0"/>
                <w:color w:val="000000"/>
                <w:sz w:val="21"/>
              </w:rPr>
              <w:t>帮助用户判断是否属于同类</w:t>
            </w:r>
          </w:p>
        </w:tc>
      </w:tr>
      <w:tr w14:paraId="5BEAA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2E21AD72">
            <w:pPr>
              <w:spacing w:after="0" w:line="288" w:lineRule="auto"/>
            </w:pPr>
            <w:r>
              <w:rPr>
                <w:rFonts w:ascii="宋体" w:hAnsi="宋体" w:eastAsia="宋体"/>
                <w:b w:val="0"/>
                <w:color w:val="000000"/>
                <w:sz w:val="21"/>
              </w:rPr>
              <w:t>主要解决路径</w:t>
            </w:r>
          </w:p>
        </w:tc>
        <w:tc>
          <w:tcPr>
            <w:tcW w:w="3402" w:type="dxa"/>
            <w:tcMar>
              <w:top w:w="90" w:type="dxa"/>
              <w:left w:w="90" w:type="dxa"/>
              <w:bottom w:w="90" w:type="dxa"/>
              <w:right w:w="90" w:type="dxa"/>
            </w:tcMar>
            <w:vAlign w:val="center"/>
          </w:tcPr>
          <w:p w14:paraId="6B75FE04">
            <w:pPr>
              <w:spacing w:after="0" w:line="288" w:lineRule="auto"/>
            </w:pPr>
            <w:r>
              <w:rPr>
                <w:rFonts w:ascii="宋体" w:hAnsi="宋体" w:eastAsia="宋体"/>
                <w:b w:val="0"/>
                <w:color w:val="000000"/>
                <w:sz w:val="21"/>
              </w:rPr>
              <w:t>二至四种可解释的方案分组</w:t>
            </w:r>
          </w:p>
        </w:tc>
        <w:tc>
          <w:tcPr>
            <w:tcW w:w="2098" w:type="dxa"/>
            <w:tcMar>
              <w:top w:w="90" w:type="dxa"/>
              <w:left w:w="90" w:type="dxa"/>
              <w:bottom w:w="90" w:type="dxa"/>
              <w:right w:w="90" w:type="dxa"/>
            </w:tcMar>
            <w:vAlign w:val="center"/>
          </w:tcPr>
          <w:p w14:paraId="35394C62">
            <w:pPr>
              <w:spacing w:after="0" w:line="288" w:lineRule="auto"/>
            </w:pPr>
            <w:r>
              <w:rPr>
                <w:rFonts w:ascii="宋体" w:hAnsi="宋体" w:eastAsia="宋体"/>
                <w:b w:val="0"/>
                <w:color w:val="000000"/>
                <w:sz w:val="21"/>
              </w:rPr>
              <w:t>点击分组筛选作品</w:t>
            </w:r>
          </w:p>
        </w:tc>
        <w:tc>
          <w:tcPr>
            <w:tcW w:w="2438" w:type="dxa"/>
            <w:tcMar>
              <w:top w:w="90" w:type="dxa"/>
              <w:left w:w="90" w:type="dxa"/>
              <w:bottom w:w="90" w:type="dxa"/>
              <w:right w:w="90" w:type="dxa"/>
            </w:tcMar>
            <w:vAlign w:val="center"/>
          </w:tcPr>
          <w:p w14:paraId="3E388EBC">
            <w:pPr>
              <w:spacing w:after="0" w:line="288" w:lineRule="auto"/>
            </w:pPr>
            <w:r>
              <w:rPr>
                <w:rFonts w:ascii="宋体" w:hAnsi="宋体" w:eastAsia="宋体"/>
                <w:b w:val="0"/>
                <w:color w:val="000000"/>
                <w:sz w:val="21"/>
              </w:rPr>
              <w:t>分组依据必须来自结构化字段</w:t>
            </w:r>
          </w:p>
        </w:tc>
      </w:tr>
      <w:tr w14:paraId="26AAD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49C76BDB">
            <w:pPr>
              <w:spacing w:after="0" w:line="288" w:lineRule="auto"/>
            </w:pPr>
            <w:r>
              <w:rPr>
                <w:rFonts w:ascii="宋体" w:hAnsi="宋体" w:eastAsia="宋体"/>
                <w:b w:val="0"/>
                <w:color w:val="000000"/>
                <w:sz w:val="21"/>
              </w:rPr>
              <w:t>筛选与排序</w:t>
            </w:r>
          </w:p>
        </w:tc>
        <w:tc>
          <w:tcPr>
            <w:tcW w:w="3402" w:type="dxa"/>
            <w:tcMar>
              <w:top w:w="90" w:type="dxa"/>
              <w:left w:w="90" w:type="dxa"/>
              <w:bottom w:w="90" w:type="dxa"/>
              <w:right w:w="90" w:type="dxa"/>
            </w:tcMar>
            <w:vAlign w:val="center"/>
          </w:tcPr>
          <w:p w14:paraId="7892E144">
            <w:pPr>
              <w:spacing w:after="0" w:line="288" w:lineRule="auto"/>
            </w:pPr>
            <w:r>
              <w:rPr>
                <w:rFonts w:ascii="宋体" w:hAnsi="宋体" w:eastAsia="宋体"/>
                <w:b w:val="0"/>
                <w:color w:val="000000"/>
                <w:sz w:val="21"/>
              </w:rPr>
              <w:t>目标用户、输入、练习、反馈、状态、开源和资产</w:t>
            </w:r>
          </w:p>
        </w:tc>
        <w:tc>
          <w:tcPr>
            <w:tcW w:w="2098" w:type="dxa"/>
            <w:tcMar>
              <w:top w:w="90" w:type="dxa"/>
              <w:left w:w="90" w:type="dxa"/>
              <w:bottom w:w="90" w:type="dxa"/>
              <w:right w:w="90" w:type="dxa"/>
            </w:tcMar>
            <w:vAlign w:val="center"/>
          </w:tcPr>
          <w:p w14:paraId="5EA01C57">
            <w:pPr>
              <w:spacing w:after="0" w:line="288" w:lineRule="auto"/>
            </w:pPr>
            <w:r>
              <w:rPr>
                <w:rFonts w:ascii="宋体" w:hAnsi="宋体" w:eastAsia="宋体"/>
                <w:b w:val="0"/>
                <w:color w:val="000000"/>
                <w:sz w:val="21"/>
              </w:rPr>
              <w:t>多选、清空、保存查询</w:t>
            </w:r>
          </w:p>
        </w:tc>
        <w:tc>
          <w:tcPr>
            <w:tcW w:w="2438" w:type="dxa"/>
            <w:tcMar>
              <w:top w:w="90" w:type="dxa"/>
              <w:left w:w="90" w:type="dxa"/>
              <w:bottom w:w="90" w:type="dxa"/>
              <w:right w:w="90" w:type="dxa"/>
            </w:tcMar>
            <w:vAlign w:val="center"/>
          </w:tcPr>
          <w:p w14:paraId="1CCBCE41">
            <w:pPr>
              <w:spacing w:after="0" w:line="288" w:lineRule="auto"/>
            </w:pPr>
            <w:r>
              <w:rPr>
                <w:rFonts w:ascii="宋体" w:hAnsi="宋体" w:eastAsia="宋体"/>
                <w:b w:val="0"/>
                <w:color w:val="000000"/>
                <w:sz w:val="21"/>
              </w:rPr>
              <w:t>筛选结果数量实时更新</w:t>
            </w:r>
          </w:p>
        </w:tc>
      </w:tr>
      <w:tr w14:paraId="7E689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3AA34112">
            <w:pPr>
              <w:spacing w:after="0" w:line="288" w:lineRule="auto"/>
            </w:pPr>
            <w:r>
              <w:rPr>
                <w:rFonts w:ascii="宋体" w:hAnsi="宋体" w:eastAsia="宋体"/>
                <w:b w:val="0"/>
                <w:color w:val="000000"/>
                <w:sz w:val="21"/>
              </w:rPr>
              <w:t>代表作品</w:t>
            </w:r>
          </w:p>
        </w:tc>
        <w:tc>
          <w:tcPr>
            <w:tcW w:w="3402" w:type="dxa"/>
            <w:tcMar>
              <w:top w:w="90" w:type="dxa"/>
              <w:left w:w="90" w:type="dxa"/>
              <w:bottom w:w="90" w:type="dxa"/>
              <w:right w:w="90" w:type="dxa"/>
            </w:tcMar>
            <w:vAlign w:val="center"/>
          </w:tcPr>
          <w:p w14:paraId="1A1929CF">
            <w:pPr>
              <w:spacing w:after="0" w:line="288" w:lineRule="auto"/>
            </w:pPr>
            <w:r>
              <w:rPr>
                <w:rFonts w:ascii="宋体" w:hAnsi="宋体" w:eastAsia="宋体"/>
                <w:b w:val="0"/>
                <w:color w:val="000000"/>
                <w:sz w:val="21"/>
              </w:rPr>
              <w:t>每种路径的代表项目</w:t>
            </w:r>
          </w:p>
        </w:tc>
        <w:tc>
          <w:tcPr>
            <w:tcW w:w="2098" w:type="dxa"/>
            <w:tcMar>
              <w:top w:w="90" w:type="dxa"/>
              <w:left w:w="90" w:type="dxa"/>
              <w:bottom w:w="90" w:type="dxa"/>
              <w:right w:w="90" w:type="dxa"/>
            </w:tcMar>
            <w:vAlign w:val="center"/>
          </w:tcPr>
          <w:p w14:paraId="0F521F7B">
            <w:pPr>
              <w:spacing w:after="0" w:line="288" w:lineRule="auto"/>
            </w:pPr>
            <w:r>
              <w:rPr>
                <w:rFonts w:ascii="宋体" w:hAnsi="宋体" w:eastAsia="宋体"/>
                <w:b w:val="0"/>
                <w:color w:val="000000"/>
                <w:sz w:val="21"/>
              </w:rPr>
              <w:t>详情、比较</w:t>
            </w:r>
          </w:p>
        </w:tc>
        <w:tc>
          <w:tcPr>
            <w:tcW w:w="2438" w:type="dxa"/>
            <w:tcMar>
              <w:top w:w="90" w:type="dxa"/>
              <w:left w:w="90" w:type="dxa"/>
              <w:bottom w:w="90" w:type="dxa"/>
              <w:right w:w="90" w:type="dxa"/>
            </w:tcMar>
            <w:vAlign w:val="center"/>
          </w:tcPr>
          <w:p w14:paraId="75A84739">
            <w:pPr>
              <w:spacing w:after="0" w:line="288" w:lineRule="auto"/>
            </w:pPr>
            <w:r>
              <w:rPr>
                <w:rFonts w:ascii="宋体" w:hAnsi="宋体" w:eastAsia="宋体"/>
                <w:b w:val="0"/>
                <w:color w:val="000000"/>
                <w:sz w:val="21"/>
              </w:rPr>
              <w:t>代表性依据可解释</w:t>
            </w:r>
          </w:p>
        </w:tc>
      </w:tr>
      <w:tr w14:paraId="5A1E5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5DA5754D">
            <w:pPr>
              <w:spacing w:after="0" w:line="288" w:lineRule="auto"/>
            </w:pPr>
            <w:r>
              <w:rPr>
                <w:rFonts w:ascii="宋体" w:hAnsi="宋体" w:eastAsia="宋体"/>
                <w:b w:val="0"/>
                <w:color w:val="000000"/>
                <w:sz w:val="21"/>
              </w:rPr>
              <w:t>作品流</w:t>
            </w:r>
          </w:p>
        </w:tc>
        <w:tc>
          <w:tcPr>
            <w:tcW w:w="3402" w:type="dxa"/>
            <w:tcMar>
              <w:top w:w="90" w:type="dxa"/>
              <w:left w:w="90" w:type="dxa"/>
              <w:bottom w:w="90" w:type="dxa"/>
              <w:right w:w="90" w:type="dxa"/>
            </w:tcMar>
            <w:vAlign w:val="center"/>
          </w:tcPr>
          <w:p w14:paraId="1108BB08">
            <w:pPr>
              <w:spacing w:after="0" w:line="288" w:lineRule="auto"/>
            </w:pPr>
            <w:r>
              <w:rPr>
                <w:rFonts w:ascii="宋体" w:hAnsi="宋体" w:eastAsia="宋体"/>
                <w:b w:val="0"/>
                <w:color w:val="000000"/>
                <w:sz w:val="21"/>
              </w:rPr>
              <w:t>卡片列表或双列瀑布流</w:t>
            </w:r>
          </w:p>
        </w:tc>
        <w:tc>
          <w:tcPr>
            <w:tcW w:w="2098" w:type="dxa"/>
            <w:tcMar>
              <w:top w:w="90" w:type="dxa"/>
              <w:left w:w="90" w:type="dxa"/>
              <w:bottom w:w="90" w:type="dxa"/>
              <w:right w:w="90" w:type="dxa"/>
            </w:tcMar>
            <w:vAlign w:val="center"/>
          </w:tcPr>
          <w:p w14:paraId="0BA5C9B5">
            <w:pPr>
              <w:spacing w:after="0" w:line="288" w:lineRule="auto"/>
            </w:pPr>
            <w:r>
              <w:rPr>
                <w:rFonts w:ascii="宋体" w:hAnsi="宋体" w:eastAsia="宋体"/>
                <w:b w:val="0"/>
                <w:color w:val="000000"/>
                <w:sz w:val="21"/>
              </w:rPr>
              <w:t>收藏、关注、比较</w:t>
            </w:r>
          </w:p>
        </w:tc>
        <w:tc>
          <w:tcPr>
            <w:tcW w:w="2438" w:type="dxa"/>
            <w:tcMar>
              <w:top w:w="90" w:type="dxa"/>
              <w:left w:w="90" w:type="dxa"/>
              <w:bottom w:w="90" w:type="dxa"/>
              <w:right w:w="90" w:type="dxa"/>
            </w:tcMar>
            <w:vAlign w:val="center"/>
          </w:tcPr>
          <w:p w14:paraId="7BC496BC">
            <w:pPr>
              <w:spacing w:after="0" w:line="288" w:lineRule="auto"/>
            </w:pPr>
            <w:r>
              <w:rPr>
                <w:rFonts w:ascii="宋体" w:hAnsi="宋体" w:eastAsia="宋体"/>
                <w:b w:val="0"/>
                <w:color w:val="000000"/>
                <w:sz w:val="21"/>
              </w:rPr>
              <w:t>卡片字段统一</w:t>
            </w:r>
          </w:p>
        </w:tc>
      </w:tr>
      <w:tr w14:paraId="6887E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4AEABED5">
            <w:pPr>
              <w:spacing w:after="0" w:line="288" w:lineRule="auto"/>
            </w:pPr>
            <w:r>
              <w:rPr>
                <w:rFonts w:ascii="宋体" w:hAnsi="宋体" w:eastAsia="宋体"/>
                <w:b w:val="0"/>
                <w:color w:val="000000"/>
                <w:sz w:val="21"/>
              </w:rPr>
              <w:t>最近更新／资产</w:t>
            </w:r>
          </w:p>
        </w:tc>
        <w:tc>
          <w:tcPr>
            <w:tcW w:w="3402" w:type="dxa"/>
            <w:tcMar>
              <w:top w:w="90" w:type="dxa"/>
              <w:left w:w="90" w:type="dxa"/>
              <w:bottom w:w="90" w:type="dxa"/>
              <w:right w:w="90" w:type="dxa"/>
            </w:tcMar>
            <w:vAlign w:val="center"/>
          </w:tcPr>
          <w:p w14:paraId="3E5DCB3F">
            <w:pPr>
              <w:spacing w:after="0" w:line="288" w:lineRule="auto"/>
            </w:pPr>
            <w:r>
              <w:rPr>
                <w:rFonts w:ascii="宋体" w:hAnsi="宋体" w:eastAsia="宋体"/>
                <w:b w:val="0"/>
                <w:color w:val="000000"/>
                <w:sz w:val="21"/>
              </w:rPr>
              <w:t>该专题内的有效事件和可复用资产</w:t>
            </w:r>
          </w:p>
        </w:tc>
        <w:tc>
          <w:tcPr>
            <w:tcW w:w="2098" w:type="dxa"/>
            <w:tcMar>
              <w:top w:w="90" w:type="dxa"/>
              <w:left w:w="90" w:type="dxa"/>
              <w:bottom w:w="90" w:type="dxa"/>
              <w:right w:w="90" w:type="dxa"/>
            </w:tcMar>
            <w:vAlign w:val="center"/>
          </w:tcPr>
          <w:p w14:paraId="27564DA7">
            <w:pPr>
              <w:spacing w:after="0" w:line="288" w:lineRule="auto"/>
            </w:pPr>
            <w:r>
              <w:rPr>
                <w:rFonts w:ascii="宋体" w:hAnsi="宋体" w:eastAsia="宋体"/>
                <w:b w:val="0"/>
                <w:color w:val="000000"/>
                <w:sz w:val="21"/>
              </w:rPr>
              <w:t>进入事件或资产</w:t>
            </w:r>
          </w:p>
        </w:tc>
        <w:tc>
          <w:tcPr>
            <w:tcW w:w="2438" w:type="dxa"/>
            <w:tcMar>
              <w:top w:w="90" w:type="dxa"/>
              <w:left w:w="90" w:type="dxa"/>
              <w:bottom w:w="90" w:type="dxa"/>
              <w:right w:w="90" w:type="dxa"/>
            </w:tcMar>
            <w:vAlign w:val="center"/>
          </w:tcPr>
          <w:p w14:paraId="51D6FF7C">
            <w:pPr>
              <w:spacing w:after="0" w:line="288" w:lineRule="auto"/>
            </w:pPr>
            <w:r>
              <w:rPr>
                <w:rFonts w:ascii="宋体" w:hAnsi="宋体" w:eastAsia="宋体"/>
                <w:b w:val="0"/>
                <w:color w:val="000000"/>
                <w:sz w:val="21"/>
              </w:rPr>
              <w:t>增强旧作品回访价值</w:t>
            </w:r>
          </w:p>
        </w:tc>
      </w:tr>
    </w:tbl>
    <w:p w14:paraId="4541CE86">
      <w:pPr>
        <w:spacing w:after="0"/>
      </w:pPr>
    </w:p>
    <w:p w14:paraId="5FBC1108">
      <w:pPr>
        <w:pStyle w:val="4"/>
        <w:keepNext/>
        <w:spacing w:before="180" w:after="80"/>
      </w:pPr>
      <w:r>
        <w:rPr>
          <w:rFonts w:ascii="黑体" w:hAnsi="黑体" w:eastAsia="黑体"/>
          <w:b w:val="0"/>
          <w:color w:val="000000"/>
          <w:sz w:val="30"/>
        </w:rPr>
        <w:t>3. 搜索、意图确认与同类分析 P05／P06／P07</w:t>
      </w:r>
    </w:p>
    <w:p w14:paraId="1C5D3A0E">
      <w:pPr>
        <w:keepNext/>
        <w:spacing w:before="120" w:after="60"/>
        <w:jc w:val="center"/>
      </w:pPr>
      <w:r>
        <w:rPr>
          <w:rFonts w:ascii="宋体" w:hAnsi="宋体" w:eastAsia="宋体"/>
          <w:b w:val="0"/>
          <w:color w:val="000000"/>
          <w:sz w:val="21"/>
        </w:rPr>
        <w:t>表 17 搜索与同类分析信息模块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5"/>
        <w:gridCol w:w="1688"/>
        <w:gridCol w:w="3853"/>
        <w:gridCol w:w="2346"/>
      </w:tblGrid>
      <w:tr w14:paraId="54C50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shd w:val="clear" w:color="auto" w:fill="E7E6E6"/>
            <w:tcMar>
              <w:top w:w="90" w:type="dxa"/>
              <w:left w:w="90" w:type="dxa"/>
              <w:bottom w:w="90" w:type="dxa"/>
              <w:right w:w="90" w:type="dxa"/>
            </w:tcMar>
            <w:vAlign w:val="center"/>
          </w:tcPr>
          <w:p w14:paraId="314E5656">
            <w:pPr>
              <w:spacing w:after="0" w:line="240" w:lineRule="auto"/>
              <w:jc w:val="center"/>
            </w:pPr>
            <w:r>
              <w:rPr>
                <w:rFonts w:ascii="黑体" w:hAnsi="黑体" w:eastAsia="黑体"/>
                <w:b/>
                <w:color w:val="000000"/>
                <w:sz w:val="21"/>
              </w:rPr>
              <w:t>页面</w:t>
            </w:r>
          </w:p>
        </w:tc>
        <w:tc>
          <w:tcPr>
            <w:tcW w:w="1757" w:type="dxa"/>
            <w:shd w:val="clear" w:color="auto" w:fill="E7E6E6"/>
            <w:tcMar>
              <w:top w:w="90" w:type="dxa"/>
              <w:left w:w="90" w:type="dxa"/>
              <w:bottom w:w="90" w:type="dxa"/>
              <w:right w:w="90" w:type="dxa"/>
            </w:tcMar>
            <w:vAlign w:val="center"/>
          </w:tcPr>
          <w:p w14:paraId="4F247B06">
            <w:pPr>
              <w:spacing w:after="0" w:line="240" w:lineRule="auto"/>
              <w:jc w:val="center"/>
            </w:pPr>
            <w:r>
              <w:rPr>
                <w:rFonts w:ascii="黑体" w:hAnsi="黑体" w:eastAsia="黑体"/>
                <w:b/>
                <w:color w:val="000000"/>
                <w:sz w:val="21"/>
              </w:rPr>
              <w:t>模块</w:t>
            </w:r>
          </w:p>
        </w:tc>
        <w:tc>
          <w:tcPr>
            <w:tcW w:w="4025" w:type="dxa"/>
            <w:shd w:val="clear" w:color="auto" w:fill="E7E6E6"/>
            <w:tcMar>
              <w:top w:w="90" w:type="dxa"/>
              <w:left w:w="90" w:type="dxa"/>
              <w:bottom w:w="90" w:type="dxa"/>
              <w:right w:w="90" w:type="dxa"/>
            </w:tcMar>
            <w:vAlign w:val="center"/>
          </w:tcPr>
          <w:p w14:paraId="49FD4842">
            <w:pPr>
              <w:spacing w:after="0" w:line="240" w:lineRule="auto"/>
              <w:jc w:val="center"/>
            </w:pPr>
            <w:r>
              <w:rPr>
                <w:rFonts w:ascii="黑体" w:hAnsi="黑体" w:eastAsia="黑体"/>
                <w:b/>
                <w:color w:val="000000"/>
                <w:sz w:val="21"/>
              </w:rPr>
              <w:t>内容</w:t>
            </w:r>
          </w:p>
        </w:tc>
        <w:tc>
          <w:tcPr>
            <w:tcW w:w="2438" w:type="dxa"/>
            <w:shd w:val="clear" w:color="auto" w:fill="E7E6E6"/>
            <w:tcMar>
              <w:top w:w="90" w:type="dxa"/>
              <w:left w:w="90" w:type="dxa"/>
              <w:bottom w:w="90" w:type="dxa"/>
              <w:right w:w="90" w:type="dxa"/>
            </w:tcMar>
            <w:vAlign w:val="center"/>
          </w:tcPr>
          <w:p w14:paraId="031CC127">
            <w:pPr>
              <w:spacing w:after="0" w:line="240" w:lineRule="auto"/>
              <w:jc w:val="center"/>
            </w:pPr>
            <w:r>
              <w:rPr>
                <w:rFonts w:ascii="黑体" w:hAnsi="黑体" w:eastAsia="黑体"/>
                <w:b/>
                <w:color w:val="000000"/>
                <w:sz w:val="21"/>
              </w:rPr>
              <w:t>关键交互</w:t>
            </w:r>
          </w:p>
        </w:tc>
      </w:tr>
      <w:tr w14:paraId="10125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0C7BE947">
            <w:pPr>
              <w:spacing w:after="0" w:line="288" w:lineRule="auto"/>
            </w:pPr>
            <w:r>
              <w:rPr>
                <w:rFonts w:ascii="宋体" w:hAnsi="宋体" w:eastAsia="宋体"/>
                <w:b w:val="0"/>
                <w:color w:val="000000"/>
                <w:sz w:val="21"/>
              </w:rPr>
              <w:t>统一搜索</w:t>
            </w:r>
          </w:p>
        </w:tc>
        <w:tc>
          <w:tcPr>
            <w:tcW w:w="1757" w:type="dxa"/>
            <w:tcMar>
              <w:top w:w="90" w:type="dxa"/>
              <w:left w:w="90" w:type="dxa"/>
              <w:bottom w:w="90" w:type="dxa"/>
              <w:right w:w="90" w:type="dxa"/>
            </w:tcMar>
            <w:vAlign w:val="center"/>
          </w:tcPr>
          <w:p w14:paraId="3C1D429F">
            <w:pPr>
              <w:spacing w:after="0" w:line="288" w:lineRule="auto"/>
            </w:pPr>
            <w:r>
              <w:rPr>
                <w:rFonts w:ascii="宋体" w:hAnsi="宋体" w:eastAsia="宋体"/>
                <w:b w:val="0"/>
                <w:color w:val="000000"/>
                <w:sz w:val="21"/>
              </w:rPr>
              <w:t>模式切换</w:t>
            </w:r>
          </w:p>
        </w:tc>
        <w:tc>
          <w:tcPr>
            <w:tcW w:w="4025" w:type="dxa"/>
            <w:tcMar>
              <w:top w:w="90" w:type="dxa"/>
              <w:left w:w="90" w:type="dxa"/>
              <w:bottom w:w="90" w:type="dxa"/>
              <w:right w:w="90" w:type="dxa"/>
            </w:tcMar>
            <w:vAlign w:val="center"/>
          </w:tcPr>
          <w:p w14:paraId="6780DEF8">
            <w:pPr>
              <w:spacing w:after="0" w:line="288" w:lineRule="auto"/>
            </w:pPr>
            <w:r>
              <w:rPr>
                <w:rFonts w:ascii="宋体" w:hAnsi="宋体" w:eastAsia="宋体"/>
                <w:b w:val="0"/>
                <w:color w:val="000000"/>
                <w:sz w:val="21"/>
              </w:rPr>
              <w:t>搜作品／查同类；系统自动判断但允许手动切换</w:t>
            </w:r>
          </w:p>
        </w:tc>
        <w:tc>
          <w:tcPr>
            <w:tcW w:w="2438" w:type="dxa"/>
            <w:tcMar>
              <w:top w:w="90" w:type="dxa"/>
              <w:left w:w="90" w:type="dxa"/>
              <w:bottom w:w="90" w:type="dxa"/>
              <w:right w:w="90" w:type="dxa"/>
            </w:tcMar>
            <w:vAlign w:val="center"/>
          </w:tcPr>
          <w:p w14:paraId="1091C58D">
            <w:pPr>
              <w:spacing w:after="0" w:line="288" w:lineRule="auto"/>
            </w:pPr>
            <w:r>
              <w:rPr>
                <w:rFonts w:ascii="宋体" w:hAnsi="宋体" w:eastAsia="宋体"/>
                <w:b w:val="0"/>
                <w:color w:val="000000"/>
                <w:sz w:val="21"/>
              </w:rPr>
              <w:t>切换不清空输入</w:t>
            </w:r>
          </w:p>
        </w:tc>
      </w:tr>
      <w:tr w14:paraId="1FFEF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0FEF52F3">
            <w:pPr>
              <w:spacing w:after="0" w:line="288" w:lineRule="auto"/>
            </w:pPr>
            <w:r>
              <w:rPr>
                <w:rFonts w:ascii="宋体" w:hAnsi="宋体" w:eastAsia="宋体"/>
                <w:b w:val="0"/>
                <w:color w:val="000000"/>
                <w:sz w:val="21"/>
              </w:rPr>
              <w:t>统一搜索</w:t>
            </w:r>
          </w:p>
        </w:tc>
        <w:tc>
          <w:tcPr>
            <w:tcW w:w="1757" w:type="dxa"/>
            <w:tcMar>
              <w:top w:w="90" w:type="dxa"/>
              <w:left w:w="90" w:type="dxa"/>
              <w:bottom w:w="90" w:type="dxa"/>
              <w:right w:w="90" w:type="dxa"/>
            </w:tcMar>
            <w:vAlign w:val="center"/>
          </w:tcPr>
          <w:p w14:paraId="3865D367">
            <w:pPr>
              <w:spacing w:after="0" w:line="288" w:lineRule="auto"/>
            </w:pPr>
            <w:r>
              <w:rPr>
                <w:rFonts w:ascii="宋体" w:hAnsi="宋体" w:eastAsia="宋体"/>
                <w:b w:val="0"/>
                <w:color w:val="000000"/>
                <w:sz w:val="21"/>
              </w:rPr>
              <w:t>搜索结果头部</w:t>
            </w:r>
          </w:p>
        </w:tc>
        <w:tc>
          <w:tcPr>
            <w:tcW w:w="4025" w:type="dxa"/>
            <w:tcMar>
              <w:top w:w="90" w:type="dxa"/>
              <w:left w:w="90" w:type="dxa"/>
              <w:bottom w:w="90" w:type="dxa"/>
              <w:right w:w="90" w:type="dxa"/>
            </w:tcMar>
            <w:vAlign w:val="center"/>
          </w:tcPr>
          <w:p w14:paraId="121720DE">
            <w:pPr>
              <w:spacing w:after="0" w:line="288" w:lineRule="auto"/>
            </w:pPr>
            <w:r>
              <w:rPr>
                <w:rFonts w:ascii="宋体" w:hAnsi="宋体" w:eastAsia="宋体"/>
                <w:b w:val="0"/>
                <w:color w:val="000000"/>
                <w:sz w:val="21"/>
              </w:rPr>
              <w:t>查询词、结果数、解析提示、筛选和排序</w:t>
            </w:r>
          </w:p>
        </w:tc>
        <w:tc>
          <w:tcPr>
            <w:tcW w:w="2438" w:type="dxa"/>
            <w:tcMar>
              <w:top w:w="90" w:type="dxa"/>
              <w:left w:w="90" w:type="dxa"/>
              <w:bottom w:w="90" w:type="dxa"/>
              <w:right w:w="90" w:type="dxa"/>
            </w:tcMar>
            <w:vAlign w:val="center"/>
          </w:tcPr>
          <w:p w14:paraId="2E9274F8">
            <w:pPr>
              <w:spacing w:after="0" w:line="288" w:lineRule="auto"/>
            </w:pPr>
            <w:r>
              <w:rPr>
                <w:rFonts w:ascii="宋体" w:hAnsi="宋体" w:eastAsia="宋体"/>
                <w:b w:val="0"/>
                <w:color w:val="000000"/>
                <w:sz w:val="21"/>
              </w:rPr>
              <w:t>修改查询、进入意图确认</w:t>
            </w:r>
          </w:p>
        </w:tc>
      </w:tr>
      <w:tr w14:paraId="1CC0B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01B0370B">
            <w:pPr>
              <w:spacing w:after="0" w:line="288" w:lineRule="auto"/>
            </w:pPr>
            <w:r>
              <w:rPr>
                <w:rFonts w:ascii="宋体" w:hAnsi="宋体" w:eastAsia="宋体"/>
                <w:b w:val="0"/>
                <w:color w:val="000000"/>
                <w:sz w:val="21"/>
              </w:rPr>
              <w:t>统一搜索</w:t>
            </w:r>
          </w:p>
        </w:tc>
        <w:tc>
          <w:tcPr>
            <w:tcW w:w="1757" w:type="dxa"/>
            <w:tcMar>
              <w:top w:w="90" w:type="dxa"/>
              <w:left w:w="90" w:type="dxa"/>
              <w:bottom w:w="90" w:type="dxa"/>
              <w:right w:w="90" w:type="dxa"/>
            </w:tcMar>
            <w:vAlign w:val="center"/>
          </w:tcPr>
          <w:p w14:paraId="58F44029">
            <w:pPr>
              <w:spacing w:after="0" w:line="288" w:lineRule="auto"/>
            </w:pPr>
            <w:r>
              <w:rPr>
                <w:rFonts w:ascii="宋体" w:hAnsi="宋体" w:eastAsia="宋体"/>
                <w:b w:val="0"/>
                <w:color w:val="000000"/>
                <w:sz w:val="21"/>
              </w:rPr>
              <w:t>匹配原因</w:t>
            </w:r>
          </w:p>
        </w:tc>
        <w:tc>
          <w:tcPr>
            <w:tcW w:w="4025" w:type="dxa"/>
            <w:tcMar>
              <w:top w:w="90" w:type="dxa"/>
              <w:left w:w="90" w:type="dxa"/>
              <w:bottom w:w="90" w:type="dxa"/>
              <w:right w:w="90" w:type="dxa"/>
            </w:tcMar>
            <w:vAlign w:val="center"/>
          </w:tcPr>
          <w:p w14:paraId="142D8CC6">
            <w:pPr>
              <w:spacing w:after="0" w:line="288" w:lineRule="auto"/>
            </w:pPr>
            <w:r>
              <w:rPr>
                <w:rFonts w:ascii="宋体" w:hAnsi="宋体" w:eastAsia="宋体"/>
                <w:b w:val="0"/>
                <w:color w:val="000000"/>
                <w:sz w:val="21"/>
              </w:rPr>
              <w:t>同目标用户、同输入、同练习形式、同核心问题等</w:t>
            </w:r>
          </w:p>
        </w:tc>
        <w:tc>
          <w:tcPr>
            <w:tcW w:w="2438" w:type="dxa"/>
            <w:tcMar>
              <w:top w:w="90" w:type="dxa"/>
              <w:left w:w="90" w:type="dxa"/>
              <w:bottom w:w="90" w:type="dxa"/>
              <w:right w:w="90" w:type="dxa"/>
            </w:tcMar>
            <w:vAlign w:val="center"/>
          </w:tcPr>
          <w:p w14:paraId="0D2578CC">
            <w:pPr>
              <w:spacing w:after="0" w:line="288" w:lineRule="auto"/>
            </w:pPr>
            <w:r>
              <w:rPr>
                <w:rFonts w:ascii="宋体" w:hAnsi="宋体" w:eastAsia="宋体"/>
                <w:b w:val="0"/>
                <w:color w:val="000000"/>
                <w:sz w:val="21"/>
              </w:rPr>
              <w:t>展开字段来源</w:t>
            </w:r>
          </w:p>
        </w:tc>
      </w:tr>
      <w:tr w14:paraId="42745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7EDD2A8B">
            <w:pPr>
              <w:spacing w:after="0" w:line="288" w:lineRule="auto"/>
            </w:pPr>
            <w:r>
              <w:rPr>
                <w:rFonts w:ascii="宋体" w:hAnsi="宋体" w:eastAsia="宋体"/>
                <w:b w:val="0"/>
                <w:color w:val="000000"/>
                <w:sz w:val="21"/>
              </w:rPr>
              <w:t>意图确认</w:t>
            </w:r>
          </w:p>
        </w:tc>
        <w:tc>
          <w:tcPr>
            <w:tcW w:w="1757" w:type="dxa"/>
            <w:tcMar>
              <w:top w:w="90" w:type="dxa"/>
              <w:left w:w="90" w:type="dxa"/>
              <w:bottom w:w="90" w:type="dxa"/>
              <w:right w:w="90" w:type="dxa"/>
            </w:tcMar>
            <w:vAlign w:val="center"/>
          </w:tcPr>
          <w:p w14:paraId="039C2DAF">
            <w:pPr>
              <w:spacing w:after="0" w:line="288" w:lineRule="auto"/>
            </w:pPr>
            <w:r>
              <w:rPr>
                <w:rFonts w:ascii="宋体" w:hAnsi="宋体" w:eastAsia="宋体"/>
                <w:b w:val="0"/>
                <w:color w:val="000000"/>
                <w:sz w:val="21"/>
              </w:rPr>
              <w:t>结构化标签</w:t>
            </w:r>
          </w:p>
        </w:tc>
        <w:tc>
          <w:tcPr>
            <w:tcW w:w="4025" w:type="dxa"/>
            <w:tcMar>
              <w:top w:w="90" w:type="dxa"/>
              <w:left w:w="90" w:type="dxa"/>
              <w:bottom w:w="90" w:type="dxa"/>
              <w:right w:w="90" w:type="dxa"/>
            </w:tcMar>
            <w:vAlign w:val="center"/>
          </w:tcPr>
          <w:p w14:paraId="4E82CE05">
            <w:pPr>
              <w:spacing w:after="0" w:line="288" w:lineRule="auto"/>
            </w:pPr>
            <w:r>
              <w:rPr>
                <w:rFonts w:ascii="宋体" w:hAnsi="宋体" w:eastAsia="宋体"/>
                <w:b w:val="0"/>
                <w:color w:val="000000"/>
                <w:sz w:val="21"/>
              </w:rPr>
              <w:t>目标用户、场景、输入、练习形式、输出</w:t>
            </w:r>
          </w:p>
        </w:tc>
        <w:tc>
          <w:tcPr>
            <w:tcW w:w="2438" w:type="dxa"/>
            <w:tcMar>
              <w:top w:w="90" w:type="dxa"/>
              <w:left w:w="90" w:type="dxa"/>
              <w:bottom w:w="90" w:type="dxa"/>
              <w:right w:w="90" w:type="dxa"/>
            </w:tcMar>
            <w:vAlign w:val="center"/>
          </w:tcPr>
          <w:p w14:paraId="603D8EEB">
            <w:pPr>
              <w:spacing w:after="0" w:line="288" w:lineRule="auto"/>
            </w:pPr>
            <w:r>
              <w:rPr>
                <w:rFonts w:ascii="宋体" w:hAnsi="宋体" w:eastAsia="宋体"/>
                <w:b w:val="0"/>
                <w:color w:val="000000"/>
                <w:sz w:val="21"/>
              </w:rPr>
              <w:t>新增、删除、修改标签</w:t>
            </w:r>
          </w:p>
        </w:tc>
      </w:tr>
      <w:tr w14:paraId="4C0DB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2586F2CE">
            <w:pPr>
              <w:spacing w:after="0" w:line="288" w:lineRule="auto"/>
            </w:pPr>
            <w:r>
              <w:rPr>
                <w:rFonts w:ascii="宋体" w:hAnsi="宋体" w:eastAsia="宋体"/>
                <w:b w:val="0"/>
                <w:color w:val="000000"/>
                <w:sz w:val="21"/>
              </w:rPr>
              <w:t>意图确认</w:t>
            </w:r>
          </w:p>
        </w:tc>
        <w:tc>
          <w:tcPr>
            <w:tcW w:w="1757" w:type="dxa"/>
            <w:tcMar>
              <w:top w:w="90" w:type="dxa"/>
              <w:left w:w="90" w:type="dxa"/>
              <w:bottom w:w="90" w:type="dxa"/>
              <w:right w:w="90" w:type="dxa"/>
            </w:tcMar>
            <w:vAlign w:val="center"/>
          </w:tcPr>
          <w:p w14:paraId="103248FF">
            <w:pPr>
              <w:spacing w:after="0" w:line="288" w:lineRule="auto"/>
            </w:pPr>
            <w:r>
              <w:rPr>
                <w:rFonts w:ascii="宋体" w:hAnsi="宋体" w:eastAsia="宋体"/>
                <w:b w:val="0"/>
                <w:color w:val="000000"/>
                <w:sz w:val="21"/>
              </w:rPr>
              <w:t>置信提示</w:t>
            </w:r>
          </w:p>
        </w:tc>
        <w:tc>
          <w:tcPr>
            <w:tcW w:w="4025" w:type="dxa"/>
            <w:tcMar>
              <w:top w:w="90" w:type="dxa"/>
              <w:left w:w="90" w:type="dxa"/>
              <w:bottom w:w="90" w:type="dxa"/>
              <w:right w:w="90" w:type="dxa"/>
            </w:tcMar>
            <w:vAlign w:val="center"/>
          </w:tcPr>
          <w:p w14:paraId="0DC5C569">
            <w:pPr>
              <w:spacing w:after="0" w:line="288" w:lineRule="auto"/>
            </w:pPr>
            <w:r>
              <w:rPr>
                <w:rFonts w:ascii="宋体" w:hAnsi="宋体" w:eastAsia="宋体"/>
                <w:b w:val="0"/>
                <w:color w:val="000000"/>
                <w:sz w:val="21"/>
              </w:rPr>
              <w:t>高置信直接选中；低置信要求确认</w:t>
            </w:r>
          </w:p>
        </w:tc>
        <w:tc>
          <w:tcPr>
            <w:tcW w:w="2438" w:type="dxa"/>
            <w:tcMar>
              <w:top w:w="90" w:type="dxa"/>
              <w:left w:w="90" w:type="dxa"/>
              <w:bottom w:w="90" w:type="dxa"/>
              <w:right w:w="90" w:type="dxa"/>
            </w:tcMar>
            <w:vAlign w:val="center"/>
          </w:tcPr>
          <w:p w14:paraId="12285AD8">
            <w:pPr>
              <w:spacing w:after="0" w:line="288" w:lineRule="auto"/>
            </w:pPr>
            <w:r>
              <w:rPr>
                <w:rFonts w:ascii="宋体" w:hAnsi="宋体" w:eastAsia="宋体"/>
                <w:b w:val="0"/>
                <w:color w:val="000000"/>
                <w:sz w:val="21"/>
              </w:rPr>
              <w:t>恢复原始解析</w:t>
            </w:r>
          </w:p>
        </w:tc>
      </w:tr>
      <w:tr w14:paraId="5938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39AAE3BA">
            <w:pPr>
              <w:spacing w:after="0" w:line="288" w:lineRule="auto"/>
            </w:pPr>
            <w:r>
              <w:rPr>
                <w:rFonts w:ascii="宋体" w:hAnsi="宋体" w:eastAsia="宋体"/>
                <w:b w:val="0"/>
                <w:color w:val="000000"/>
                <w:sz w:val="21"/>
              </w:rPr>
              <w:t>同类分析</w:t>
            </w:r>
          </w:p>
        </w:tc>
        <w:tc>
          <w:tcPr>
            <w:tcW w:w="1757" w:type="dxa"/>
            <w:tcMar>
              <w:top w:w="90" w:type="dxa"/>
              <w:left w:w="90" w:type="dxa"/>
              <w:bottom w:w="90" w:type="dxa"/>
              <w:right w:w="90" w:type="dxa"/>
            </w:tcMar>
            <w:vAlign w:val="center"/>
          </w:tcPr>
          <w:p w14:paraId="4EF54CA8">
            <w:pPr>
              <w:spacing w:after="0" w:line="288" w:lineRule="auto"/>
            </w:pPr>
            <w:r>
              <w:rPr>
                <w:rFonts w:ascii="宋体" w:hAnsi="宋体" w:eastAsia="宋体"/>
                <w:b w:val="0"/>
                <w:color w:val="000000"/>
                <w:sz w:val="21"/>
              </w:rPr>
              <w:t>方案分组</w:t>
            </w:r>
          </w:p>
        </w:tc>
        <w:tc>
          <w:tcPr>
            <w:tcW w:w="4025" w:type="dxa"/>
            <w:tcMar>
              <w:top w:w="90" w:type="dxa"/>
              <w:left w:w="90" w:type="dxa"/>
              <w:bottom w:w="90" w:type="dxa"/>
              <w:right w:w="90" w:type="dxa"/>
            </w:tcMar>
            <w:vAlign w:val="center"/>
          </w:tcPr>
          <w:p w14:paraId="5330630E">
            <w:pPr>
              <w:spacing w:after="0" w:line="288" w:lineRule="auto"/>
            </w:pPr>
            <w:r>
              <w:rPr>
                <w:rFonts w:ascii="宋体" w:hAnsi="宋体" w:eastAsia="宋体"/>
                <w:b w:val="0"/>
                <w:color w:val="000000"/>
                <w:sz w:val="21"/>
              </w:rPr>
              <w:t>按核心流程和解决路径组织</w:t>
            </w:r>
          </w:p>
        </w:tc>
        <w:tc>
          <w:tcPr>
            <w:tcW w:w="2438" w:type="dxa"/>
            <w:tcMar>
              <w:top w:w="90" w:type="dxa"/>
              <w:left w:w="90" w:type="dxa"/>
              <w:bottom w:w="90" w:type="dxa"/>
              <w:right w:w="90" w:type="dxa"/>
            </w:tcMar>
            <w:vAlign w:val="center"/>
          </w:tcPr>
          <w:p w14:paraId="1BA4C739">
            <w:pPr>
              <w:spacing w:after="0" w:line="288" w:lineRule="auto"/>
            </w:pPr>
            <w:r>
              <w:rPr>
                <w:rFonts w:ascii="宋体" w:hAnsi="宋体" w:eastAsia="宋体"/>
                <w:b w:val="0"/>
                <w:color w:val="000000"/>
                <w:sz w:val="21"/>
              </w:rPr>
              <w:t>进入分组或直接加入比较</w:t>
            </w:r>
          </w:p>
        </w:tc>
      </w:tr>
      <w:tr w14:paraId="33371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6C9BE28A">
            <w:pPr>
              <w:spacing w:after="0" w:line="288" w:lineRule="auto"/>
            </w:pPr>
            <w:r>
              <w:rPr>
                <w:rFonts w:ascii="宋体" w:hAnsi="宋体" w:eastAsia="宋体"/>
                <w:b w:val="0"/>
                <w:color w:val="000000"/>
                <w:sz w:val="21"/>
              </w:rPr>
              <w:t>同类分析</w:t>
            </w:r>
          </w:p>
        </w:tc>
        <w:tc>
          <w:tcPr>
            <w:tcW w:w="1757" w:type="dxa"/>
            <w:tcMar>
              <w:top w:w="90" w:type="dxa"/>
              <w:left w:w="90" w:type="dxa"/>
              <w:bottom w:w="90" w:type="dxa"/>
              <w:right w:w="90" w:type="dxa"/>
            </w:tcMar>
            <w:vAlign w:val="center"/>
          </w:tcPr>
          <w:p w14:paraId="117B5A14">
            <w:pPr>
              <w:spacing w:after="0" w:line="288" w:lineRule="auto"/>
            </w:pPr>
            <w:r>
              <w:rPr>
                <w:rFonts w:ascii="宋体" w:hAnsi="宋体" w:eastAsia="宋体"/>
                <w:b w:val="0"/>
                <w:color w:val="000000"/>
                <w:sz w:val="21"/>
              </w:rPr>
              <w:t>状态分布</w:t>
            </w:r>
          </w:p>
        </w:tc>
        <w:tc>
          <w:tcPr>
            <w:tcW w:w="4025" w:type="dxa"/>
            <w:tcMar>
              <w:top w:w="90" w:type="dxa"/>
              <w:left w:w="90" w:type="dxa"/>
              <w:bottom w:w="90" w:type="dxa"/>
              <w:right w:w="90" w:type="dxa"/>
            </w:tcMar>
            <w:vAlign w:val="center"/>
          </w:tcPr>
          <w:p w14:paraId="1C285638">
            <w:pPr>
              <w:spacing w:after="0" w:line="288" w:lineRule="auto"/>
            </w:pPr>
            <w:r>
              <w:rPr>
                <w:rFonts w:ascii="宋体" w:hAnsi="宋体" w:eastAsia="宋体"/>
                <w:b w:val="0"/>
                <w:color w:val="000000"/>
                <w:sz w:val="21"/>
              </w:rPr>
              <w:t>正常、登录、异常、迁移、暂停、结束、未知</w:t>
            </w:r>
          </w:p>
        </w:tc>
        <w:tc>
          <w:tcPr>
            <w:tcW w:w="2438" w:type="dxa"/>
            <w:tcMar>
              <w:top w:w="90" w:type="dxa"/>
              <w:left w:w="90" w:type="dxa"/>
              <w:bottom w:w="90" w:type="dxa"/>
              <w:right w:w="90" w:type="dxa"/>
            </w:tcMar>
            <w:vAlign w:val="center"/>
          </w:tcPr>
          <w:p w14:paraId="440D72C0">
            <w:pPr>
              <w:spacing w:after="0" w:line="288" w:lineRule="auto"/>
            </w:pPr>
            <w:r>
              <w:rPr>
                <w:rFonts w:ascii="宋体" w:hAnsi="宋体" w:eastAsia="宋体"/>
                <w:b w:val="0"/>
                <w:color w:val="000000"/>
                <w:sz w:val="21"/>
              </w:rPr>
              <w:t>点击状态筛选</w:t>
            </w:r>
          </w:p>
        </w:tc>
      </w:tr>
      <w:tr w14:paraId="45234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0137AEBF">
            <w:pPr>
              <w:spacing w:after="0" w:line="288" w:lineRule="auto"/>
            </w:pPr>
            <w:r>
              <w:rPr>
                <w:rFonts w:ascii="宋体" w:hAnsi="宋体" w:eastAsia="宋体"/>
                <w:b w:val="0"/>
                <w:color w:val="000000"/>
                <w:sz w:val="21"/>
              </w:rPr>
              <w:t>同类分析</w:t>
            </w:r>
          </w:p>
        </w:tc>
        <w:tc>
          <w:tcPr>
            <w:tcW w:w="1757" w:type="dxa"/>
            <w:tcMar>
              <w:top w:w="90" w:type="dxa"/>
              <w:left w:w="90" w:type="dxa"/>
              <w:bottom w:w="90" w:type="dxa"/>
              <w:right w:w="90" w:type="dxa"/>
            </w:tcMar>
            <w:vAlign w:val="center"/>
          </w:tcPr>
          <w:p w14:paraId="31D742C5">
            <w:pPr>
              <w:spacing w:after="0" w:line="288" w:lineRule="auto"/>
            </w:pPr>
            <w:r>
              <w:rPr>
                <w:rFonts w:ascii="宋体" w:hAnsi="宋体" w:eastAsia="宋体"/>
                <w:b w:val="0"/>
                <w:color w:val="000000"/>
                <w:sz w:val="21"/>
              </w:rPr>
              <w:t>代表作品</w:t>
            </w:r>
          </w:p>
        </w:tc>
        <w:tc>
          <w:tcPr>
            <w:tcW w:w="4025" w:type="dxa"/>
            <w:tcMar>
              <w:top w:w="90" w:type="dxa"/>
              <w:left w:w="90" w:type="dxa"/>
              <w:bottom w:w="90" w:type="dxa"/>
              <w:right w:w="90" w:type="dxa"/>
            </w:tcMar>
            <w:vAlign w:val="center"/>
          </w:tcPr>
          <w:p w14:paraId="1FDBF310">
            <w:pPr>
              <w:spacing w:after="0" w:line="288" w:lineRule="auto"/>
            </w:pPr>
            <w:r>
              <w:rPr>
                <w:rFonts w:ascii="宋体" w:hAnsi="宋体" w:eastAsia="宋体"/>
                <w:b w:val="0"/>
                <w:color w:val="000000"/>
                <w:sz w:val="21"/>
              </w:rPr>
              <w:t>每种方案的代表作品及选择理由</w:t>
            </w:r>
          </w:p>
        </w:tc>
        <w:tc>
          <w:tcPr>
            <w:tcW w:w="2438" w:type="dxa"/>
            <w:tcMar>
              <w:top w:w="90" w:type="dxa"/>
              <w:left w:w="90" w:type="dxa"/>
              <w:bottom w:w="90" w:type="dxa"/>
              <w:right w:w="90" w:type="dxa"/>
            </w:tcMar>
            <w:vAlign w:val="center"/>
          </w:tcPr>
          <w:p w14:paraId="2BE9FC46">
            <w:pPr>
              <w:spacing w:after="0" w:line="288" w:lineRule="auto"/>
            </w:pPr>
            <w:r>
              <w:rPr>
                <w:rFonts w:ascii="宋体" w:hAnsi="宋体" w:eastAsia="宋体"/>
                <w:b w:val="0"/>
                <w:color w:val="000000"/>
                <w:sz w:val="21"/>
              </w:rPr>
              <w:t>详情、比较</w:t>
            </w:r>
          </w:p>
        </w:tc>
      </w:tr>
      <w:tr w14:paraId="287D2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7A789B10">
            <w:pPr>
              <w:spacing w:after="0" w:line="288" w:lineRule="auto"/>
            </w:pPr>
            <w:r>
              <w:rPr>
                <w:rFonts w:ascii="宋体" w:hAnsi="宋体" w:eastAsia="宋体"/>
                <w:b w:val="0"/>
                <w:color w:val="000000"/>
                <w:sz w:val="21"/>
              </w:rPr>
              <w:t>同类分析</w:t>
            </w:r>
          </w:p>
        </w:tc>
        <w:tc>
          <w:tcPr>
            <w:tcW w:w="1757" w:type="dxa"/>
            <w:tcMar>
              <w:top w:w="90" w:type="dxa"/>
              <w:left w:w="90" w:type="dxa"/>
              <w:bottom w:w="90" w:type="dxa"/>
              <w:right w:w="90" w:type="dxa"/>
            </w:tcMar>
            <w:vAlign w:val="center"/>
          </w:tcPr>
          <w:p w14:paraId="56A28A01">
            <w:pPr>
              <w:spacing w:after="0" w:line="288" w:lineRule="auto"/>
            </w:pPr>
            <w:r>
              <w:rPr>
                <w:rFonts w:ascii="宋体" w:hAnsi="宋体" w:eastAsia="宋体"/>
                <w:b w:val="0"/>
                <w:color w:val="000000"/>
                <w:sz w:val="21"/>
              </w:rPr>
              <w:t>复用资产分布</w:t>
            </w:r>
          </w:p>
        </w:tc>
        <w:tc>
          <w:tcPr>
            <w:tcW w:w="4025" w:type="dxa"/>
            <w:tcMar>
              <w:top w:w="90" w:type="dxa"/>
              <w:left w:w="90" w:type="dxa"/>
              <w:bottom w:w="90" w:type="dxa"/>
              <w:right w:w="90" w:type="dxa"/>
            </w:tcMar>
            <w:vAlign w:val="center"/>
          </w:tcPr>
          <w:p w14:paraId="3344707D">
            <w:pPr>
              <w:spacing w:after="0" w:line="288" w:lineRule="auto"/>
            </w:pPr>
            <w:r>
              <w:rPr>
                <w:rFonts w:ascii="宋体" w:hAnsi="宋体" w:eastAsia="宋体"/>
                <w:b w:val="0"/>
                <w:color w:val="000000"/>
                <w:sz w:val="21"/>
              </w:rPr>
              <w:t>开源、模板、组件、提示词等</w:t>
            </w:r>
          </w:p>
        </w:tc>
        <w:tc>
          <w:tcPr>
            <w:tcW w:w="2438" w:type="dxa"/>
            <w:tcMar>
              <w:top w:w="90" w:type="dxa"/>
              <w:left w:w="90" w:type="dxa"/>
              <w:bottom w:w="90" w:type="dxa"/>
              <w:right w:w="90" w:type="dxa"/>
            </w:tcMar>
            <w:vAlign w:val="center"/>
          </w:tcPr>
          <w:p w14:paraId="6D62FE2C">
            <w:pPr>
              <w:spacing w:after="0" w:line="288" w:lineRule="auto"/>
            </w:pPr>
            <w:r>
              <w:rPr>
                <w:rFonts w:ascii="宋体" w:hAnsi="宋体" w:eastAsia="宋体"/>
                <w:b w:val="0"/>
                <w:color w:val="000000"/>
                <w:sz w:val="21"/>
              </w:rPr>
              <w:t>访问资产或筛选</w:t>
            </w:r>
          </w:p>
        </w:tc>
      </w:tr>
      <w:tr w14:paraId="66ED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3AF46DF0">
            <w:pPr>
              <w:spacing w:after="0" w:line="288" w:lineRule="auto"/>
            </w:pPr>
            <w:r>
              <w:rPr>
                <w:rFonts w:ascii="宋体" w:hAnsi="宋体" w:eastAsia="宋体"/>
                <w:b w:val="0"/>
                <w:color w:val="000000"/>
                <w:sz w:val="21"/>
              </w:rPr>
              <w:t>同类分析</w:t>
            </w:r>
          </w:p>
        </w:tc>
        <w:tc>
          <w:tcPr>
            <w:tcW w:w="1757" w:type="dxa"/>
            <w:tcMar>
              <w:top w:w="90" w:type="dxa"/>
              <w:left w:w="90" w:type="dxa"/>
              <w:bottom w:w="90" w:type="dxa"/>
              <w:right w:w="90" w:type="dxa"/>
            </w:tcMar>
            <w:vAlign w:val="center"/>
          </w:tcPr>
          <w:p w14:paraId="5C72224C">
            <w:pPr>
              <w:spacing w:after="0" w:line="288" w:lineRule="auto"/>
            </w:pPr>
            <w:r>
              <w:rPr>
                <w:rFonts w:ascii="宋体" w:hAnsi="宋体" w:eastAsia="宋体"/>
                <w:b w:val="0"/>
                <w:color w:val="000000"/>
                <w:sz w:val="21"/>
              </w:rPr>
              <w:t>判断边界</w:t>
            </w:r>
          </w:p>
        </w:tc>
        <w:tc>
          <w:tcPr>
            <w:tcW w:w="4025" w:type="dxa"/>
            <w:tcMar>
              <w:top w:w="90" w:type="dxa"/>
              <w:left w:w="90" w:type="dxa"/>
              <w:bottom w:w="90" w:type="dxa"/>
              <w:right w:w="90" w:type="dxa"/>
            </w:tcMar>
            <w:vAlign w:val="center"/>
          </w:tcPr>
          <w:p w14:paraId="3B71A04D">
            <w:pPr>
              <w:spacing w:after="0" w:line="288" w:lineRule="auto"/>
            </w:pPr>
            <w:r>
              <w:rPr>
                <w:rFonts w:ascii="宋体" w:hAnsi="宋体" w:eastAsia="宋体"/>
                <w:b w:val="0"/>
                <w:color w:val="000000"/>
                <w:sz w:val="21"/>
              </w:rPr>
              <w:t>明确作品数量不等于竞争强度，公开状态不等于商业结果</w:t>
            </w:r>
          </w:p>
        </w:tc>
        <w:tc>
          <w:tcPr>
            <w:tcW w:w="2438" w:type="dxa"/>
            <w:tcMar>
              <w:top w:w="90" w:type="dxa"/>
              <w:left w:w="90" w:type="dxa"/>
              <w:bottom w:w="90" w:type="dxa"/>
              <w:right w:w="90" w:type="dxa"/>
            </w:tcMar>
            <w:vAlign w:val="center"/>
          </w:tcPr>
          <w:p w14:paraId="10B38620">
            <w:pPr>
              <w:spacing w:after="0" w:line="288" w:lineRule="auto"/>
            </w:pPr>
            <w:r>
              <w:rPr>
                <w:rFonts w:ascii="宋体" w:hAnsi="宋体" w:eastAsia="宋体"/>
                <w:b w:val="0"/>
                <w:color w:val="000000"/>
                <w:sz w:val="21"/>
              </w:rPr>
              <w:t>查看方法说明</w:t>
            </w:r>
          </w:p>
        </w:tc>
      </w:tr>
    </w:tbl>
    <w:p w14:paraId="4A46C9F4">
      <w:pPr>
        <w:spacing w:after="0"/>
      </w:pPr>
    </w:p>
    <w:p w14:paraId="3ABC094C">
      <w:pPr>
        <w:pStyle w:val="4"/>
        <w:keepNext/>
        <w:spacing w:before="180" w:after="80"/>
      </w:pPr>
      <w:r>
        <w:rPr>
          <w:rFonts w:ascii="黑体" w:hAnsi="黑体" w:eastAsia="黑体"/>
          <w:b w:val="0"/>
          <w:color w:val="000000"/>
          <w:sz w:val="30"/>
        </w:rPr>
        <w:t>4. 作品详情 P08</w:t>
      </w:r>
    </w:p>
    <w:p w14:paraId="5D5545CC">
      <w:pPr>
        <w:keepNext/>
        <w:spacing w:before="120" w:after="60"/>
        <w:jc w:val="center"/>
      </w:pPr>
      <w:r>
        <w:rPr>
          <w:rFonts w:ascii="宋体" w:hAnsi="宋体" w:eastAsia="宋体"/>
          <w:b w:val="0"/>
          <w:color w:val="000000"/>
          <w:sz w:val="21"/>
        </w:rPr>
        <w:t>表 18 作品详情信息模块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3"/>
        <w:gridCol w:w="1633"/>
        <w:gridCol w:w="4020"/>
        <w:gridCol w:w="2396"/>
      </w:tblGrid>
      <w:tr w14:paraId="0B22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E7E6E6"/>
            <w:tcMar>
              <w:top w:w="90" w:type="dxa"/>
              <w:left w:w="90" w:type="dxa"/>
              <w:bottom w:w="90" w:type="dxa"/>
              <w:right w:w="90" w:type="dxa"/>
            </w:tcMar>
            <w:vAlign w:val="center"/>
          </w:tcPr>
          <w:p w14:paraId="75240466">
            <w:pPr>
              <w:spacing w:after="0" w:line="240" w:lineRule="auto"/>
              <w:jc w:val="center"/>
            </w:pPr>
            <w:r>
              <w:rPr>
                <w:rFonts w:ascii="黑体" w:hAnsi="黑体" w:eastAsia="黑体"/>
                <w:b/>
                <w:color w:val="000000"/>
                <w:sz w:val="21"/>
              </w:rPr>
              <w:t>区域</w:t>
            </w:r>
          </w:p>
        </w:tc>
        <w:tc>
          <w:tcPr>
            <w:tcW w:w="1701" w:type="dxa"/>
            <w:shd w:val="clear" w:color="auto" w:fill="E7E6E6"/>
            <w:tcMar>
              <w:top w:w="90" w:type="dxa"/>
              <w:left w:w="90" w:type="dxa"/>
              <w:bottom w:w="90" w:type="dxa"/>
              <w:right w:w="90" w:type="dxa"/>
            </w:tcMar>
            <w:vAlign w:val="center"/>
          </w:tcPr>
          <w:p w14:paraId="001BEA8F">
            <w:pPr>
              <w:spacing w:after="0" w:line="240" w:lineRule="auto"/>
              <w:jc w:val="center"/>
            </w:pPr>
            <w:r>
              <w:rPr>
                <w:rFonts w:ascii="黑体" w:hAnsi="黑体" w:eastAsia="黑体"/>
                <w:b/>
                <w:color w:val="000000"/>
                <w:sz w:val="21"/>
              </w:rPr>
              <w:t>模块</w:t>
            </w:r>
          </w:p>
        </w:tc>
        <w:tc>
          <w:tcPr>
            <w:tcW w:w="4195" w:type="dxa"/>
            <w:shd w:val="clear" w:color="auto" w:fill="E7E6E6"/>
            <w:tcMar>
              <w:top w:w="90" w:type="dxa"/>
              <w:left w:w="90" w:type="dxa"/>
              <w:bottom w:w="90" w:type="dxa"/>
              <w:right w:w="90" w:type="dxa"/>
            </w:tcMar>
            <w:vAlign w:val="center"/>
          </w:tcPr>
          <w:p w14:paraId="6C885E2D">
            <w:pPr>
              <w:spacing w:after="0" w:line="240" w:lineRule="auto"/>
              <w:jc w:val="center"/>
            </w:pPr>
            <w:r>
              <w:rPr>
                <w:rFonts w:ascii="黑体" w:hAnsi="黑体" w:eastAsia="黑体"/>
                <w:b/>
                <w:color w:val="000000"/>
                <w:sz w:val="21"/>
              </w:rPr>
              <w:t>核心信息</w:t>
            </w:r>
          </w:p>
        </w:tc>
        <w:tc>
          <w:tcPr>
            <w:tcW w:w="2494" w:type="dxa"/>
            <w:shd w:val="clear" w:color="auto" w:fill="E7E6E6"/>
            <w:tcMar>
              <w:top w:w="90" w:type="dxa"/>
              <w:left w:w="90" w:type="dxa"/>
              <w:bottom w:w="90" w:type="dxa"/>
              <w:right w:w="90" w:type="dxa"/>
            </w:tcMar>
            <w:vAlign w:val="center"/>
          </w:tcPr>
          <w:p w14:paraId="2C4A9483">
            <w:pPr>
              <w:spacing w:after="0" w:line="240" w:lineRule="auto"/>
              <w:jc w:val="center"/>
            </w:pPr>
            <w:r>
              <w:rPr>
                <w:rFonts w:ascii="黑体" w:hAnsi="黑体" w:eastAsia="黑体"/>
                <w:b/>
                <w:color w:val="000000"/>
                <w:sz w:val="21"/>
              </w:rPr>
              <w:t>主要动作</w:t>
            </w:r>
          </w:p>
        </w:tc>
      </w:tr>
      <w:tr w14:paraId="23216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0EA7A10D">
            <w:pPr>
              <w:spacing w:after="0" w:line="288" w:lineRule="auto"/>
            </w:pPr>
            <w:r>
              <w:rPr>
                <w:rFonts w:ascii="宋体" w:hAnsi="宋体" w:eastAsia="宋体"/>
                <w:b w:val="0"/>
                <w:color w:val="000000"/>
                <w:sz w:val="21"/>
              </w:rPr>
              <w:t>顶部展示</w:t>
            </w:r>
          </w:p>
        </w:tc>
        <w:tc>
          <w:tcPr>
            <w:tcW w:w="1701" w:type="dxa"/>
            <w:tcMar>
              <w:top w:w="90" w:type="dxa"/>
              <w:left w:w="90" w:type="dxa"/>
              <w:bottom w:w="90" w:type="dxa"/>
              <w:right w:w="90" w:type="dxa"/>
            </w:tcMar>
            <w:vAlign w:val="center"/>
          </w:tcPr>
          <w:p w14:paraId="11BDA575">
            <w:pPr>
              <w:spacing w:after="0" w:line="288" w:lineRule="auto"/>
            </w:pPr>
            <w:r>
              <w:rPr>
                <w:rFonts w:ascii="宋体" w:hAnsi="宋体" w:eastAsia="宋体"/>
                <w:b w:val="0"/>
                <w:color w:val="000000"/>
                <w:sz w:val="21"/>
              </w:rPr>
              <w:t>媒体与摘要</w:t>
            </w:r>
          </w:p>
        </w:tc>
        <w:tc>
          <w:tcPr>
            <w:tcW w:w="4195" w:type="dxa"/>
            <w:tcMar>
              <w:top w:w="90" w:type="dxa"/>
              <w:left w:w="90" w:type="dxa"/>
              <w:bottom w:w="90" w:type="dxa"/>
              <w:right w:w="90" w:type="dxa"/>
            </w:tcMar>
            <w:vAlign w:val="center"/>
          </w:tcPr>
          <w:p w14:paraId="5144DFB4">
            <w:pPr>
              <w:spacing w:after="0" w:line="288" w:lineRule="auto"/>
            </w:pPr>
            <w:r>
              <w:rPr>
                <w:rFonts w:ascii="宋体" w:hAnsi="宋体" w:eastAsia="宋体"/>
                <w:b w:val="0"/>
                <w:color w:val="000000"/>
                <w:sz w:val="21"/>
              </w:rPr>
              <w:t>截图／视频、名称、一句话定义、作者、状态、最后验证时间</w:t>
            </w:r>
          </w:p>
        </w:tc>
        <w:tc>
          <w:tcPr>
            <w:tcW w:w="2494" w:type="dxa"/>
            <w:tcMar>
              <w:top w:w="90" w:type="dxa"/>
              <w:left w:w="90" w:type="dxa"/>
              <w:bottom w:w="90" w:type="dxa"/>
              <w:right w:w="90" w:type="dxa"/>
            </w:tcMar>
            <w:vAlign w:val="center"/>
          </w:tcPr>
          <w:p w14:paraId="63482E39">
            <w:pPr>
              <w:spacing w:after="0" w:line="288" w:lineRule="auto"/>
            </w:pPr>
            <w:r>
              <w:rPr>
                <w:rFonts w:ascii="宋体" w:hAnsi="宋体" w:eastAsia="宋体"/>
                <w:b w:val="0"/>
                <w:color w:val="000000"/>
                <w:sz w:val="21"/>
              </w:rPr>
              <w:t>立即体验、收藏、关注、分享、比较</w:t>
            </w:r>
          </w:p>
        </w:tc>
      </w:tr>
      <w:tr w14:paraId="2181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388FD15F">
            <w:pPr>
              <w:spacing w:after="0" w:line="288" w:lineRule="auto"/>
            </w:pPr>
            <w:r>
              <w:rPr>
                <w:rFonts w:ascii="宋体" w:hAnsi="宋体" w:eastAsia="宋体"/>
                <w:b w:val="0"/>
                <w:color w:val="000000"/>
                <w:sz w:val="21"/>
              </w:rPr>
              <w:t>顶部展示</w:t>
            </w:r>
          </w:p>
        </w:tc>
        <w:tc>
          <w:tcPr>
            <w:tcW w:w="1701" w:type="dxa"/>
            <w:tcMar>
              <w:top w:w="90" w:type="dxa"/>
              <w:left w:w="90" w:type="dxa"/>
              <w:bottom w:w="90" w:type="dxa"/>
              <w:right w:w="90" w:type="dxa"/>
            </w:tcMar>
            <w:vAlign w:val="center"/>
          </w:tcPr>
          <w:p w14:paraId="544E2A3B">
            <w:pPr>
              <w:spacing w:after="0" w:line="288" w:lineRule="auto"/>
            </w:pPr>
            <w:r>
              <w:rPr>
                <w:rFonts w:ascii="宋体" w:hAnsi="宋体" w:eastAsia="宋体"/>
                <w:b w:val="0"/>
                <w:color w:val="000000"/>
                <w:sz w:val="21"/>
              </w:rPr>
              <w:t>来源与归属</w:t>
            </w:r>
          </w:p>
        </w:tc>
        <w:tc>
          <w:tcPr>
            <w:tcW w:w="4195" w:type="dxa"/>
            <w:tcMar>
              <w:top w:w="90" w:type="dxa"/>
              <w:left w:w="90" w:type="dxa"/>
              <w:bottom w:w="90" w:type="dxa"/>
              <w:right w:w="90" w:type="dxa"/>
            </w:tcMar>
            <w:vAlign w:val="center"/>
          </w:tcPr>
          <w:p w14:paraId="14E26E40">
            <w:pPr>
              <w:spacing w:after="0" w:line="288" w:lineRule="auto"/>
            </w:pPr>
            <w:r>
              <w:rPr>
                <w:rFonts w:ascii="宋体" w:hAnsi="宋体" w:eastAsia="宋体"/>
                <w:b w:val="0"/>
                <w:color w:val="000000"/>
                <w:sz w:val="21"/>
              </w:rPr>
              <w:t>平台建档／作者提交、作者关联状态和核心来源标签</w:t>
            </w:r>
          </w:p>
        </w:tc>
        <w:tc>
          <w:tcPr>
            <w:tcW w:w="2494" w:type="dxa"/>
            <w:tcMar>
              <w:top w:w="90" w:type="dxa"/>
              <w:left w:w="90" w:type="dxa"/>
              <w:bottom w:w="90" w:type="dxa"/>
              <w:right w:w="90" w:type="dxa"/>
            </w:tcMar>
            <w:vAlign w:val="center"/>
          </w:tcPr>
          <w:p w14:paraId="4F81BB65">
            <w:pPr>
              <w:spacing w:after="0" w:line="288" w:lineRule="auto"/>
            </w:pPr>
            <w:r>
              <w:rPr>
                <w:rFonts w:ascii="宋体" w:hAnsi="宋体" w:eastAsia="宋体"/>
                <w:b w:val="0"/>
                <w:color w:val="000000"/>
                <w:sz w:val="21"/>
              </w:rPr>
              <w:t>我是作者、展开来源</w:t>
            </w:r>
          </w:p>
        </w:tc>
      </w:tr>
      <w:tr w14:paraId="43C7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1D12B7CA">
            <w:pPr>
              <w:spacing w:after="0" w:line="288" w:lineRule="auto"/>
            </w:pPr>
            <w:r>
              <w:rPr>
                <w:rFonts w:ascii="宋体" w:hAnsi="宋体" w:eastAsia="宋体"/>
                <w:b w:val="0"/>
                <w:color w:val="000000"/>
                <w:sz w:val="21"/>
              </w:rPr>
              <w:t>产品档案</w:t>
            </w:r>
          </w:p>
        </w:tc>
        <w:tc>
          <w:tcPr>
            <w:tcW w:w="1701" w:type="dxa"/>
            <w:tcMar>
              <w:top w:w="90" w:type="dxa"/>
              <w:left w:w="90" w:type="dxa"/>
              <w:bottom w:w="90" w:type="dxa"/>
              <w:right w:w="90" w:type="dxa"/>
            </w:tcMar>
            <w:vAlign w:val="center"/>
          </w:tcPr>
          <w:p w14:paraId="569AF4DD">
            <w:pPr>
              <w:spacing w:after="0" w:line="288" w:lineRule="auto"/>
            </w:pPr>
            <w:r>
              <w:rPr>
                <w:rFonts w:ascii="宋体" w:hAnsi="宋体" w:eastAsia="宋体"/>
                <w:b w:val="0"/>
                <w:color w:val="000000"/>
                <w:sz w:val="21"/>
              </w:rPr>
              <w:t>产品定义</w:t>
            </w:r>
          </w:p>
        </w:tc>
        <w:tc>
          <w:tcPr>
            <w:tcW w:w="4195" w:type="dxa"/>
            <w:tcMar>
              <w:top w:w="90" w:type="dxa"/>
              <w:left w:w="90" w:type="dxa"/>
              <w:bottom w:w="90" w:type="dxa"/>
              <w:right w:w="90" w:type="dxa"/>
            </w:tcMar>
            <w:vAlign w:val="center"/>
          </w:tcPr>
          <w:p w14:paraId="36053DBC">
            <w:pPr>
              <w:spacing w:after="0" w:line="288" w:lineRule="auto"/>
            </w:pPr>
            <w:r>
              <w:rPr>
                <w:rFonts w:ascii="宋体" w:hAnsi="宋体" w:eastAsia="宋体"/>
                <w:b w:val="0"/>
                <w:color w:val="000000"/>
                <w:sz w:val="21"/>
              </w:rPr>
              <w:t>目标用户、核心问题、场景、输入和输出</w:t>
            </w:r>
          </w:p>
        </w:tc>
        <w:tc>
          <w:tcPr>
            <w:tcW w:w="2494" w:type="dxa"/>
            <w:tcMar>
              <w:top w:w="90" w:type="dxa"/>
              <w:left w:w="90" w:type="dxa"/>
              <w:bottom w:w="90" w:type="dxa"/>
              <w:right w:w="90" w:type="dxa"/>
            </w:tcMar>
            <w:vAlign w:val="center"/>
          </w:tcPr>
          <w:p w14:paraId="1FA570B3">
            <w:pPr>
              <w:spacing w:after="0" w:line="288" w:lineRule="auto"/>
            </w:pPr>
            <w:r>
              <w:rPr>
                <w:rFonts w:ascii="宋体" w:hAnsi="宋体" w:eastAsia="宋体"/>
                <w:b w:val="0"/>
                <w:color w:val="000000"/>
                <w:sz w:val="21"/>
              </w:rPr>
              <w:t>查看来源、进入同类</w:t>
            </w:r>
          </w:p>
        </w:tc>
      </w:tr>
      <w:tr w14:paraId="272C3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7165699B">
            <w:pPr>
              <w:spacing w:after="0" w:line="288" w:lineRule="auto"/>
            </w:pPr>
            <w:r>
              <w:rPr>
                <w:rFonts w:ascii="宋体" w:hAnsi="宋体" w:eastAsia="宋体"/>
                <w:b w:val="0"/>
                <w:color w:val="000000"/>
                <w:sz w:val="21"/>
              </w:rPr>
              <w:t>产品档案</w:t>
            </w:r>
          </w:p>
        </w:tc>
        <w:tc>
          <w:tcPr>
            <w:tcW w:w="1701" w:type="dxa"/>
            <w:tcMar>
              <w:top w:w="90" w:type="dxa"/>
              <w:left w:w="90" w:type="dxa"/>
              <w:bottom w:w="90" w:type="dxa"/>
              <w:right w:w="90" w:type="dxa"/>
            </w:tcMar>
            <w:vAlign w:val="center"/>
          </w:tcPr>
          <w:p w14:paraId="50D6FFC7">
            <w:pPr>
              <w:spacing w:after="0" w:line="288" w:lineRule="auto"/>
            </w:pPr>
            <w:r>
              <w:rPr>
                <w:rFonts w:ascii="宋体" w:hAnsi="宋体" w:eastAsia="宋体"/>
                <w:b w:val="0"/>
                <w:color w:val="000000"/>
                <w:sz w:val="21"/>
              </w:rPr>
              <w:t>核心流程</w:t>
            </w:r>
          </w:p>
        </w:tc>
        <w:tc>
          <w:tcPr>
            <w:tcW w:w="4195" w:type="dxa"/>
            <w:tcMar>
              <w:top w:w="90" w:type="dxa"/>
              <w:left w:w="90" w:type="dxa"/>
              <w:bottom w:w="90" w:type="dxa"/>
              <w:right w:w="90" w:type="dxa"/>
            </w:tcMar>
            <w:vAlign w:val="center"/>
          </w:tcPr>
          <w:p w14:paraId="59944C85">
            <w:pPr>
              <w:spacing w:after="0" w:line="288" w:lineRule="auto"/>
            </w:pPr>
            <w:r>
              <w:rPr>
                <w:rFonts w:ascii="宋体" w:hAnsi="宋体" w:eastAsia="宋体"/>
                <w:b w:val="0"/>
                <w:color w:val="000000"/>
                <w:sz w:val="21"/>
              </w:rPr>
              <w:t>材料输入—处理—练习—反馈／记录流程</w:t>
            </w:r>
          </w:p>
        </w:tc>
        <w:tc>
          <w:tcPr>
            <w:tcW w:w="2494" w:type="dxa"/>
            <w:tcMar>
              <w:top w:w="90" w:type="dxa"/>
              <w:left w:w="90" w:type="dxa"/>
              <w:bottom w:w="90" w:type="dxa"/>
              <w:right w:w="90" w:type="dxa"/>
            </w:tcMar>
            <w:vAlign w:val="center"/>
          </w:tcPr>
          <w:p w14:paraId="02B3E063">
            <w:pPr>
              <w:spacing w:after="0" w:line="288" w:lineRule="auto"/>
            </w:pPr>
            <w:r>
              <w:rPr>
                <w:rFonts w:ascii="宋体" w:hAnsi="宋体" w:eastAsia="宋体"/>
                <w:b w:val="0"/>
                <w:color w:val="000000"/>
                <w:sz w:val="21"/>
              </w:rPr>
              <w:t>查看流程节点和差异</w:t>
            </w:r>
          </w:p>
        </w:tc>
      </w:tr>
      <w:tr w14:paraId="16AD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2F63E43D">
            <w:pPr>
              <w:spacing w:after="0" w:line="288" w:lineRule="auto"/>
            </w:pPr>
            <w:r>
              <w:rPr>
                <w:rFonts w:ascii="宋体" w:hAnsi="宋体" w:eastAsia="宋体"/>
                <w:b w:val="0"/>
                <w:color w:val="000000"/>
                <w:sz w:val="21"/>
              </w:rPr>
              <w:t>产品档案</w:t>
            </w:r>
          </w:p>
        </w:tc>
        <w:tc>
          <w:tcPr>
            <w:tcW w:w="1701" w:type="dxa"/>
            <w:tcMar>
              <w:top w:w="90" w:type="dxa"/>
              <w:left w:w="90" w:type="dxa"/>
              <w:bottom w:w="90" w:type="dxa"/>
              <w:right w:w="90" w:type="dxa"/>
            </w:tcMar>
            <w:vAlign w:val="center"/>
          </w:tcPr>
          <w:p w14:paraId="08F1AF08">
            <w:pPr>
              <w:spacing w:after="0" w:line="288" w:lineRule="auto"/>
            </w:pPr>
            <w:r>
              <w:rPr>
                <w:rFonts w:ascii="宋体" w:hAnsi="宋体" w:eastAsia="宋体"/>
                <w:b w:val="0"/>
                <w:color w:val="000000"/>
                <w:sz w:val="21"/>
              </w:rPr>
              <w:t>功能结构</w:t>
            </w:r>
          </w:p>
        </w:tc>
        <w:tc>
          <w:tcPr>
            <w:tcW w:w="4195" w:type="dxa"/>
            <w:tcMar>
              <w:top w:w="90" w:type="dxa"/>
              <w:left w:w="90" w:type="dxa"/>
              <w:bottom w:w="90" w:type="dxa"/>
              <w:right w:w="90" w:type="dxa"/>
            </w:tcMar>
            <w:vAlign w:val="center"/>
          </w:tcPr>
          <w:p w14:paraId="50BD5436">
            <w:pPr>
              <w:spacing w:after="0" w:line="288" w:lineRule="auto"/>
            </w:pPr>
            <w:r>
              <w:rPr>
                <w:rFonts w:ascii="宋体" w:hAnsi="宋体" w:eastAsia="宋体"/>
                <w:b w:val="0"/>
                <w:color w:val="000000"/>
                <w:sz w:val="21"/>
              </w:rPr>
              <w:t>核心功能、辅助功能、登录和分享能力</w:t>
            </w:r>
          </w:p>
        </w:tc>
        <w:tc>
          <w:tcPr>
            <w:tcW w:w="2494" w:type="dxa"/>
            <w:tcMar>
              <w:top w:w="90" w:type="dxa"/>
              <w:left w:w="90" w:type="dxa"/>
              <w:bottom w:w="90" w:type="dxa"/>
              <w:right w:w="90" w:type="dxa"/>
            </w:tcMar>
            <w:vAlign w:val="center"/>
          </w:tcPr>
          <w:p w14:paraId="1311B855">
            <w:pPr>
              <w:spacing w:after="0" w:line="288" w:lineRule="auto"/>
            </w:pPr>
            <w:r>
              <w:rPr>
                <w:rFonts w:ascii="宋体" w:hAnsi="宋体" w:eastAsia="宋体"/>
                <w:b w:val="0"/>
                <w:color w:val="000000"/>
                <w:sz w:val="21"/>
              </w:rPr>
              <w:t>提出补充</w:t>
            </w:r>
          </w:p>
        </w:tc>
      </w:tr>
      <w:tr w14:paraId="5FDC7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069F9B0E">
            <w:pPr>
              <w:spacing w:after="0" w:line="288" w:lineRule="auto"/>
            </w:pPr>
            <w:r>
              <w:rPr>
                <w:rFonts w:ascii="宋体" w:hAnsi="宋体" w:eastAsia="宋体"/>
                <w:b w:val="0"/>
                <w:color w:val="000000"/>
                <w:sz w:val="21"/>
              </w:rPr>
              <w:t>开发信息</w:t>
            </w:r>
          </w:p>
        </w:tc>
        <w:tc>
          <w:tcPr>
            <w:tcW w:w="1701" w:type="dxa"/>
            <w:tcMar>
              <w:top w:w="90" w:type="dxa"/>
              <w:left w:w="90" w:type="dxa"/>
              <w:bottom w:w="90" w:type="dxa"/>
              <w:right w:w="90" w:type="dxa"/>
            </w:tcMar>
            <w:vAlign w:val="center"/>
          </w:tcPr>
          <w:p w14:paraId="25AAE562">
            <w:pPr>
              <w:spacing w:after="0" w:line="288" w:lineRule="auto"/>
            </w:pPr>
            <w:r>
              <w:rPr>
                <w:rFonts w:ascii="宋体" w:hAnsi="宋体" w:eastAsia="宋体"/>
                <w:b w:val="0"/>
                <w:color w:val="000000"/>
                <w:sz w:val="21"/>
              </w:rPr>
              <w:t>开发路径</w:t>
            </w:r>
          </w:p>
        </w:tc>
        <w:tc>
          <w:tcPr>
            <w:tcW w:w="4195" w:type="dxa"/>
            <w:tcMar>
              <w:top w:w="90" w:type="dxa"/>
              <w:left w:w="90" w:type="dxa"/>
              <w:bottom w:w="90" w:type="dxa"/>
              <w:right w:w="90" w:type="dxa"/>
            </w:tcMar>
            <w:vAlign w:val="center"/>
          </w:tcPr>
          <w:p w14:paraId="550E921D">
            <w:pPr>
              <w:spacing w:after="0" w:line="288" w:lineRule="auto"/>
            </w:pPr>
            <w:r>
              <w:rPr>
                <w:rFonts w:ascii="宋体" w:hAnsi="宋体" w:eastAsia="宋体"/>
                <w:b w:val="0"/>
                <w:color w:val="000000"/>
                <w:sz w:val="21"/>
              </w:rPr>
              <w:t>AI 编程工具、模型、技术栈、部署、周期和依赖</w:t>
            </w:r>
          </w:p>
        </w:tc>
        <w:tc>
          <w:tcPr>
            <w:tcW w:w="2494" w:type="dxa"/>
            <w:tcMar>
              <w:top w:w="90" w:type="dxa"/>
              <w:left w:w="90" w:type="dxa"/>
              <w:bottom w:w="90" w:type="dxa"/>
              <w:right w:w="90" w:type="dxa"/>
            </w:tcMar>
            <w:vAlign w:val="center"/>
          </w:tcPr>
          <w:p w14:paraId="5F2F6037">
            <w:pPr>
              <w:spacing w:after="0" w:line="288" w:lineRule="auto"/>
            </w:pPr>
            <w:r>
              <w:rPr>
                <w:rFonts w:ascii="宋体" w:hAnsi="宋体" w:eastAsia="宋体"/>
                <w:b w:val="0"/>
                <w:color w:val="000000"/>
                <w:sz w:val="21"/>
              </w:rPr>
              <w:t>查看仓库、补充经验</w:t>
            </w:r>
          </w:p>
        </w:tc>
      </w:tr>
      <w:tr w14:paraId="68DE6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01385AB5">
            <w:pPr>
              <w:spacing w:after="0" w:line="288" w:lineRule="auto"/>
            </w:pPr>
            <w:r>
              <w:rPr>
                <w:rFonts w:ascii="宋体" w:hAnsi="宋体" w:eastAsia="宋体"/>
                <w:b w:val="0"/>
                <w:color w:val="000000"/>
                <w:sz w:val="21"/>
              </w:rPr>
              <w:t>复用价值</w:t>
            </w:r>
          </w:p>
        </w:tc>
        <w:tc>
          <w:tcPr>
            <w:tcW w:w="1701" w:type="dxa"/>
            <w:tcMar>
              <w:top w:w="90" w:type="dxa"/>
              <w:left w:w="90" w:type="dxa"/>
              <w:bottom w:w="90" w:type="dxa"/>
              <w:right w:w="90" w:type="dxa"/>
            </w:tcMar>
            <w:vAlign w:val="center"/>
          </w:tcPr>
          <w:p w14:paraId="00828AC1">
            <w:pPr>
              <w:spacing w:after="0" w:line="288" w:lineRule="auto"/>
            </w:pPr>
            <w:r>
              <w:rPr>
                <w:rFonts w:ascii="宋体" w:hAnsi="宋体" w:eastAsia="宋体"/>
                <w:b w:val="0"/>
                <w:color w:val="000000"/>
                <w:sz w:val="21"/>
              </w:rPr>
              <w:t>复用资产</w:t>
            </w:r>
          </w:p>
        </w:tc>
        <w:tc>
          <w:tcPr>
            <w:tcW w:w="4195" w:type="dxa"/>
            <w:tcMar>
              <w:top w:w="90" w:type="dxa"/>
              <w:left w:w="90" w:type="dxa"/>
              <w:bottom w:w="90" w:type="dxa"/>
              <w:right w:w="90" w:type="dxa"/>
            </w:tcMar>
            <w:vAlign w:val="center"/>
          </w:tcPr>
          <w:p w14:paraId="0B76EB02">
            <w:pPr>
              <w:spacing w:after="0" w:line="288" w:lineRule="auto"/>
            </w:pPr>
            <w:r>
              <w:rPr>
                <w:rFonts w:ascii="宋体" w:hAnsi="宋体" w:eastAsia="宋体"/>
                <w:b w:val="0"/>
                <w:color w:val="000000"/>
                <w:sz w:val="21"/>
              </w:rPr>
              <w:t>源码、模板、组件、提示词、许可、价格和可用状态</w:t>
            </w:r>
          </w:p>
        </w:tc>
        <w:tc>
          <w:tcPr>
            <w:tcW w:w="2494" w:type="dxa"/>
            <w:tcMar>
              <w:top w:w="90" w:type="dxa"/>
              <w:left w:w="90" w:type="dxa"/>
              <w:bottom w:w="90" w:type="dxa"/>
              <w:right w:w="90" w:type="dxa"/>
            </w:tcMar>
            <w:vAlign w:val="center"/>
          </w:tcPr>
          <w:p w14:paraId="07E53050">
            <w:pPr>
              <w:spacing w:after="0" w:line="288" w:lineRule="auto"/>
            </w:pPr>
            <w:r>
              <w:rPr>
                <w:rFonts w:ascii="宋体" w:hAnsi="宋体" w:eastAsia="宋体"/>
                <w:b w:val="0"/>
                <w:color w:val="000000"/>
                <w:sz w:val="21"/>
              </w:rPr>
              <w:t>访问、联系、声明使用</w:t>
            </w:r>
          </w:p>
        </w:tc>
      </w:tr>
      <w:tr w14:paraId="1B54A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7BA8C637">
            <w:pPr>
              <w:spacing w:after="0" w:line="288" w:lineRule="auto"/>
            </w:pPr>
            <w:r>
              <w:rPr>
                <w:rFonts w:ascii="宋体" w:hAnsi="宋体" w:eastAsia="宋体"/>
                <w:b w:val="0"/>
                <w:color w:val="000000"/>
                <w:sz w:val="21"/>
              </w:rPr>
              <w:t>生命周期</w:t>
            </w:r>
          </w:p>
        </w:tc>
        <w:tc>
          <w:tcPr>
            <w:tcW w:w="1701" w:type="dxa"/>
            <w:tcMar>
              <w:top w:w="90" w:type="dxa"/>
              <w:left w:w="90" w:type="dxa"/>
              <w:bottom w:w="90" w:type="dxa"/>
              <w:right w:w="90" w:type="dxa"/>
            </w:tcMar>
            <w:vAlign w:val="center"/>
          </w:tcPr>
          <w:p w14:paraId="1FDA403A">
            <w:pPr>
              <w:spacing w:after="0" w:line="288" w:lineRule="auto"/>
            </w:pPr>
            <w:r>
              <w:rPr>
                <w:rFonts w:ascii="宋体" w:hAnsi="宋体" w:eastAsia="宋体"/>
                <w:b w:val="0"/>
                <w:color w:val="000000"/>
                <w:sz w:val="21"/>
              </w:rPr>
              <w:t>当前状态</w:t>
            </w:r>
          </w:p>
        </w:tc>
        <w:tc>
          <w:tcPr>
            <w:tcW w:w="4195" w:type="dxa"/>
            <w:tcMar>
              <w:top w:w="90" w:type="dxa"/>
              <w:left w:w="90" w:type="dxa"/>
              <w:bottom w:w="90" w:type="dxa"/>
              <w:right w:w="90" w:type="dxa"/>
            </w:tcMar>
            <w:vAlign w:val="center"/>
          </w:tcPr>
          <w:p w14:paraId="6623B453">
            <w:pPr>
              <w:spacing w:after="0" w:line="288" w:lineRule="auto"/>
            </w:pPr>
            <w:r>
              <w:rPr>
                <w:rFonts w:ascii="宋体" w:hAnsi="宋体" w:eastAsia="宋体"/>
                <w:b w:val="0"/>
                <w:color w:val="000000"/>
                <w:sz w:val="21"/>
              </w:rPr>
              <w:t>状态、状态说明、验证时间和维护信号</w:t>
            </w:r>
          </w:p>
        </w:tc>
        <w:tc>
          <w:tcPr>
            <w:tcW w:w="2494" w:type="dxa"/>
            <w:tcMar>
              <w:top w:w="90" w:type="dxa"/>
              <w:left w:w="90" w:type="dxa"/>
              <w:bottom w:w="90" w:type="dxa"/>
              <w:right w:w="90" w:type="dxa"/>
            </w:tcMar>
            <w:vAlign w:val="center"/>
          </w:tcPr>
          <w:p w14:paraId="1BBE6BD9">
            <w:pPr>
              <w:spacing w:after="0" w:line="288" w:lineRule="auto"/>
            </w:pPr>
            <w:r>
              <w:rPr>
                <w:rFonts w:ascii="宋体" w:hAnsi="宋体" w:eastAsia="宋体"/>
                <w:b w:val="0"/>
                <w:color w:val="000000"/>
                <w:sz w:val="21"/>
              </w:rPr>
              <w:t>关注、报告错误、作者确认</w:t>
            </w:r>
          </w:p>
        </w:tc>
      </w:tr>
      <w:tr w14:paraId="315CA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2EAD2A1F">
            <w:pPr>
              <w:spacing w:after="0" w:line="288" w:lineRule="auto"/>
            </w:pPr>
            <w:r>
              <w:rPr>
                <w:rFonts w:ascii="宋体" w:hAnsi="宋体" w:eastAsia="宋体"/>
                <w:b w:val="0"/>
                <w:color w:val="000000"/>
                <w:sz w:val="21"/>
              </w:rPr>
              <w:t>生命周期</w:t>
            </w:r>
          </w:p>
        </w:tc>
        <w:tc>
          <w:tcPr>
            <w:tcW w:w="1701" w:type="dxa"/>
            <w:tcMar>
              <w:top w:w="90" w:type="dxa"/>
              <w:left w:w="90" w:type="dxa"/>
              <w:bottom w:w="90" w:type="dxa"/>
              <w:right w:w="90" w:type="dxa"/>
            </w:tcMar>
            <w:vAlign w:val="center"/>
          </w:tcPr>
          <w:p w14:paraId="4CC461B5">
            <w:pPr>
              <w:spacing w:after="0" w:line="288" w:lineRule="auto"/>
            </w:pPr>
            <w:r>
              <w:rPr>
                <w:rFonts w:ascii="宋体" w:hAnsi="宋体" w:eastAsia="宋体"/>
                <w:b w:val="0"/>
                <w:color w:val="000000"/>
                <w:sz w:val="21"/>
              </w:rPr>
              <w:t>时间线</w:t>
            </w:r>
          </w:p>
        </w:tc>
        <w:tc>
          <w:tcPr>
            <w:tcW w:w="4195" w:type="dxa"/>
            <w:tcMar>
              <w:top w:w="90" w:type="dxa"/>
              <w:left w:w="90" w:type="dxa"/>
              <w:bottom w:w="90" w:type="dxa"/>
              <w:right w:w="90" w:type="dxa"/>
            </w:tcMar>
            <w:vAlign w:val="center"/>
          </w:tcPr>
          <w:p w14:paraId="44258F7C">
            <w:pPr>
              <w:spacing w:after="0" w:line="288" w:lineRule="auto"/>
            </w:pPr>
            <w:r>
              <w:rPr>
                <w:rFonts w:ascii="宋体" w:hAnsi="宋体" w:eastAsia="宋体"/>
                <w:b w:val="0"/>
                <w:color w:val="000000"/>
                <w:sz w:val="21"/>
              </w:rPr>
              <w:t>首次发现、版本、迁移、异常、暂停、结束等事件</w:t>
            </w:r>
          </w:p>
        </w:tc>
        <w:tc>
          <w:tcPr>
            <w:tcW w:w="2494" w:type="dxa"/>
            <w:tcMar>
              <w:top w:w="90" w:type="dxa"/>
              <w:left w:w="90" w:type="dxa"/>
              <w:bottom w:w="90" w:type="dxa"/>
              <w:right w:w="90" w:type="dxa"/>
            </w:tcMar>
            <w:vAlign w:val="center"/>
          </w:tcPr>
          <w:p w14:paraId="37A0699A">
            <w:pPr>
              <w:spacing w:after="0" w:line="288" w:lineRule="auto"/>
            </w:pPr>
            <w:r>
              <w:rPr>
                <w:rFonts w:ascii="宋体" w:hAnsi="宋体" w:eastAsia="宋体"/>
                <w:b w:val="0"/>
                <w:color w:val="000000"/>
                <w:sz w:val="21"/>
              </w:rPr>
              <w:t>定位事件、展开证据</w:t>
            </w:r>
          </w:p>
        </w:tc>
      </w:tr>
      <w:tr w14:paraId="1E67A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320AA375">
            <w:pPr>
              <w:spacing w:after="0" w:line="288" w:lineRule="auto"/>
            </w:pPr>
            <w:r>
              <w:rPr>
                <w:rFonts w:ascii="宋体" w:hAnsi="宋体" w:eastAsia="宋体"/>
                <w:b w:val="0"/>
                <w:color w:val="000000"/>
                <w:sz w:val="21"/>
              </w:rPr>
              <w:t>作品网络</w:t>
            </w:r>
          </w:p>
        </w:tc>
        <w:tc>
          <w:tcPr>
            <w:tcW w:w="1701" w:type="dxa"/>
            <w:tcMar>
              <w:top w:w="90" w:type="dxa"/>
              <w:left w:w="90" w:type="dxa"/>
              <w:bottom w:w="90" w:type="dxa"/>
              <w:right w:w="90" w:type="dxa"/>
            </w:tcMar>
            <w:vAlign w:val="center"/>
          </w:tcPr>
          <w:p w14:paraId="4D9061A2">
            <w:pPr>
              <w:spacing w:after="0" w:line="288" w:lineRule="auto"/>
            </w:pPr>
            <w:r>
              <w:rPr>
                <w:rFonts w:ascii="宋体" w:hAnsi="宋体" w:eastAsia="宋体"/>
                <w:b w:val="0"/>
                <w:color w:val="000000"/>
                <w:sz w:val="21"/>
              </w:rPr>
              <w:t>同类与关系</w:t>
            </w:r>
          </w:p>
        </w:tc>
        <w:tc>
          <w:tcPr>
            <w:tcW w:w="4195" w:type="dxa"/>
            <w:tcMar>
              <w:top w:w="90" w:type="dxa"/>
              <w:left w:w="90" w:type="dxa"/>
              <w:bottom w:w="90" w:type="dxa"/>
              <w:right w:w="90" w:type="dxa"/>
            </w:tcMar>
            <w:vAlign w:val="center"/>
          </w:tcPr>
          <w:p w14:paraId="7487B7AD">
            <w:pPr>
              <w:spacing w:after="0" w:line="288" w:lineRule="auto"/>
            </w:pPr>
            <w:r>
              <w:rPr>
                <w:rFonts w:ascii="宋体" w:hAnsi="宋体" w:eastAsia="宋体"/>
                <w:b w:val="0"/>
                <w:color w:val="000000"/>
                <w:sz w:val="21"/>
              </w:rPr>
              <w:t>相似、替代、启发、Fork、Remix 和衍生作品</w:t>
            </w:r>
          </w:p>
        </w:tc>
        <w:tc>
          <w:tcPr>
            <w:tcW w:w="2494" w:type="dxa"/>
            <w:tcMar>
              <w:top w:w="90" w:type="dxa"/>
              <w:left w:w="90" w:type="dxa"/>
              <w:bottom w:w="90" w:type="dxa"/>
              <w:right w:w="90" w:type="dxa"/>
            </w:tcMar>
            <w:vAlign w:val="center"/>
          </w:tcPr>
          <w:p w14:paraId="66940F95">
            <w:pPr>
              <w:spacing w:after="0" w:line="288" w:lineRule="auto"/>
            </w:pPr>
            <w:r>
              <w:rPr>
                <w:rFonts w:ascii="宋体" w:hAnsi="宋体" w:eastAsia="宋体"/>
                <w:b w:val="0"/>
                <w:color w:val="000000"/>
                <w:sz w:val="21"/>
              </w:rPr>
              <w:t>查看同类、比较、确认关系</w:t>
            </w:r>
          </w:p>
        </w:tc>
      </w:tr>
      <w:tr w14:paraId="68A6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6A96E5B8">
            <w:pPr>
              <w:spacing w:after="0" w:line="288" w:lineRule="auto"/>
            </w:pPr>
            <w:r>
              <w:rPr>
                <w:rFonts w:ascii="宋体" w:hAnsi="宋体" w:eastAsia="宋体"/>
                <w:b w:val="0"/>
                <w:color w:val="000000"/>
                <w:sz w:val="21"/>
              </w:rPr>
              <w:t>社区讨论</w:t>
            </w:r>
          </w:p>
        </w:tc>
        <w:tc>
          <w:tcPr>
            <w:tcW w:w="1701" w:type="dxa"/>
            <w:tcMar>
              <w:top w:w="90" w:type="dxa"/>
              <w:left w:w="90" w:type="dxa"/>
              <w:bottom w:w="90" w:type="dxa"/>
              <w:right w:w="90" w:type="dxa"/>
            </w:tcMar>
            <w:vAlign w:val="center"/>
          </w:tcPr>
          <w:p w14:paraId="08FDCEC9">
            <w:pPr>
              <w:spacing w:after="0" w:line="288" w:lineRule="auto"/>
            </w:pPr>
            <w:r>
              <w:rPr>
                <w:rFonts w:ascii="宋体" w:hAnsi="宋体" w:eastAsia="宋体"/>
                <w:b w:val="0"/>
                <w:color w:val="000000"/>
                <w:sz w:val="21"/>
              </w:rPr>
              <w:t>评论与反馈</w:t>
            </w:r>
          </w:p>
        </w:tc>
        <w:tc>
          <w:tcPr>
            <w:tcW w:w="4195" w:type="dxa"/>
            <w:tcMar>
              <w:top w:w="90" w:type="dxa"/>
              <w:left w:w="90" w:type="dxa"/>
              <w:bottom w:w="90" w:type="dxa"/>
              <w:right w:w="90" w:type="dxa"/>
            </w:tcMar>
            <w:vAlign w:val="center"/>
          </w:tcPr>
          <w:p w14:paraId="02E67769">
            <w:pPr>
              <w:spacing w:after="0" w:line="288" w:lineRule="auto"/>
            </w:pPr>
            <w:r>
              <w:rPr>
                <w:rFonts w:ascii="宋体" w:hAnsi="宋体" w:eastAsia="宋体"/>
                <w:b w:val="0"/>
                <w:color w:val="000000"/>
                <w:sz w:val="21"/>
              </w:rPr>
              <w:t>使用反馈、开发问题、复用反馈和状态补充</w:t>
            </w:r>
          </w:p>
        </w:tc>
        <w:tc>
          <w:tcPr>
            <w:tcW w:w="2494" w:type="dxa"/>
            <w:tcMar>
              <w:top w:w="90" w:type="dxa"/>
              <w:left w:w="90" w:type="dxa"/>
              <w:bottom w:w="90" w:type="dxa"/>
              <w:right w:w="90" w:type="dxa"/>
            </w:tcMar>
            <w:vAlign w:val="center"/>
          </w:tcPr>
          <w:p w14:paraId="2E266C67">
            <w:pPr>
              <w:spacing w:after="0" w:line="288" w:lineRule="auto"/>
            </w:pPr>
            <w:r>
              <w:rPr>
                <w:rFonts w:ascii="宋体" w:hAnsi="宋体" w:eastAsia="宋体"/>
                <w:b w:val="0"/>
                <w:color w:val="000000"/>
                <w:sz w:val="21"/>
              </w:rPr>
              <w:t>评论、回复、举报</w:t>
            </w:r>
          </w:p>
        </w:tc>
      </w:tr>
      <w:tr w14:paraId="3FCB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569F2903">
            <w:pPr>
              <w:spacing w:after="0" w:line="288" w:lineRule="auto"/>
            </w:pPr>
            <w:r>
              <w:rPr>
                <w:rFonts w:ascii="宋体" w:hAnsi="宋体" w:eastAsia="宋体"/>
                <w:b w:val="0"/>
                <w:color w:val="000000"/>
                <w:sz w:val="21"/>
              </w:rPr>
              <w:t>底部延伸</w:t>
            </w:r>
          </w:p>
        </w:tc>
        <w:tc>
          <w:tcPr>
            <w:tcW w:w="1701" w:type="dxa"/>
            <w:tcMar>
              <w:top w:w="90" w:type="dxa"/>
              <w:left w:w="90" w:type="dxa"/>
              <w:bottom w:w="90" w:type="dxa"/>
              <w:right w:w="90" w:type="dxa"/>
            </w:tcMar>
            <w:vAlign w:val="center"/>
          </w:tcPr>
          <w:p w14:paraId="6985A362">
            <w:pPr>
              <w:spacing w:after="0" w:line="288" w:lineRule="auto"/>
            </w:pPr>
            <w:r>
              <w:rPr>
                <w:rFonts w:ascii="宋体" w:hAnsi="宋体" w:eastAsia="宋体"/>
                <w:b w:val="0"/>
                <w:color w:val="000000"/>
                <w:sz w:val="21"/>
              </w:rPr>
              <w:t>相关推荐</w:t>
            </w:r>
          </w:p>
        </w:tc>
        <w:tc>
          <w:tcPr>
            <w:tcW w:w="4195" w:type="dxa"/>
            <w:tcMar>
              <w:top w:w="90" w:type="dxa"/>
              <w:left w:w="90" w:type="dxa"/>
              <w:bottom w:w="90" w:type="dxa"/>
              <w:right w:w="90" w:type="dxa"/>
            </w:tcMar>
            <w:vAlign w:val="center"/>
          </w:tcPr>
          <w:p w14:paraId="06749010">
            <w:pPr>
              <w:spacing w:after="0" w:line="288" w:lineRule="auto"/>
            </w:pPr>
            <w:r>
              <w:rPr>
                <w:rFonts w:ascii="宋体" w:hAnsi="宋体" w:eastAsia="宋体"/>
                <w:b w:val="0"/>
                <w:color w:val="000000"/>
                <w:sz w:val="21"/>
              </w:rPr>
              <w:t>可解释的相似作品和相关分类</w:t>
            </w:r>
          </w:p>
        </w:tc>
        <w:tc>
          <w:tcPr>
            <w:tcW w:w="2494" w:type="dxa"/>
            <w:tcMar>
              <w:top w:w="90" w:type="dxa"/>
              <w:left w:w="90" w:type="dxa"/>
              <w:bottom w:w="90" w:type="dxa"/>
              <w:right w:w="90" w:type="dxa"/>
            </w:tcMar>
            <w:vAlign w:val="center"/>
          </w:tcPr>
          <w:p w14:paraId="57F4C1A6">
            <w:pPr>
              <w:spacing w:after="0" w:line="288" w:lineRule="auto"/>
            </w:pPr>
            <w:r>
              <w:rPr>
                <w:rFonts w:ascii="宋体" w:hAnsi="宋体" w:eastAsia="宋体"/>
                <w:b w:val="0"/>
                <w:color w:val="000000"/>
                <w:sz w:val="21"/>
              </w:rPr>
              <w:t>继续浏览或比较</w:t>
            </w:r>
          </w:p>
        </w:tc>
      </w:tr>
    </w:tbl>
    <w:p w14:paraId="0E92A3ED">
      <w:pPr>
        <w:spacing w:after="0"/>
      </w:pPr>
    </w:p>
    <w:p w14:paraId="791D8BB4">
      <w:pPr>
        <w:pStyle w:val="4"/>
        <w:keepNext/>
        <w:spacing w:before="180" w:after="80"/>
      </w:pPr>
      <w:r>
        <w:rPr>
          <w:rFonts w:ascii="黑体" w:hAnsi="黑体" w:eastAsia="黑体"/>
          <w:b w:val="0"/>
          <w:color w:val="000000"/>
          <w:sz w:val="30"/>
        </w:rPr>
        <w:t>5. 作品比较 P09</w:t>
      </w:r>
    </w:p>
    <w:p w14:paraId="66D69B3C">
      <w:pPr>
        <w:keepNext/>
        <w:spacing w:before="120" w:after="60"/>
        <w:jc w:val="center"/>
      </w:pPr>
      <w:r>
        <w:rPr>
          <w:rFonts w:ascii="宋体" w:hAnsi="宋体" w:eastAsia="宋体"/>
          <w:b w:val="0"/>
          <w:color w:val="000000"/>
          <w:sz w:val="21"/>
        </w:rPr>
        <w:t>表 19 比较页信息模块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3785"/>
        <w:gridCol w:w="3677"/>
      </w:tblGrid>
      <w:tr w14:paraId="712C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1" w:type="dxa"/>
            <w:shd w:val="clear" w:color="auto" w:fill="E7E6E6"/>
            <w:tcMar>
              <w:top w:w="90" w:type="dxa"/>
              <w:left w:w="90" w:type="dxa"/>
              <w:bottom w:w="90" w:type="dxa"/>
              <w:right w:w="90" w:type="dxa"/>
            </w:tcMar>
            <w:vAlign w:val="center"/>
          </w:tcPr>
          <w:p w14:paraId="5D15757D">
            <w:pPr>
              <w:spacing w:after="0" w:line="240" w:lineRule="auto"/>
              <w:jc w:val="center"/>
            </w:pPr>
            <w:r>
              <w:rPr>
                <w:rFonts w:ascii="黑体" w:hAnsi="黑体" w:eastAsia="黑体"/>
                <w:b/>
                <w:color w:val="000000"/>
                <w:sz w:val="21"/>
              </w:rPr>
              <w:t>模块</w:t>
            </w:r>
          </w:p>
        </w:tc>
        <w:tc>
          <w:tcPr>
            <w:tcW w:w="3969" w:type="dxa"/>
            <w:shd w:val="clear" w:color="auto" w:fill="E7E6E6"/>
            <w:tcMar>
              <w:top w:w="90" w:type="dxa"/>
              <w:left w:w="90" w:type="dxa"/>
              <w:bottom w:w="90" w:type="dxa"/>
              <w:right w:w="90" w:type="dxa"/>
            </w:tcMar>
            <w:vAlign w:val="center"/>
          </w:tcPr>
          <w:p w14:paraId="44E9D59E">
            <w:pPr>
              <w:spacing w:after="0" w:line="240" w:lineRule="auto"/>
              <w:jc w:val="center"/>
            </w:pPr>
            <w:r>
              <w:rPr>
                <w:rFonts w:ascii="黑体" w:hAnsi="黑体" w:eastAsia="黑体"/>
                <w:b/>
                <w:color w:val="000000"/>
                <w:sz w:val="21"/>
              </w:rPr>
              <w:t>内容</w:t>
            </w:r>
          </w:p>
        </w:tc>
        <w:tc>
          <w:tcPr>
            <w:tcW w:w="3855" w:type="dxa"/>
            <w:shd w:val="clear" w:color="auto" w:fill="E7E6E6"/>
            <w:tcMar>
              <w:top w:w="90" w:type="dxa"/>
              <w:left w:w="90" w:type="dxa"/>
              <w:bottom w:w="90" w:type="dxa"/>
              <w:right w:w="90" w:type="dxa"/>
            </w:tcMar>
            <w:vAlign w:val="center"/>
          </w:tcPr>
          <w:p w14:paraId="4B73989D">
            <w:pPr>
              <w:spacing w:after="0" w:line="240" w:lineRule="auto"/>
              <w:jc w:val="center"/>
            </w:pPr>
            <w:r>
              <w:rPr>
                <w:rFonts w:ascii="黑体" w:hAnsi="黑体" w:eastAsia="黑体"/>
                <w:b/>
                <w:color w:val="000000"/>
                <w:sz w:val="21"/>
              </w:rPr>
              <w:t>交互规则</w:t>
            </w:r>
          </w:p>
        </w:tc>
      </w:tr>
      <w:tr w14:paraId="2A628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90" w:type="dxa"/>
              <w:bottom w:w="90" w:type="dxa"/>
              <w:right w:w="90" w:type="dxa"/>
            </w:tcMar>
            <w:vAlign w:val="center"/>
          </w:tcPr>
          <w:p w14:paraId="6C80F44A">
            <w:pPr>
              <w:spacing w:after="0" w:line="288" w:lineRule="auto"/>
            </w:pPr>
            <w:r>
              <w:rPr>
                <w:rFonts w:ascii="宋体" w:hAnsi="宋体" w:eastAsia="宋体"/>
                <w:b w:val="0"/>
                <w:color w:val="000000"/>
                <w:sz w:val="21"/>
              </w:rPr>
              <w:t>比较对象头部</w:t>
            </w:r>
          </w:p>
        </w:tc>
        <w:tc>
          <w:tcPr>
            <w:tcW w:w="3969" w:type="dxa"/>
            <w:tcMar>
              <w:top w:w="90" w:type="dxa"/>
              <w:left w:w="90" w:type="dxa"/>
              <w:bottom w:w="90" w:type="dxa"/>
              <w:right w:w="90" w:type="dxa"/>
            </w:tcMar>
            <w:vAlign w:val="center"/>
          </w:tcPr>
          <w:p w14:paraId="7B1076C9">
            <w:pPr>
              <w:spacing w:after="0" w:line="288" w:lineRule="auto"/>
            </w:pPr>
            <w:r>
              <w:rPr>
                <w:rFonts w:ascii="宋体" w:hAnsi="宋体" w:eastAsia="宋体"/>
                <w:b w:val="0"/>
                <w:color w:val="000000"/>
                <w:sz w:val="21"/>
              </w:rPr>
              <w:t>二至五个作品名称、截图、状态和替换入口</w:t>
            </w:r>
          </w:p>
        </w:tc>
        <w:tc>
          <w:tcPr>
            <w:tcW w:w="3855" w:type="dxa"/>
            <w:tcMar>
              <w:top w:w="90" w:type="dxa"/>
              <w:left w:w="90" w:type="dxa"/>
              <w:bottom w:w="90" w:type="dxa"/>
              <w:right w:w="90" w:type="dxa"/>
            </w:tcMar>
            <w:vAlign w:val="center"/>
          </w:tcPr>
          <w:p w14:paraId="5FA582C0">
            <w:pPr>
              <w:spacing w:after="0" w:line="288" w:lineRule="auto"/>
            </w:pPr>
            <w:r>
              <w:rPr>
                <w:rFonts w:ascii="宋体" w:hAnsi="宋体" w:eastAsia="宋体"/>
                <w:b w:val="0"/>
                <w:color w:val="000000"/>
                <w:sz w:val="21"/>
              </w:rPr>
              <w:t>可拖动排序、移除或替换；系统推荐不可自动替换</w:t>
            </w:r>
          </w:p>
        </w:tc>
      </w:tr>
      <w:tr w14:paraId="19CDE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90" w:type="dxa"/>
              <w:bottom w:w="90" w:type="dxa"/>
              <w:right w:w="90" w:type="dxa"/>
            </w:tcMar>
            <w:vAlign w:val="center"/>
          </w:tcPr>
          <w:p w14:paraId="0B91CA43">
            <w:pPr>
              <w:spacing w:after="0" w:line="288" w:lineRule="auto"/>
            </w:pPr>
            <w:r>
              <w:rPr>
                <w:rFonts w:ascii="宋体" w:hAnsi="宋体" w:eastAsia="宋体"/>
                <w:b w:val="0"/>
                <w:color w:val="000000"/>
                <w:sz w:val="21"/>
              </w:rPr>
              <w:t>维度导航</w:t>
            </w:r>
          </w:p>
        </w:tc>
        <w:tc>
          <w:tcPr>
            <w:tcW w:w="3969" w:type="dxa"/>
            <w:tcMar>
              <w:top w:w="90" w:type="dxa"/>
              <w:left w:w="90" w:type="dxa"/>
              <w:bottom w:w="90" w:type="dxa"/>
              <w:right w:w="90" w:type="dxa"/>
            </w:tcMar>
            <w:vAlign w:val="center"/>
          </w:tcPr>
          <w:p w14:paraId="3CD6754A">
            <w:pPr>
              <w:spacing w:after="0" w:line="288" w:lineRule="auto"/>
            </w:pPr>
            <w:r>
              <w:rPr>
                <w:rFonts w:ascii="宋体" w:hAnsi="宋体" w:eastAsia="宋体"/>
                <w:b w:val="0"/>
                <w:color w:val="000000"/>
                <w:sz w:val="21"/>
              </w:rPr>
              <w:t>定位、输入输出、流程、功能、实现、状态、资产</w:t>
            </w:r>
          </w:p>
        </w:tc>
        <w:tc>
          <w:tcPr>
            <w:tcW w:w="3855" w:type="dxa"/>
            <w:tcMar>
              <w:top w:w="90" w:type="dxa"/>
              <w:left w:w="90" w:type="dxa"/>
              <w:bottom w:w="90" w:type="dxa"/>
              <w:right w:w="90" w:type="dxa"/>
            </w:tcMar>
            <w:vAlign w:val="center"/>
          </w:tcPr>
          <w:p w14:paraId="300B5896">
            <w:pPr>
              <w:spacing w:after="0" w:line="288" w:lineRule="auto"/>
            </w:pPr>
            <w:r>
              <w:rPr>
                <w:rFonts w:ascii="宋体" w:hAnsi="宋体" w:eastAsia="宋体"/>
                <w:b w:val="0"/>
                <w:color w:val="000000"/>
                <w:sz w:val="21"/>
              </w:rPr>
              <w:t>桌面端固定左侧或顶部；移动端纵向分组</w:t>
            </w:r>
          </w:p>
        </w:tc>
      </w:tr>
      <w:tr w14:paraId="77931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90" w:type="dxa"/>
              <w:bottom w:w="90" w:type="dxa"/>
              <w:right w:w="90" w:type="dxa"/>
            </w:tcMar>
            <w:vAlign w:val="center"/>
          </w:tcPr>
          <w:p w14:paraId="5B9C2907">
            <w:pPr>
              <w:spacing w:after="0" w:line="288" w:lineRule="auto"/>
            </w:pPr>
            <w:r>
              <w:rPr>
                <w:rFonts w:ascii="宋体" w:hAnsi="宋体" w:eastAsia="宋体"/>
                <w:b w:val="0"/>
                <w:color w:val="000000"/>
                <w:sz w:val="21"/>
              </w:rPr>
              <w:t>差异视图</w:t>
            </w:r>
          </w:p>
        </w:tc>
        <w:tc>
          <w:tcPr>
            <w:tcW w:w="3969" w:type="dxa"/>
            <w:tcMar>
              <w:top w:w="90" w:type="dxa"/>
              <w:left w:w="90" w:type="dxa"/>
              <w:bottom w:w="90" w:type="dxa"/>
              <w:right w:w="90" w:type="dxa"/>
            </w:tcMar>
            <w:vAlign w:val="center"/>
          </w:tcPr>
          <w:p w14:paraId="0F75A4EF">
            <w:pPr>
              <w:spacing w:after="0" w:line="288" w:lineRule="auto"/>
            </w:pPr>
            <w:r>
              <w:rPr>
                <w:rFonts w:ascii="宋体" w:hAnsi="宋体" w:eastAsia="宋体"/>
                <w:b w:val="0"/>
                <w:color w:val="000000"/>
                <w:sz w:val="21"/>
              </w:rPr>
              <w:t>相同项折叠、差异项高亮、缺失项标未知</w:t>
            </w:r>
          </w:p>
        </w:tc>
        <w:tc>
          <w:tcPr>
            <w:tcW w:w="3855" w:type="dxa"/>
            <w:tcMar>
              <w:top w:w="90" w:type="dxa"/>
              <w:left w:w="90" w:type="dxa"/>
              <w:bottom w:w="90" w:type="dxa"/>
              <w:right w:w="90" w:type="dxa"/>
            </w:tcMar>
            <w:vAlign w:val="center"/>
          </w:tcPr>
          <w:p w14:paraId="159032A2">
            <w:pPr>
              <w:spacing w:after="0" w:line="288" w:lineRule="auto"/>
            </w:pPr>
            <w:r>
              <w:rPr>
                <w:rFonts w:ascii="宋体" w:hAnsi="宋体" w:eastAsia="宋体"/>
                <w:b w:val="0"/>
                <w:color w:val="000000"/>
                <w:sz w:val="21"/>
              </w:rPr>
              <w:t>支持“仅看差异／查看全部”</w:t>
            </w:r>
          </w:p>
        </w:tc>
      </w:tr>
      <w:tr w14:paraId="69062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90" w:type="dxa"/>
              <w:bottom w:w="90" w:type="dxa"/>
              <w:right w:w="90" w:type="dxa"/>
            </w:tcMar>
            <w:vAlign w:val="center"/>
          </w:tcPr>
          <w:p w14:paraId="4352B33E">
            <w:pPr>
              <w:spacing w:after="0" w:line="288" w:lineRule="auto"/>
            </w:pPr>
            <w:r>
              <w:rPr>
                <w:rFonts w:ascii="宋体" w:hAnsi="宋体" w:eastAsia="宋体"/>
                <w:b w:val="0"/>
                <w:color w:val="000000"/>
                <w:sz w:val="21"/>
              </w:rPr>
              <w:t>证据与时效</w:t>
            </w:r>
          </w:p>
        </w:tc>
        <w:tc>
          <w:tcPr>
            <w:tcW w:w="3969" w:type="dxa"/>
            <w:tcMar>
              <w:top w:w="90" w:type="dxa"/>
              <w:left w:w="90" w:type="dxa"/>
              <w:bottom w:w="90" w:type="dxa"/>
              <w:right w:w="90" w:type="dxa"/>
            </w:tcMar>
            <w:vAlign w:val="center"/>
          </w:tcPr>
          <w:p w14:paraId="39C7D9A9">
            <w:pPr>
              <w:spacing w:after="0" w:line="288" w:lineRule="auto"/>
            </w:pPr>
            <w:r>
              <w:rPr>
                <w:rFonts w:ascii="宋体" w:hAnsi="宋体" w:eastAsia="宋体"/>
                <w:b w:val="0"/>
                <w:color w:val="000000"/>
                <w:sz w:val="21"/>
              </w:rPr>
              <w:t>每个关键字段的来源类型和最后验证时间</w:t>
            </w:r>
          </w:p>
        </w:tc>
        <w:tc>
          <w:tcPr>
            <w:tcW w:w="3855" w:type="dxa"/>
            <w:tcMar>
              <w:top w:w="90" w:type="dxa"/>
              <w:left w:w="90" w:type="dxa"/>
              <w:bottom w:w="90" w:type="dxa"/>
              <w:right w:w="90" w:type="dxa"/>
            </w:tcMar>
            <w:vAlign w:val="center"/>
          </w:tcPr>
          <w:p w14:paraId="5D18551F">
            <w:pPr>
              <w:spacing w:after="0" w:line="288" w:lineRule="auto"/>
            </w:pPr>
            <w:r>
              <w:rPr>
                <w:rFonts w:ascii="宋体" w:hAnsi="宋体" w:eastAsia="宋体"/>
                <w:b w:val="0"/>
                <w:color w:val="000000"/>
                <w:sz w:val="21"/>
              </w:rPr>
              <w:t>展开来源；过期字段不隐藏</w:t>
            </w:r>
          </w:p>
        </w:tc>
      </w:tr>
      <w:tr w14:paraId="584F6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90" w:type="dxa"/>
              <w:bottom w:w="90" w:type="dxa"/>
              <w:right w:w="90" w:type="dxa"/>
            </w:tcMar>
            <w:vAlign w:val="center"/>
          </w:tcPr>
          <w:p w14:paraId="0D392A86">
            <w:pPr>
              <w:spacing w:after="0" w:line="288" w:lineRule="auto"/>
            </w:pPr>
            <w:r>
              <w:rPr>
                <w:rFonts w:ascii="宋体" w:hAnsi="宋体" w:eastAsia="宋体"/>
                <w:b w:val="0"/>
                <w:color w:val="000000"/>
                <w:sz w:val="21"/>
              </w:rPr>
              <w:t>资产快捷区</w:t>
            </w:r>
          </w:p>
        </w:tc>
        <w:tc>
          <w:tcPr>
            <w:tcW w:w="3969" w:type="dxa"/>
            <w:tcMar>
              <w:top w:w="90" w:type="dxa"/>
              <w:left w:w="90" w:type="dxa"/>
              <w:bottom w:w="90" w:type="dxa"/>
              <w:right w:w="90" w:type="dxa"/>
            </w:tcMar>
            <w:vAlign w:val="center"/>
          </w:tcPr>
          <w:p w14:paraId="3D72CF38">
            <w:pPr>
              <w:spacing w:after="0" w:line="288" w:lineRule="auto"/>
            </w:pPr>
            <w:r>
              <w:rPr>
                <w:rFonts w:ascii="宋体" w:hAnsi="宋体" w:eastAsia="宋体"/>
                <w:b w:val="0"/>
                <w:color w:val="000000"/>
                <w:sz w:val="21"/>
              </w:rPr>
              <w:t>源码、模板、组件和提示词</w:t>
            </w:r>
          </w:p>
        </w:tc>
        <w:tc>
          <w:tcPr>
            <w:tcW w:w="3855" w:type="dxa"/>
            <w:tcMar>
              <w:top w:w="90" w:type="dxa"/>
              <w:left w:w="90" w:type="dxa"/>
              <w:bottom w:w="90" w:type="dxa"/>
              <w:right w:w="90" w:type="dxa"/>
            </w:tcMar>
            <w:vAlign w:val="center"/>
          </w:tcPr>
          <w:p w14:paraId="20D3C4C7">
            <w:pPr>
              <w:spacing w:after="0" w:line="288" w:lineRule="auto"/>
            </w:pPr>
            <w:r>
              <w:rPr>
                <w:rFonts w:ascii="宋体" w:hAnsi="宋体" w:eastAsia="宋体"/>
                <w:b w:val="0"/>
                <w:color w:val="000000"/>
                <w:sz w:val="21"/>
              </w:rPr>
              <w:t>直接访问并记录作品、资产和查询意图</w:t>
            </w:r>
          </w:p>
        </w:tc>
      </w:tr>
      <w:tr w14:paraId="68E33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90" w:type="dxa"/>
              <w:bottom w:w="90" w:type="dxa"/>
              <w:right w:w="90" w:type="dxa"/>
            </w:tcMar>
            <w:vAlign w:val="center"/>
          </w:tcPr>
          <w:p w14:paraId="499C0926">
            <w:pPr>
              <w:spacing w:after="0" w:line="288" w:lineRule="auto"/>
            </w:pPr>
            <w:r>
              <w:rPr>
                <w:rFonts w:ascii="宋体" w:hAnsi="宋体" w:eastAsia="宋体"/>
                <w:b w:val="0"/>
                <w:color w:val="000000"/>
                <w:sz w:val="21"/>
              </w:rPr>
              <w:t>决策记录</w:t>
            </w:r>
          </w:p>
        </w:tc>
        <w:tc>
          <w:tcPr>
            <w:tcW w:w="3969" w:type="dxa"/>
            <w:tcMar>
              <w:top w:w="90" w:type="dxa"/>
              <w:left w:w="90" w:type="dxa"/>
              <w:bottom w:w="90" w:type="dxa"/>
              <w:right w:w="90" w:type="dxa"/>
            </w:tcMar>
            <w:vAlign w:val="center"/>
          </w:tcPr>
          <w:p w14:paraId="6F0CA16A">
            <w:pPr>
              <w:spacing w:after="0" w:line="288" w:lineRule="auto"/>
            </w:pPr>
            <w:r>
              <w:rPr>
                <w:rFonts w:ascii="宋体" w:hAnsi="宋体" w:eastAsia="宋体"/>
                <w:b w:val="0"/>
                <w:color w:val="000000"/>
                <w:sz w:val="21"/>
              </w:rPr>
              <w:t>继续开发、调整方案、优先复用、暂停投入</w:t>
            </w:r>
          </w:p>
        </w:tc>
        <w:tc>
          <w:tcPr>
            <w:tcW w:w="3855" w:type="dxa"/>
            <w:tcMar>
              <w:top w:w="90" w:type="dxa"/>
              <w:left w:w="90" w:type="dxa"/>
              <w:bottom w:w="90" w:type="dxa"/>
              <w:right w:w="90" w:type="dxa"/>
            </w:tcMar>
            <w:vAlign w:val="center"/>
          </w:tcPr>
          <w:p w14:paraId="0AB9570F">
            <w:pPr>
              <w:spacing w:after="0" w:line="288" w:lineRule="auto"/>
            </w:pPr>
            <w:r>
              <w:rPr>
                <w:rFonts w:ascii="宋体" w:hAnsi="宋体" w:eastAsia="宋体"/>
                <w:b w:val="0"/>
                <w:color w:val="000000"/>
                <w:sz w:val="21"/>
              </w:rPr>
              <w:t>可选择受影响字段并填写原因</w:t>
            </w:r>
          </w:p>
        </w:tc>
      </w:tr>
      <w:tr w14:paraId="76BDD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90" w:type="dxa"/>
              <w:bottom w:w="90" w:type="dxa"/>
              <w:right w:w="90" w:type="dxa"/>
            </w:tcMar>
            <w:vAlign w:val="center"/>
          </w:tcPr>
          <w:p w14:paraId="0E676A14">
            <w:pPr>
              <w:spacing w:after="0" w:line="288" w:lineRule="auto"/>
            </w:pPr>
            <w:r>
              <w:rPr>
                <w:rFonts w:ascii="宋体" w:hAnsi="宋体" w:eastAsia="宋体"/>
                <w:b w:val="0"/>
                <w:color w:val="000000"/>
                <w:sz w:val="21"/>
              </w:rPr>
              <w:t>后续关联</w:t>
            </w:r>
          </w:p>
        </w:tc>
        <w:tc>
          <w:tcPr>
            <w:tcW w:w="3969" w:type="dxa"/>
            <w:tcMar>
              <w:top w:w="90" w:type="dxa"/>
              <w:left w:w="90" w:type="dxa"/>
              <w:bottom w:w="90" w:type="dxa"/>
              <w:right w:w="90" w:type="dxa"/>
            </w:tcMar>
            <w:vAlign w:val="center"/>
          </w:tcPr>
          <w:p w14:paraId="4D044FCC">
            <w:pPr>
              <w:spacing w:after="0" w:line="288" w:lineRule="auto"/>
            </w:pPr>
            <w:r>
              <w:rPr>
                <w:rFonts w:ascii="宋体" w:hAnsi="宋体" w:eastAsia="宋体"/>
                <w:b w:val="0"/>
                <w:color w:val="000000"/>
                <w:sz w:val="21"/>
              </w:rPr>
              <w:t>保存比较、关联未来作品、查看历史变化</w:t>
            </w:r>
          </w:p>
        </w:tc>
        <w:tc>
          <w:tcPr>
            <w:tcW w:w="3855" w:type="dxa"/>
            <w:tcMar>
              <w:top w:w="90" w:type="dxa"/>
              <w:left w:w="90" w:type="dxa"/>
              <w:bottom w:w="90" w:type="dxa"/>
              <w:right w:w="90" w:type="dxa"/>
            </w:tcMar>
            <w:vAlign w:val="center"/>
          </w:tcPr>
          <w:p w14:paraId="20C9AB92">
            <w:pPr>
              <w:spacing w:after="0" w:line="288" w:lineRule="auto"/>
            </w:pPr>
            <w:r>
              <w:rPr>
                <w:rFonts w:ascii="宋体" w:hAnsi="宋体" w:eastAsia="宋体"/>
                <w:b w:val="0"/>
                <w:color w:val="000000"/>
                <w:sz w:val="21"/>
              </w:rPr>
              <w:t>登录后持久化；发布时可关联</w:t>
            </w:r>
          </w:p>
        </w:tc>
      </w:tr>
    </w:tbl>
    <w:p w14:paraId="15CAB42D">
      <w:pPr>
        <w:spacing w:after="0"/>
      </w:pPr>
    </w:p>
    <w:p w14:paraId="0D6C3299">
      <w:pPr>
        <w:pStyle w:val="4"/>
        <w:keepNext/>
        <w:spacing w:before="180" w:after="80"/>
      </w:pPr>
      <w:r>
        <w:rPr>
          <w:rFonts w:ascii="黑体" w:hAnsi="黑体" w:eastAsia="黑体"/>
          <w:b w:val="0"/>
          <w:color w:val="000000"/>
          <w:sz w:val="30"/>
        </w:rPr>
        <w:t>6. 发布、作者身份关联与更新 P10—P13</w:t>
      </w:r>
    </w:p>
    <w:p w14:paraId="1C1E2831">
      <w:pPr>
        <w:keepNext/>
        <w:spacing w:before="120" w:after="60"/>
        <w:jc w:val="center"/>
      </w:pPr>
      <w:r>
        <w:rPr>
          <w:rFonts w:ascii="宋体" w:hAnsi="宋体" w:eastAsia="宋体"/>
          <w:b w:val="0"/>
          <w:color w:val="000000"/>
          <w:sz w:val="21"/>
        </w:rPr>
        <w:t>表 20 发布与作者身份关联信息模块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7"/>
        <w:gridCol w:w="1731"/>
        <w:gridCol w:w="3779"/>
        <w:gridCol w:w="2385"/>
      </w:tblGrid>
      <w:tr w14:paraId="4356D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shd w:val="clear" w:color="auto" w:fill="E7E6E6"/>
            <w:tcMar>
              <w:top w:w="90" w:type="dxa"/>
              <w:left w:w="90" w:type="dxa"/>
              <w:bottom w:w="90" w:type="dxa"/>
              <w:right w:w="90" w:type="dxa"/>
            </w:tcMar>
            <w:vAlign w:val="center"/>
          </w:tcPr>
          <w:p w14:paraId="5491BB2A">
            <w:pPr>
              <w:spacing w:after="0" w:line="240" w:lineRule="auto"/>
              <w:jc w:val="center"/>
            </w:pPr>
            <w:r>
              <w:rPr>
                <w:rFonts w:ascii="黑体" w:hAnsi="黑体" w:eastAsia="黑体"/>
                <w:b/>
                <w:color w:val="000000"/>
                <w:sz w:val="21"/>
              </w:rPr>
              <w:t>页面</w:t>
            </w:r>
          </w:p>
        </w:tc>
        <w:tc>
          <w:tcPr>
            <w:tcW w:w="1814" w:type="dxa"/>
            <w:shd w:val="clear" w:color="auto" w:fill="E7E6E6"/>
            <w:tcMar>
              <w:top w:w="90" w:type="dxa"/>
              <w:left w:w="90" w:type="dxa"/>
              <w:bottom w:w="90" w:type="dxa"/>
              <w:right w:w="90" w:type="dxa"/>
            </w:tcMar>
            <w:vAlign w:val="center"/>
          </w:tcPr>
          <w:p w14:paraId="4A941BB5">
            <w:pPr>
              <w:spacing w:after="0" w:line="240" w:lineRule="auto"/>
              <w:jc w:val="center"/>
            </w:pPr>
            <w:r>
              <w:rPr>
                <w:rFonts w:ascii="黑体" w:hAnsi="黑体" w:eastAsia="黑体"/>
                <w:b/>
                <w:color w:val="000000"/>
                <w:sz w:val="21"/>
              </w:rPr>
              <w:t>模块</w:t>
            </w:r>
          </w:p>
        </w:tc>
        <w:tc>
          <w:tcPr>
            <w:tcW w:w="3969" w:type="dxa"/>
            <w:shd w:val="clear" w:color="auto" w:fill="E7E6E6"/>
            <w:tcMar>
              <w:top w:w="90" w:type="dxa"/>
              <w:left w:w="90" w:type="dxa"/>
              <w:bottom w:w="90" w:type="dxa"/>
              <w:right w:w="90" w:type="dxa"/>
            </w:tcMar>
            <w:vAlign w:val="center"/>
          </w:tcPr>
          <w:p w14:paraId="212460D1">
            <w:pPr>
              <w:spacing w:after="0" w:line="240" w:lineRule="auto"/>
              <w:jc w:val="center"/>
            </w:pPr>
            <w:r>
              <w:rPr>
                <w:rFonts w:ascii="黑体" w:hAnsi="黑体" w:eastAsia="黑体"/>
                <w:b/>
                <w:color w:val="000000"/>
                <w:sz w:val="21"/>
              </w:rPr>
              <w:t>核心内容</w:t>
            </w:r>
          </w:p>
        </w:tc>
        <w:tc>
          <w:tcPr>
            <w:tcW w:w="2494" w:type="dxa"/>
            <w:shd w:val="clear" w:color="auto" w:fill="E7E6E6"/>
            <w:tcMar>
              <w:top w:w="90" w:type="dxa"/>
              <w:left w:w="90" w:type="dxa"/>
              <w:bottom w:w="90" w:type="dxa"/>
              <w:right w:w="90" w:type="dxa"/>
            </w:tcMar>
            <w:vAlign w:val="center"/>
          </w:tcPr>
          <w:p w14:paraId="645B7334">
            <w:pPr>
              <w:spacing w:after="0" w:line="240" w:lineRule="auto"/>
              <w:jc w:val="center"/>
            </w:pPr>
            <w:r>
              <w:rPr>
                <w:rFonts w:ascii="黑体" w:hAnsi="黑体" w:eastAsia="黑体"/>
                <w:b/>
                <w:color w:val="000000"/>
                <w:sz w:val="21"/>
              </w:rPr>
              <w:t>关键规则</w:t>
            </w:r>
          </w:p>
        </w:tc>
      </w:tr>
      <w:tr w14:paraId="55704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386B92E8">
            <w:pPr>
              <w:spacing w:after="0" w:line="288" w:lineRule="auto"/>
            </w:pPr>
            <w:r>
              <w:rPr>
                <w:rFonts w:ascii="宋体" w:hAnsi="宋体" w:eastAsia="宋体"/>
                <w:b w:val="0"/>
                <w:color w:val="000000"/>
                <w:sz w:val="21"/>
              </w:rPr>
              <w:t>发布入口</w:t>
            </w:r>
          </w:p>
        </w:tc>
        <w:tc>
          <w:tcPr>
            <w:tcW w:w="1814" w:type="dxa"/>
            <w:tcMar>
              <w:top w:w="90" w:type="dxa"/>
              <w:left w:w="90" w:type="dxa"/>
              <w:bottom w:w="90" w:type="dxa"/>
              <w:right w:w="90" w:type="dxa"/>
            </w:tcMar>
            <w:vAlign w:val="center"/>
          </w:tcPr>
          <w:p w14:paraId="432FDF72">
            <w:pPr>
              <w:spacing w:after="0" w:line="288" w:lineRule="auto"/>
            </w:pPr>
            <w:r>
              <w:rPr>
                <w:rFonts w:ascii="宋体" w:hAnsi="宋体" w:eastAsia="宋体"/>
                <w:b w:val="0"/>
                <w:color w:val="000000"/>
                <w:sz w:val="21"/>
              </w:rPr>
              <w:t>地址检查</w:t>
            </w:r>
          </w:p>
        </w:tc>
        <w:tc>
          <w:tcPr>
            <w:tcW w:w="3969" w:type="dxa"/>
            <w:tcMar>
              <w:top w:w="90" w:type="dxa"/>
              <w:left w:w="90" w:type="dxa"/>
              <w:bottom w:w="90" w:type="dxa"/>
              <w:right w:w="90" w:type="dxa"/>
            </w:tcMar>
            <w:vAlign w:val="center"/>
          </w:tcPr>
          <w:p w14:paraId="3A6BF460">
            <w:pPr>
              <w:spacing w:after="0" w:line="288" w:lineRule="auto"/>
            </w:pPr>
            <w:r>
              <w:rPr>
                <w:rFonts w:ascii="宋体" w:hAnsi="宋体" w:eastAsia="宋体"/>
                <w:b w:val="0"/>
                <w:color w:val="000000"/>
                <w:sz w:val="21"/>
              </w:rPr>
              <w:t>URL、访问状态、重复作品和品类</w:t>
            </w:r>
          </w:p>
        </w:tc>
        <w:tc>
          <w:tcPr>
            <w:tcW w:w="2494" w:type="dxa"/>
            <w:tcMar>
              <w:top w:w="90" w:type="dxa"/>
              <w:left w:w="90" w:type="dxa"/>
              <w:bottom w:w="90" w:type="dxa"/>
              <w:right w:w="90" w:type="dxa"/>
            </w:tcMar>
            <w:vAlign w:val="center"/>
          </w:tcPr>
          <w:p w14:paraId="7B4E285E">
            <w:pPr>
              <w:spacing w:after="0" w:line="288" w:lineRule="auto"/>
            </w:pPr>
            <w:r>
              <w:rPr>
                <w:rFonts w:ascii="宋体" w:hAnsi="宋体" w:eastAsia="宋体"/>
                <w:b w:val="0"/>
                <w:color w:val="000000"/>
                <w:sz w:val="21"/>
              </w:rPr>
              <w:t>先查重，禁止重复创建</w:t>
            </w:r>
          </w:p>
        </w:tc>
      </w:tr>
      <w:tr w14:paraId="16855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5C61BA3C">
            <w:pPr>
              <w:spacing w:after="0" w:line="288" w:lineRule="auto"/>
            </w:pPr>
            <w:r>
              <w:rPr>
                <w:rFonts w:ascii="宋体" w:hAnsi="宋体" w:eastAsia="宋体"/>
                <w:b w:val="0"/>
                <w:color w:val="000000"/>
                <w:sz w:val="21"/>
              </w:rPr>
              <w:t>发布编辑</w:t>
            </w:r>
          </w:p>
        </w:tc>
        <w:tc>
          <w:tcPr>
            <w:tcW w:w="1814" w:type="dxa"/>
            <w:tcMar>
              <w:top w:w="90" w:type="dxa"/>
              <w:left w:w="90" w:type="dxa"/>
              <w:bottom w:w="90" w:type="dxa"/>
              <w:right w:w="90" w:type="dxa"/>
            </w:tcMar>
            <w:vAlign w:val="center"/>
          </w:tcPr>
          <w:p w14:paraId="691CD644">
            <w:pPr>
              <w:spacing w:after="0" w:line="288" w:lineRule="auto"/>
            </w:pPr>
            <w:r>
              <w:rPr>
                <w:rFonts w:ascii="宋体" w:hAnsi="宋体" w:eastAsia="宋体"/>
                <w:b w:val="0"/>
                <w:color w:val="000000"/>
                <w:sz w:val="21"/>
              </w:rPr>
              <w:t>自动预填</w:t>
            </w:r>
          </w:p>
        </w:tc>
        <w:tc>
          <w:tcPr>
            <w:tcW w:w="3969" w:type="dxa"/>
            <w:tcMar>
              <w:top w:w="90" w:type="dxa"/>
              <w:left w:w="90" w:type="dxa"/>
              <w:bottom w:w="90" w:type="dxa"/>
              <w:right w:w="90" w:type="dxa"/>
            </w:tcMar>
            <w:vAlign w:val="center"/>
          </w:tcPr>
          <w:p w14:paraId="69213CE3">
            <w:pPr>
              <w:spacing w:after="0" w:line="288" w:lineRule="auto"/>
            </w:pPr>
            <w:r>
              <w:rPr>
                <w:rFonts w:ascii="宋体" w:hAnsi="宋体" w:eastAsia="宋体"/>
                <w:b w:val="0"/>
                <w:color w:val="000000"/>
                <w:sz w:val="21"/>
              </w:rPr>
              <w:t>名称、描述、截图、仓库和基础状态</w:t>
            </w:r>
          </w:p>
        </w:tc>
        <w:tc>
          <w:tcPr>
            <w:tcW w:w="2494" w:type="dxa"/>
            <w:tcMar>
              <w:top w:w="90" w:type="dxa"/>
              <w:left w:w="90" w:type="dxa"/>
              <w:bottom w:w="90" w:type="dxa"/>
              <w:right w:w="90" w:type="dxa"/>
            </w:tcMar>
            <w:vAlign w:val="center"/>
          </w:tcPr>
          <w:p w14:paraId="5ADA63BF">
            <w:pPr>
              <w:spacing w:after="0" w:line="288" w:lineRule="auto"/>
            </w:pPr>
            <w:r>
              <w:rPr>
                <w:rFonts w:ascii="宋体" w:hAnsi="宋体" w:eastAsia="宋体"/>
                <w:b w:val="0"/>
                <w:color w:val="000000"/>
                <w:sz w:val="21"/>
              </w:rPr>
              <w:t>所有自动字段允许确认或纠正</w:t>
            </w:r>
          </w:p>
        </w:tc>
      </w:tr>
      <w:tr w14:paraId="4C62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1CC17100">
            <w:pPr>
              <w:spacing w:after="0" w:line="288" w:lineRule="auto"/>
            </w:pPr>
            <w:r>
              <w:rPr>
                <w:rFonts w:ascii="宋体" w:hAnsi="宋体" w:eastAsia="宋体"/>
                <w:b w:val="0"/>
                <w:color w:val="000000"/>
                <w:sz w:val="21"/>
              </w:rPr>
              <w:t>发布编辑</w:t>
            </w:r>
          </w:p>
        </w:tc>
        <w:tc>
          <w:tcPr>
            <w:tcW w:w="1814" w:type="dxa"/>
            <w:tcMar>
              <w:top w:w="90" w:type="dxa"/>
              <w:left w:w="90" w:type="dxa"/>
              <w:bottom w:w="90" w:type="dxa"/>
              <w:right w:w="90" w:type="dxa"/>
            </w:tcMar>
            <w:vAlign w:val="center"/>
          </w:tcPr>
          <w:p w14:paraId="4350714C">
            <w:pPr>
              <w:spacing w:after="0" w:line="288" w:lineRule="auto"/>
            </w:pPr>
            <w:r>
              <w:rPr>
                <w:rFonts w:ascii="宋体" w:hAnsi="宋体" w:eastAsia="宋体"/>
                <w:b w:val="0"/>
                <w:color w:val="000000"/>
                <w:sz w:val="21"/>
              </w:rPr>
              <w:t>产品定义</w:t>
            </w:r>
          </w:p>
        </w:tc>
        <w:tc>
          <w:tcPr>
            <w:tcW w:w="3969" w:type="dxa"/>
            <w:tcMar>
              <w:top w:w="90" w:type="dxa"/>
              <w:left w:w="90" w:type="dxa"/>
              <w:bottom w:w="90" w:type="dxa"/>
              <w:right w:w="90" w:type="dxa"/>
            </w:tcMar>
            <w:vAlign w:val="center"/>
          </w:tcPr>
          <w:p w14:paraId="4DD6F91E">
            <w:pPr>
              <w:spacing w:after="0" w:line="288" w:lineRule="auto"/>
            </w:pPr>
            <w:r>
              <w:rPr>
                <w:rFonts w:ascii="宋体" w:hAnsi="宋体" w:eastAsia="宋体"/>
                <w:b w:val="0"/>
                <w:color w:val="000000"/>
                <w:sz w:val="21"/>
              </w:rPr>
              <w:t>目标用户、问题、场景、输入输出</w:t>
            </w:r>
          </w:p>
        </w:tc>
        <w:tc>
          <w:tcPr>
            <w:tcW w:w="2494" w:type="dxa"/>
            <w:tcMar>
              <w:top w:w="90" w:type="dxa"/>
              <w:left w:w="90" w:type="dxa"/>
              <w:bottom w:w="90" w:type="dxa"/>
              <w:right w:w="90" w:type="dxa"/>
            </w:tcMar>
            <w:vAlign w:val="center"/>
          </w:tcPr>
          <w:p w14:paraId="2C635907">
            <w:pPr>
              <w:spacing w:after="0" w:line="288" w:lineRule="auto"/>
            </w:pPr>
            <w:r>
              <w:rPr>
                <w:rFonts w:ascii="宋体" w:hAnsi="宋体" w:eastAsia="宋体"/>
                <w:b w:val="0"/>
                <w:color w:val="000000"/>
                <w:sz w:val="21"/>
              </w:rPr>
              <w:t>核心字段必填</w:t>
            </w:r>
          </w:p>
        </w:tc>
      </w:tr>
      <w:tr w14:paraId="6F4EF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69CAA3F4">
            <w:pPr>
              <w:spacing w:after="0" w:line="288" w:lineRule="auto"/>
            </w:pPr>
            <w:r>
              <w:rPr>
                <w:rFonts w:ascii="宋体" w:hAnsi="宋体" w:eastAsia="宋体"/>
                <w:b w:val="0"/>
                <w:color w:val="000000"/>
                <w:sz w:val="21"/>
              </w:rPr>
              <w:t>发布编辑</w:t>
            </w:r>
          </w:p>
        </w:tc>
        <w:tc>
          <w:tcPr>
            <w:tcW w:w="1814" w:type="dxa"/>
            <w:tcMar>
              <w:top w:w="90" w:type="dxa"/>
              <w:left w:w="90" w:type="dxa"/>
              <w:bottom w:w="90" w:type="dxa"/>
              <w:right w:w="90" w:type="dxa"/>
            </w:tcMar>
            <w:vAlign w:val="center"/>
          </w:tcPr>
          <w:p w14:paraId="386A8F20">
            <w:pPr>
              <w:spacing w:after="0" w:line="288" w:lineRule="auto"/>
            </w:pPr>
            <w:r>
              <w:rPr>
                <w:rFonts w:ascii="宋体" w:hAnsi="宋体" w:eastAsia="宋体"/>
                <w:b w:val="0"/>
                <w:color w:val="000000"/>
                <w:sz w:val="21"/>
              </w:rPr>
              <w:t>方案与功能</w:t>
            </w:r>
          </w:p>
        </w:tc>
        <w:tc>
          <w:tcPr>
            <w:tcW w:w="3969" w:type="dxa"/>
            <w:tcMar>
              <w:top w:w="90" w:type="dxa"/>
              <w:left w:w="90" w:type="dxa"/>
              <w:bottom w:w="90" w:type="dxa"/>
              <w:right w:w="90" w:type="dxa"/>
            </w:tcMar>
            <w:vAlign w:val="center"/>
          </w:tcPr>
          <w:p w14:paraId="54176069">
            <w:pPr>
              <w:spacing w:after="0" w:line="288" w:lineRule="auto"/>
            </w:pPr>
            <w:r>
              <w:rPr>
                <w:rFonts w:ascii="宋体" w:hAnsi="宋体" w:eastAsia="宋体"/>
                <w:b w:val="0"/>
                <w:color w:val="000000"/>
                <w:sz w:val="21"/>
              </w:rPr>
              <w:t>流程、练习、反馈、记录和差异设计</w:t>
            </w:r>
          </w:p>
        </w:tc>
        <w:tc>
          <w:tcPr>
            <w:tcW w:w="2494" w:type="dxa"/>
            <w:tcMar>
              <w:top w:w="90" w:type="dxa"/>
              <w:left w:w="90" w:type="dxa"/>
              <w:bottom w:w="90" w:type="dxa"/>
              <w:right w:w="90" w:type="dxa"/>
            </w:tcMar>
            <w:vAlign w:val="center"/>
          </w:tcPr>
          <w:p w14:paraId="0F8BD1B1">
            <w:pPr>
              <w:spacing w:after="0" w:line="288" w:lineRule="auto"/>
            </w:pPr>
            <w:r>
              <w:rPr>
                <w:rFonts w:ascii="宋体" w:hAnsi="宋体" w:eastAsia="宋体"/>
                <w:b w:val="0"/>
                <w:color w:val="000000"/>
                <w:sz w:val="21"/>
              </w:rPr>
              <w:t>枚举＋补充文本</w:t>
            </w:r>
          </w:p>
        </w:tc>
      </w:tr>
      <w:tr w14:paraId="07E33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7542E54D">
            <w:pPr>
              <w:spacing w:after="0" w:line="288" w:lineRule="auto"/>
            </w:pPr>
            <w:r>
              <w:rPr>
                <w:rFonts w:ascii="宋体" w:hAnsi="宋体" w:eastAsia="宋体"/>
                <w:b w:val="0"/>
                <w:color w:val="000000"/>
                <w:sz w:val="21"/>
              </w:rPr>
              <w:t>发布编辑</w:t>
            </w:r>
          </w:p>
        </w:tc>
        <w:tc>
          <w:tcPr>
            <w:tcW w:w="1814" w:type="dxa"/>
            <w:tcMar>
              <w:top w:w="90" w:type="dxa"/>
              <w:left w:w="90" w:type="dxa"/>
              <w:bottom w:w="90" w:type="dxa"/>
              <w:right w:w="90" w:type="dxa"/>
            </w:tcMar>
            <w:vAlign w:val="center"/>
          </w:tcPr>
          <w:p w14:paraId="1D3A4BA8">
            <w:pPr>
              <w:spacing w:after="0" w:line="288" w:lineRule="auto"/>
            </w:pPr>
            <w:r>
              <w:rPr>
                <w:rFonts w:ascii="宋体" w:hAnsi="宋体" w:eastAsia="宋体"/>
                <w:b w:val="0"/>
                <w:color w:val="000000"/>
                <w:sz w:val="21"/>
              </w:rPr>
              <w:t>开发与资产</w:t>
            </w:r>
          </w:p>
        </w:tc>
        <w:tc>
          <w:tcPr>
            <w:tcW w:w="3969" w:type="dxa"/>
            <w:tcMar>
              <w:top w:w="90" w:type="dxa"/>
              <w:left w:w="90" w:type="dxa"/>
              <w:bottom w:w="90" w:type="dxa"/>
              <w:right w:w="90" w:type="dxa"/>
            </w:tcMar>
            <w:vAlign w:val="center"/>
          </w:tcPr>
          <w:p w14:paraId="73255098">
            <w:pPr>
              <w:spacing w:after="0" w:line="288" w:lineRule="auto"/>
            </w:pPr>
            <w:r>
              <w:rPr>
                <w:rFonts w:ascii="宋体" w:hAnsi="宋体" w:eastAsia="宋体"/>
                <w:b w:val="0"/>
                <w:color w:val="000000"/>
                <w:sz w:val="21"/>
              </w:rPr>
              <w:t>工具、模型、技术栈、部署和复用资产</w:t>
            </w:r>
          </w:p>
        </w:tc>
        <w:tc>
          <w:tcPr>
            <w:tcW w:w="2494" w:type="dxa"/>
            <w:tcMar>
              <w:top w:w="90" w:type="dxa"/>
              <w:left w:w="90" w:type="dxa"/>
              <w:bottom w:w="90" w:type="dxa"/>
              <w:right w:w="90" w:type="dxa"/>
            </w:tcMar>
            <w:vAlign w:val="center"/>
          </w:tcPr>
          <w:p w14:paraId="0CD18B32">
            <w:pPr>
              <w:spacing w:after="0" w:line="288" w:lineRule="auto"/>
            </w:pPr>
            <w:r>
              <w:rPr>
                <w:rFonts w:ascii="宋体" w:hAnsi="宋体" w:eastAsia="宋体"/>
                <w:b w:val="0"/>
                <w:color w:val="000000"/>
                <w:sz w:val="21"/>
              </w:rPr>
              <w:t>非关键字段可后补</w:t>
            </w:r>
          </w:p>
        </w:tc>
      </w:tr>
      <w:tr w14:paraId="6A864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6D33971F">
            <w:pPr>
              <w:spacing w:after="0" w:line="288" w:lineRule="auto"/>
            </w:pPr>
            <w:r>
              <w:rPr>
                <w:rFonts w:ascii="宋体" w:hAnsi="宋体" w:eastAsia="宋体"/>
                <w:b w:val="0"/>
                <w:color w:val="000000"/>
                <w:sz w:val="21"/>
              </w:rPr>
              <w:t>发布编辑</w:t>
            </w:r>
          </w:p>
        </w:tc>
        <w:tc>
          <w:tcPr>
            <w:tcW w:w="1814" w:type="dxa"/>
            <w:tcMar>
              <w:top w:w="90" w:type="dxa"/>
              <w:left w:w="90" w:type="dxa"/>
              <w:bottom w:w="90" w:type="dxa"/>
              <w:right w:w="90" w:type="dxa"/>
            </w:tcMar>
            <w:vAlign w:val="center"/>
          </w:tcPr>
          <w:p w14:paraId="383C72AE">
            <w:pPr>
              <w:spacing w:after="0" w:line="288" w:lineRule="auto"/>
            </w:pPr>
            <w:r>
              <w:rPr>
                <w:rFonts w:ascii="宋体" w:hAnsi="宋体" w:eastAsia="宋体"/>
                <w:b w:val="0"/>
                <w:color w:val="000000"/>
                <w:sz w:val="21"/>
              </w:rPr>
              <w:t>预览与提交</w:t>
            </w:r>
          </w:p>
        </w:tc>
        <w:tc>
          <w:tcPr>
            <w:tcW w:w="3969" w:type="dxa"/>
            <w:tcMar>
              <w:top w:w="90" w:type="dxa"/>
              <w:left w:w="90" w:type="dxa"/>
              <w:bottom w:w="90" w:type="dxa"/>
              <w:right w:w="90" w:type="dxa"/>
            </w:tcMar>
            <w:vAlign w:val="center"/>
          </w:tcPr>
          <w:p w14:paraId="1289CD56">
            <w:pPr>
              <w:spacing w:after="0" w:line="288" w:lineRule="auto"/>
            </w:pPr>
            <w:r>
              <w:rPr>
                <w:rFonts w:ascii="宋体" w:hAnsi="宋体" w:eastAsia="宋体"/>
                <w:b w:val="0"/>
                <w:color w:val="000000"/>
                <w:sz w:val="21"/>
              </w:rPr>
              <w:t>社区卡片和详情摘要预览</w:t>
            </w:r>
          </w:p>
        </w:tc>
        <w:tc>
          <w:tcPr>
            <w:tcW w:w="2494" w:type="dxa"/>
            <w:tcMar>
              <w:top w:w="90" w:type="dxa"/>
              <w:left w:w="90" w:type="dxa"/>
              <w:bottom w:w="90" w:type="dxa"/>
              <w:right w:w="90" w:type="dxa"/>
            </w:tcMar>
            <w:vAlign w:val="center"/>
          </w:tcPr>
          <w:p w14:paraId="048557DF">
            <w:pPr>
              <w:spacing w:after="0" w:line="288" w:lineRule="auto"/>
            </w:pPr>
            <w:r>
              <w:rPr>
                <w:rFonts w:ascii="宋体" w:hAnsi="宋体" w:eastAsia="宋体"/>
                <w:b w:val="0"/>
                <w:color w:val="000000"/>
                <w:sz w:val="21"/>
              </w:rPr>
              <w:t>提交后进入审核状态</w:t>
            </w:r>
          </w:p>
        </w:tc>
      </w:tr>
      <w:tr w14:paraId="00547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702D3B86">
            <w:pPr>
              <w:spacing w:after="0" w:line="288" w:lineRule="auto"/>
            </w:pPr>
            <w:r>
              <w:rPr>
                <w:rFonts w:ascii="宋体" w:hAnsi="宋体" w:eastAsia="宋体"/>
                <w:b w:val="0"/>
                <w:color w:val="000000"/>
                <w:sz w:val="21"/>
              </w:rPr>
              <w:t>作者身份验证</w:t>
            </w:r>
          </w:p>
        </w:tc>
        <w:tc>
          <w:tcPr>
            <w:tcW w:w="1814" w:type="dxa"/>
            <w:tcMar>
              <w:top w:w="90" w:type="dxa"/>
              <w:left w:w="90" w:type="dxa"/>
              <w:bottom w:w="90" w:type="dxa"/>
              <w:right w:w="90" w:type="dxa"/>
            </w:tcMar>
            <w:vAlign w:val="center"/>
          </w:tcPr>
          <w:p w14:paraId="62DA8272">
            <w:pPr>
              <w:spacing w:after="0" w:line="288" w:lineRule="auto"/>
            </w:pPr>
            <w:r>
              <w:rPr>
                <w:rFonts w:ascii="宋体" w:hAnsi="宋体" w:eastAsia="宋体"/>
                <w:b w:val="0"/>
                <w:color w:val="000000"/>
                <w:sz w:val="21"/>
              </w:rPr>
              <w:t>验证方式</w:t>
            </w:r>
          </w:p>
        </w:tc>
        <w:tc>
          <w:tcPr>
            <w:tcW w:w="3969" w:type="dxa"/>
            <w:tcMar>
              <w:top w:w="90" w:type="dxa"/>
              <w:left w:w="90" w:type="dxa"/>
              <w:bottom w:w="90" w:type="dxa"/>
              <w:right w:w="90" w:type="dxa"/>
            </w:tcMar>
            <w:vAlign w:val="center"/>
          </w:tcPr>
          <w:p w14:paraId="7AF74F9F">
            <w:pPr>
              <w:spacing w:after="0" w:line="288" w:lineRule="auto"/>
            </w:pPr>
            <w:r>
              <w:rPr>
                <w:rFonts w:ascii="宋体" w:hAnsi="宋体" w:eastAsia="宋体"/>
                <w:b w:val="0"/>
                <w:color w:val="000000"/>
                <w:sz w:val="21"/>
              </w:rPr>
              <w:t>域名、仓库、原发布账号、公开主页、人工材料</w:t>
            </w:r>
          </w:p>
        </w:tc>
        <w:tc>
          <w:tcPr>
            <w:tcW w:w="2494" w:type="dxa"/>
            <w:tcMar>
              <w:top w:w="90" w:type="dxa"/>
              <w:left w:w="90" w:type="dxa"/>
              <w:bottom w:w="90" w:type="dxa"/>
              <w:right w:w="90" w:type="dxa"/>
            </w:tcMar>
            <w:vAlign w:val="center"/>
          </w:tcPr>
          <w:p w14:paraId="0B1F2ED3">
            <w:pPr>
              <w:spacing w:after="0" w:line="288" w:lineRule="auto"/>
            </w:pPr>
            <w:r>
              <w:rPr>
                <w:rFonts w:ascii="宋体" w:hAnsi="宋体" w:eastAsia="宋体"/>
                <w:b w:val="0"/>
                <w:color w:val="000000"/>
                <w:sz w:val="21"/>
              </w:rPr>
              <w:t>P0 采用人工审核；自动验证进入 P1</w:t>
            </w:r>
          </w:p>
        </w:tc>
      </w:tr>
      <w:tr w14:paraId="063F9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4223862F">
            <w:pPr>
              <w:spacing w:after="0" w:line="288" w:lineRule="auto"/>
            </w:pPr>
            <w:r>
              <w:rPr>
                <w:rFonts w:ascii="宋体" w:hAnsi="宋体" w:eastAsia="宋体"/>
                <w:b w:val="0"/>
                <w:color w:val="000000"/>
                <w:sz w:val="21"/>
              </w:rPr>
              <w:t>作者身份验证</w:t>
            </w:r>
          </w:p>
        </w:tc>
        <w:tc>
          <w:tcPr>
            <w:tcW w:w="1814" w:type="dxa"/>
            <w:tcMar>
              <w:top w:w="90" w:type="dxa"/>
              <w:left w:w="90" w:type="dxa"/>
              <w:bottom w:w="90" w:type="dxa"/>
              <w:right w:w="90" w:type="dxa"/>
            </w:tcMar>
            <w:vAlign w:val="center"/>
          </w:tcPr>
          <w:p w14:paraId="0D3EA1A8">
            <w:pPr>
              <w:spacing w:after="0" w:line="288" w:lineRule="auto"/>
            </w:pPr>
            <w:r>
              <w:rPr>
                <w:rFonts w:ascii="宋体" w:hAnsi="宋体" w:eastAsia="宋体"/>
                <w:b w:val="0"/>
                <w:color w:val="000000"/>
                <w:sz w:val="21"/>
              </w:rPr>
              <w:t>审核状态</w:t>
            </w:r>
          </w:p>
        </w:tc>
        <w:tc>
          <w:tcPr>
            <w:tcW w:w="3969" w:type="dxa"/>
            <w:tcMar>
              <w:top w:w="90" w:type="dxa"/>
              <w:left w:w="90" w:type="dxa"/>
              <w:bottom w:w="90" w:type="dxa"/>
              <w:right w:w="90" w:type="dxa"/>
            </w:tcMar>
            <w:vAlign w:val="center"/>
          </w:tcPr>
          <w:p w14:paraId="4A12BC62">
            <w:pPr>
              <w:spacing w:after="0" w:line="288" w:lineRule="auto"/>
            </w:pPr>
            <w:r>
              <w:rPr>
                <w:rFonts w:ascii="宋体" w:hAnsi="宋体" w:eastAsia="宋体"/>
                <w:b w:val="0"/>
                <w:color w:val="000000"/>
                <w:sz w:val="21"/>
              </w:rPr>
              <w:t>待审核、通过、失败、需补充、争议</w:t>
            </w:r>
          </w:p>
        </w:tc>
        <w:tc>
          <w:tcPr>
            <w:tcW w:w="2494" w:type="dxa"/>
            <w:tcMar>
              <w:top w:w="90" w:type="dxa"/>
              <w:left w:w="90" w:type="dxa"/>
              <w:bottom w:w="90" w:type="dxa"/>
              <w:right w:w="90" w:type="dxa"/>
            </w:tcMar>
            <w:vAlign w:val="center"/>
          </w:tcPr>
          <w:p w14:paraId="4DDE401C">
            <w:pPr>
              <w:spacing w:after="0" w:line="288" w:lineRule="auto"/>
            </w:pPr>
            <w:r>
              <w:rPr>
                <w:rFonts w:ascii="宋体" w:hAnsi="宋体" w:eastAsia="宋体"/>
                <w:b w:val="0"/>
                <w:color w:val="000000"/>
                <w:sz w:val="21"/>
              </w:rPr>
              <w:t>失败原因可操作</w:t>
            </w:r>
          </w:p>
        </w:tc>
      </w:tr>
      <w:tr w14:paraId="08D1E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0453466F">
            <w:pPr>
              <w:spacing w:after="0" w:line="288" w:lineRule="auto"/>
            </w:pPr>
            <w:r>
              <w:rPr>
                <w:rFonts w:ascii="宋体" w:hAnsi="宋体" w:eastAsia="宋体"/>
                <w:b w:val="0"/>
                <w:color w:val="000000"/>
                <w:sz w:val="21"/>
              </w:rPr>
              <w:t>作品更新</w:t>
            </w:r>
          </w:p>
        </w:tc>
        <w:tc>
          <w:tcPr>
            <w:tcW w:w="1814" w:type="dxa"/>
            <w:tcMar>
              <w:top w:w="90" w:type="dxa"/>
              <w:left w:w="90" w:type="dxa"/>
              <w:bottom w:w="90" w:type="dxa"/>
              <w:right w:w="90" w:type="dxa"/>
            </w:tcMar>
            <w:vAlign w:val="center"/>
          </w:tcPr>
          <w:p w14:paraId="35ADC580">
            <w:pPr>
              <w:spacing w:after="0" w:line="288" w:lineRule="auto"/>
            </w:pPr>
            <w:r>
              <w:rPr>
                <w:rFonts w:ascii="宋体" w:hAnsi="宋体" w:eastAsia="宋体"/>
                <w:b w:val="0"/>
                <w:color w:val="000000"/>
                <w:sz w:val="21"/>
              </w:rPr>
              <w:t>更新类型</w:t>
            </w:r>
          </w:p>
        </w:tc>
        <w:tc>
          <w:tcPr>
            <w:tcW w:w="3969" w:type="dxa"/>
            <w:tcMar>
              <w:top w:w="90" w:type="dxa"/>
              <w:left w:w="90" w:type="dxa"/>
              <w:bottom w:w="90" w:type="dxa"/>
              <w:right w:w="90" w:type="dxa"/>
            </w:tcMar>
            <w:vAlign w:val="center"/>
          </w:tcPr>
          <w:p w14:paraId="69562CEA">
            <w:pPr>
              <w:spacing w:after="0" w:line="288" w:lineRule="auto"/>
            </w:pPr>
            <w:r>
              <w:rPr>
                <w:rFonts w:ascii="宋体" w:hAnsi="宋体" w:eastAsia="宋体"/>
                <w:b w:val="0"/>
                <w:color w:val="000000"/>
                <w:sz w:val="21"/>
              </w:rPr>
              <w:t>版本、地址、状态、资产和说明</w:t>
            </w:r>
          </w:p>
        </w:tc>
        <w:tc>
          <w:tcPr>
            <w:tcW w:w="2494" w:type="dxa"/>
            <w:tcMar>
              <w:top w:w="90" w:type="dxa"/>
              <w:left w:w="90" w:type="dxa"/>
              <w:bottom w:w="90" w:type="dxa"/>
              <w:right w:w="90" w:type="dxa"/>
            </w:tcMar>
            <w:vAlign w:val="center"/>
          </w:tcPr>
          <w:p w14:paraId="7E13CA8E">
            <w:pPr>
              <w:spacing w:after="0" w:line="288" w:lineRule="auto"/>
            </w:pPr>
            <w:r>
              <w:rPr>
                <w:rFonts w:ascii="宋体" w:hAnsi="宋体" w:eastAsia="宋体"/>
                <w:b w:val="0"/>
                <w:color w:val="000000"/>
                <w:sz w:val="21"/>
              </w:rPr>
              <w:t>写入时间线并生成动态</w:t>
            </w:r>
          </w:p>
        </w:tc>
      </w:tr>
      <w:tr w14:paraId="19571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29DA8F1A">
            <w:pPr>
              <w:spacing w:after="0" w:line="288" w:lineRule="auto"/>
            </w:pPr>
            <w:r>
              <w:rPr>
                <w:rFonts w:ascii="宋体" w:hAnsi="宋体" w:eastAsia="宋体"/>
                <w:b w:val="0"/>
                <w:color w:val="000000"/>
                <w:sz w:val="21"/>
              </w:rPr>
              <w:t>作品更新</w:t>
            </w:r>
          </w:p>
        </w:tc>
        <w:tc>
          <w:tcPr>
            <w:tcW w:w="1814" w:type="dxa"/>
            <w:tcMar>
              <w:top w:w="90" w:type="dxa"/>
              <w:left w:w="90" w:type="dxa"/>
              <w:bottom w:w="90" w:type="dxa"/>
              <w:right w:w="90" w:type="dxa"/>
            </w:tcMar>
            <w:vAlign w:val="center"/>
          </w:tcPr>
          <w:p w14:paraId="0771E85F">
            <w:pPr>
              <w:spacing w:after="0" w:line="288" w:lineRule="auto"/>
            </w:pPr>
            <w:r>
              <w:rPr>
                <w:rFonts w:ascii="宋体" w:hAnsi="宋体" w:eastAsia="宋体"/>
                <w:b w:val="0"/>
                <w:color w:val="000000"/>
                <w:sz w:val="21"/>
              </w:rPr>
              <w:t>变更预览</w:t>
            </w:r>
          </w:p>
        </w:tc>
        <w:tc>
          <w:tcPr>
            <w:tcW w:w="3969" w:type="dxa"/>
            <w:tcMar>
              <w:top w:w="90" w:type="dxa"/>
              <w:left w:w="90" w:type="dxa"/>
              <w:bottom w:w="90" w:type="dxa"/>
              <w:right w:w="90" w:type="dxa"/>
            </w:tcMar>
            <w:vAlign w:val="center"/>
          </w:tcPr>
          <w:p w14:paraId="278B0B23">
            <w:pPr>
              <w:spacing w:after="0" w:line="288" w:lineRule="auto"/>
            </w:pPr>
            <w:r>
              <w:rPr>
                <w:rFonts w:ascii="宋体" w:hAnsi="宋体" w:eastAsia="宋体"/>
                <w:b w:val="0"/>
                <w:color w:val="000000"/>
                <w:sz w:val="21"/>
              </w:rPr>
              <w:t>前值、后值、来源和影响范围</w:t>
            </w:r>
          </w:p>
        </w:tc>
        <w:tc>
          <w:tcPr>
            <w:tcW w:w="2494" w:type="dxa"/>
            <w:tcMar>
              <w:top w:w="90" w:type="dxa"/>
              <w:left w:w="90" w:type="dxa"/>
              <w:bottom w:w="90" w:type="dxa"/>
              <w:right w:w="90" w:type="dxa"/>
            </w:tcMar>
            <w:vAlign w:val="center"/>
          </w:tcPr>
          <w:p w14:paraId="32ACC3C2">
            <w:pPr>
              <w:spacing w:after="0" w:line="288" w:lineRule="auto"/>
            </w:pPr>
            <w:r>
              <w:rPr>
                <w:rFonts w:ascii="宋体" w:hAnsi="宋体" w:eastAsia="宋体"/>
                <w:b w:val="0"/>
                <w:color w:val="000000"/>
                <w:sz w:val="21"/>
              </w:rPr>
              <w:t>公开历史不可直接覆盖</w:t>
            </w:r>
          </w:p>
        </w:tc>
      </w:tr>
    </w:tbl>
    <w:p w14:paraId="21FECA31">
      <w:pPr>
        <w:spacing w:after="0"/>
      </w:pPr>
    </w:p>
    <w:p w14:paraId="7C74CFC1">
      <w:pPr>
        <w:pStyle w:val="4"/>
        <w:keepNext/>
        <w:spacing w:before="180" w:after="80"/>
      </w:pPr>
      <w:r>
        <w:rPr>
          <w:rFonts w:ascii="黑体" w:hAnsi="黑体" w:eastAsia="黑体"/>
          <w:b w:val="0"/>
          <w:color w:val="000000"/>
          <w:sz w:val="30"/>
        </w:rPr>
        <w:t>7. 作者主页与个人中心 P14／P15</w:t>
      </w:r>
    </w:p>
    <w:p w14:paraId="2E2BC3FC">
      <w:pPr>
        <w:keepNext/>
        <w:spacing w:before="120" w:after="60"/>
        <w:jc w:val="center"/>
      </w:pPr>
      <w:r>
        <w:rPr>
          <w:rFonts w:ascii="宋体" w:hAnsi="宋体" w:eastAsia="宋体"/>
          <w:b w:val="0"/>
          <w:color w:val="000000"/>
          <w:sz w:val="21"/>
        </w:rPr>
        <w:t>表 21 作者和个人中心模块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8"/>
        <w:gridCol w:w="1732"/>
        <w:gridCol w:w="3829"/>
        <w:gridCol w:w="2333"/>
      </w:tblGrid>
      <w:tr w14:paraId="74E73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shd w:val="clear" w:color="auto" w:fill="E7E6E6"/>
            <w:tcMar>
              <w:top w:w="90" w:type="dxa"/>
              <w:left w:w="90" w:type="dxa"/>
              <w:bottom w:w="90" w:type="dxa"/>
              <w:right w:w="90" w:type="dxa"/>
            </w:tcMar>
            <w:vAlign w:val="center"/>
          </w:tcPr>
          <w:p w14:paraId="79594C17">
            <w:pPr>
              <w:spacing w:after="0" w:line="240" w:lineRule="auto"/>
              <w:jc w:val="center"/>
            </w:pPr>
            <w:r>
              <w:rPr>
                <w:rFonts w:ascii="黑体" w:hAnsi="黑体" w:eastAsia="黑体"/>
                <w:b/>
                <w:color w:val="000000"/>
                <w:sz w:val="21"/>
              </w:rPr>
              <w:t>页面</w:t>
            </w:r>
          </w:p>
        </w:tc>
        <w:tc>
          <w:tcPr>
            <w:tcW w:w="1814" w:type="dxa"/>
            <w:shd w:val="clear" w:color="auto" w:fill="E7E6E6"/>
            <w:tcMar>
              <w:top w:w="90" w:type="dxa"/>
              <w:left w:w="90" w:type="dxa"/>
              <w:bottom w:w="90" w:type="dxa"/>
              <w:right w:w="90" w:type="dxa"/>
            </w:tcMar>
            <w:vAlign w:val="center"/>
          </w:tcPr>
          <w:p w14:paraId="08184CA4">
            <w:pPr>
              <w:spacing w:after="0" w:line="240" w:lineRule="auto"/>
              <w:jc w:val="center"/>
            </w:pPr>
            <w:r>
              <w:rPr>
                <w:rFonts w:ascii="黑体" w:hAnsi="黑体" w:eastAsia="黑体"/>
                <w:b/>
                <w:color w:val="000000"/>
                <w:sz w:val="21"/>
              </w:rPr>
              <w:t>模块</w:t>
            </w:r>
          </w:p>
        </w:tc>
        <w:tc>
          <w:tcPr>
            <w:tcW w:w="4025" w:type="dxa"/>
            <w:shd w:val="clear" w:color="auto" w:fill="E7E6E6"/>
            <w:tcMar>
              <w:top w:w="90" w:type="dxa"/>
              <w:left w:w="90" w:type="dxa"/>
              <w:bottom w:w="90" w:type="dxa"/>
              <w:right w:w="90" w:type="dxa"/>
            </w:tcMar>
            <w:vAlign w:val="center"/>
          </w:tcPr>
          <w:p w14:paraId="591BBF6E">
            <w:pPr>
              <w:spacing w:after="0" w:line="240" w:lineRule="auto"/>
              <w:jc w:val="center"/>
            </w:pPr>
            <w:r>
              <w:rPr>
                <w:rFonts w:ascii="黑体" w:hAnsi="黑体" w:eastAsia="黑体"/>
                <w:b/>
                <w:color w:val="000000"/>
                <w:sz w:val="21"/>
              </w:rPr>
              <w:t>内容</w:t>
            </w:r>
          </w:p>
        </w:tc>
        <w:tc>
          <w:tcPr>
            <w:tcW w:w="2438" w:type="dxa"/>
            <w:shd w:val="clear" w:color="auto" w:fill="E7E6E6"/>
            <w:tcMar>
              <w:top w:w="90" w:type="dxa"/>
              <w:left w:w="90" w:type="dxa"/>
              <w:bottom w:w="90" w:type="dxa"/>
              <w:right w:w="90" w:type="dxa"/>
            </w:tcMar>
            <w:vAlign w:val="center"/>
          </w:tcPr>
          <w:p w14:paraId="1057A04B">
            <w:pPr>
              <w:spacing w:after="0" w:line="240" w:lineRule="auto"/>
              <w:jc w:val="center"/>
            </w:pPr>
            <w:r>
              <w:rPr>
                <w:rFonts w:ascii="黑体" w:hAnsi="黑体" w:eastAsia="黑体"/>
                <w:b/>
                <w:color w:val="000000"/>
                <w:sz w:val="21"/>
              </w:rPr>
              <w:t>首期边界</w:t>
            </w:r>
          </w:p>
        </w:tc>
      </w:tr>
      <w:tr w14:paraId="31BEA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4AEC9AC7">
            <w:pPr>
              <w:spacing w:after="0" w:line="288" w:lineRule="auto"/>
            </w:pPr>
            <w:r>
              <w:rPr>
                <w:rFonts w:ascii="宋体" w:hAnsi="宋体" w:eastAsia="宋体"/>
                <w:b w:val="0"/>
                <w:color w:val="000000"/>
                <w:sz w:val="21"/>
              </w:rPr>
              <w:t>作者主页</w:t>
            </w:r>
          </w:p>
        </w:tc>
        <w:tc>
          <w:tcPr>
            <w:tcW w:w="1814" w:type="dxa"/>
            <w:tcMar>
              <w:top w:w="90" w:type="dxa"/>
              <w:left w:w="90" w:type="dxa"/>
              <w:bottom w:w="90" w:type="dxa"/>
              <w:right w:w="90" w:type="dxa"/>
            </w:tcMar>
            <w:vAlign w:val="center"/>
          </w:tcPr>
          <w:p w14:paraId="0E9B7237">
            <w:pPr>
              <w:spacing w:after="0" w:line="288" w:lineRule="auto"/>
            </w:pPr>
            <w:r>
              <w:rPr>
                <w:rFonts w:ascii="宋体" w:hAnsi="宋体" w:eastAsia="宋体"/>
                <w:b w:val="0"/>
                <w:color w:val="000000"/>
                <w:sz w:val="21"/>
              </w:rPr>
              <w:t>身份摘要</w:t>
            </w:r>
          </w:p>
        </w:tc>
        <w:tc>
          <w:tcPr>
            <w:tcW w:w="4025" w:type="dxa"/>
            <w:tcMar>
              <w:top w:w="90" w:type="dxa"/>
              <w:left w:w="90" w:type="dxa"/>
              <w:bottom w:w="90" w:type="dxa"/>
              <w:right w:w="90" w:type="dxa"/>
            </w:tcMar>
            <w:vAlign w:val="center"/>
          </w:tcPr>
          <w:p w14:paraId="330C1885">
            <w:pPr>
              <w:spacing w:after="0" w:line="288" w:lineRule="auto"/>
            </w:pPr>
            <w:r>
              <w:rPr>
                <w:rFonts w:ascii="宋体" w:hAnsi="宋体" w:eastAsia="宋体"/>
                <w:b w:val="0"/>
                <w:color w:val="000000"/>
                <w:sz w:val="21"/>
              </w:rPr>
              <w:t>头像、简介、公开联系方式和验证状态</w:t>
            </w:r>
          </w:p>
        </w:tc>
        <w:tc>
          <w:tcPr>
            <w:tcW w:w="2438" w:type="dxa"/>
            <w:tcMar>
              <w:top w:w="90" w:type="dxa"/>
              <w:left w:w="90" w:type="dxa"/>
              <w:bottom w:w="90" w:type="dxa"/>
              <w:right w:w="90" w:type="dxa"/>
            </w:tcMar>
            <w:vAlign w:val="center"/>
          </w:tcPr>
          <w:p w14:paraId="39B76C72">
            <w:pPr>
              <w:spacing w:after="0" w:line="288" w:lineRule="auto"/>
            </w:pPr>
            <w:r>
              <w:rPr>
                <w:rFonts w:ascii="宋体" w:hAnsi="宋体" w:eastAsia="宋体"/>
                <w:b w:val="0"/>
                <w:color w:val="000000"/>
                <w:sz w:val="21"/>
              </w:rPr>
              <w:t>不建设等级、勋章和财富榜</w:t>
            </w:r>
          </w:p>
        </w:tc>
      </w:tr>
      <w:tr w14:paraId="460A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0B8FCCE0">
            <w:pPr>
              <w:spacing w:after="0" w:line="288" w:lineRule="auto"/>
            </w:pPr>
            <w:r>
              <w:rPr>
                <w:rFonts w:ascii="宋体" w:hAnsi="宋体" w:eastAsia="宋体"/>
                <w:b w:val="0"/>
                <w:color w:val="000000"/>
                <w:sz w:val="21"/>
              </w:rPr>
              <w:t>作者主页</w:t>
            </w:r>
          </w:p>
        </w:tc>
        <w:tc>
          <w:tcPr>
            <w:tcW w:w="1814" w:type="dxa"/>
            <w:tcMar>
              <w:top w:w="90" w:type="dxa"/>
              <w:left w:w="90" w:type="dxa"/>
              <w:bottom w:w="90" w:type="dxa"/>
              <w:right w:w="90" w:type="dxa"/>
            </w:tcMar>
            <w:vAlign w:val="center"/>
          </w:tcPr>
          <w:p w14:paraId="593895A9">
            <w:pPr>
              <w:spacing w:after="0" w:line="288" w:lineRule="auto"/>
            </w:pPr>
            <w:r>
              <w:rPr>
                <w:rFonts w:ascii="宋体" w:hAnsi="宋体" w:eastAsia="宋体"/>
                <w:b w:val="0"/>
                <w:color w:val="000000"/>
                <w:sz w:val="21"/>
              </w:rPr>
              <w:t>作品与更新</w:t>
            </w:r>
          </w:p>
        </w:tc>
        <w:tc>
          <w:tcPr>
            <w:tcW w:w="4025" w:type="dxa"/>
            <w:tcMar>
              <w:top w:w="90" w:type="dxa"/>
              <w:left w:w="90" w:type="dxa"/>
              <w:bottom w:w="90" w:type="dxa"/>
              <w:right w:w="90" w:type="dxa"/>
            </w:tcMar>
            <w:vAlign w:val="center"/>
          </w:tcPr>
          <w:p w14:paraId="3AD74C33">
            <w:pPr>
              <w:spacing w:after="0" w:line="288" w:lineRule="auto"/>
            </w:pPr>
            <w:r>
              <w:rPr>
                <w:rFonts w:ascii="宋体" w:hAnsi="宋体" w:eastAsia="宋体"/>
                <w:b w:val="0"/>
                <w:color w:val="000000"/>
                <w:sz w:val="21"/>
              </w:rPr>
              <w:t>已发布作品及经验证可管理的已有档案、最近版本和状态变化</w:t>
            </w:r>
          </w:p>
        </w:tc>
        <w:tc>
          <w:tcPr>
            <w:tcW w:w="2438" w:type="dxa"/>
            <w:tcMar>
              <w:top w:w="90" w:type="dxa"/>
              <w:left w:w="90" w:type="dxa"/>
              <w:bottom w:w="90" w:type="dxa"/>
              <w:right w:w="90" w:type="dxa"/>
            </w:tcMar>
            <w:vAlign w:val="center"/>
          </w:tcPr>
          <w:p w14:paraId="4CD621AC">
            <w:pPr>
              <w:spacing w:after="0" w:line="288" w:lineRule="auto"/>
            </w:pPr>
            <w:r>
              <w:rPr>
                <w:rFonts w:ascii="宋体" w:hAnsi="宋体" w:eastAsia="宋体"/>
                <w:b w:val="0"/>
                <w:color w:val="000000"/>
                <w:sz w:val="21"/>
              </w:rPr>
              <w:t>P0 可查看；作者关注延后</w:t>
            </w:r>
          </w:p>
        </w:tc>
      </w:tr>
      <w:tr w14:paraId="48D4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7838A46A">
            <w:pPr>
              <w:spacing w:after="0" w:line="288" w:lineRule="auto"/>
            </w:pPr>
            <w:r>
              <w:rPr>
                <w:rFonts w:ascii="宋体" w:hAnsi="宋体" w:eastAsia="宋体"/>
                <w:b w:val="0"/>
                <w:color w:val="000000"/>
                <w:sz w:val="21"/>
              </w:rPr>
              <w:t>作者主页</w:t>
            </w:r>
          </w:p>
        </w:tc>
        <w:tc>
          <w:tcPr>
            <w:tcW w:w="1814" w:type="dxa"/>
            <w:tcMar>
              <w:top w:w="90" w:type="dxa"/>
              <w:left w:w="90" w:type="dxa"/>
              <w:bottom w:w="90" w:type="dxa"/>
              <w:right w:w="90" w:type="dxa"/>
            </w:tcMar>
            <w:vAlign w:val="center"/>
          </w:tcPr>
          <w:p w14:paraId="77FEED4A">
            <w:pPr>
              <w:spacing w:after="0" w:line="288" w:lineRule="auto"/>
            </w:pPr>
            <w:r>
              <w:rPr>
                <w:rFonts w:ascii="宋体" w:hAnsi="宋体" w:eastAsia="宋体"/>
                <w:b w:val="0"/>
                <w:color w:val="000000"/>
                <w:sz w:val="21"/>
              </w:rPr>
              <w:t>开放资产与关系</w:t>
            </w:r>
          </w:p>
        </w:tc>
        <w:tc>
          <w:tcPr>
            <w:tcW w:w="4025" w:type="dxa"/>
            <w:tcMar>
              <w:top w:w="90" w:type="dxa"/>
              <w:left w:w="90" w:type="dxa"/>
              <w:bottom w:w="90" w:type="dxa"/>
              <w:right w:w="90" w:type="dxa"/>
            </w:tcMar>
            <w:vAlign w:val="center"/>
          </w:tcPr>
          <w:p w14:paraId="3C8AFC75">
            <w:pPr>
              <w:spacing w:after="0" w:line="288" w:lineRule="auto"/>
            </w:pPr>
            <w:r>
              <w:rPr>
                <w:rFonts w:ascii="宋体" w:hAnsi="宋体" w:eastAsia="宋体"/>
                <w:b w:val="0"/>
                <w:color w:val="000000"/>
                <w:sz w:val="21"/>
              </w:rPr>
              <w:t>公开源码、模板和被复用作品</w:t>
            </w:r>
          </w:p>
        </w:tc>
        <w:tc>
          <w:tcPr>
            <w:tcW w:w="2438" w:type="dxa"/>
            <w:tcMar>
              <w:top w:w="90" w:type="dxa"/>
              <w:left w:w="90" w:type="dxa"/>
              <w:bottom w:w="90" w:type="dxa"/>
              <w:right w:w="90" w:type="dxa"/>
            </w:tcMar>
            <w:vAlign w:val="center"/>
          </w:tcPr>
          <w:p w14:paraId="5526607A">
            <w:pPr>
              <w:spacing w:after="0" w:line="288" w:lineRule="auto"/>
            </w:pPr>
            <w:r>
              <w:rPr>
                <w:rFonts w:ascii="宋体" w:hAnsi="宋体" w:eastAsia="宋体"/>
                <w:b w:val="0"/>
                <w:color w:val="000000"/>
                <w:sz w:val="21"/>
              </w:rPr>
              <w:t>关系未确认时显示状态</w:t>
            </w:r>
          </w:p>
        </w:tc>
      </w:tr>
      <w:tr w14:paraId="19AE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610BDAB5">
            <w:pPr>
              <w:spacing w:after="0" w:line="288" w:lineRule="auto"/>
            </w:pPr>
            <w:r>
              <w:rPr>
                <w:rFonts w:ascii="宋体" w:hAnsi="宋体" w:eastAsia="宋体"/>
                <w:b w:val="0"/>
                <w:color w:val="000000"/>
                <w:sz w:val="21"/>
              </w:rPr>
              <w:t>个人中心</w:t>
            </w:r>
          </w:p>
        </w:tc>
        <w:tc>
          <w:tcPr>
            <w:tcW w:w="1814" w:type="dxa"/>
            <w:tcMar>
              <w:top w:w="90" w:type="dxa"/>
              <w:left w:w="90" w:type="dxa"/>
              <w:bottom w:w="90" w:type="dxa"/>
              <w:right w:w="90" w:type="dxa"/>
            </w:tcMar>
            <w:vAlign w:val="center"/>
          </w:tcPr>
          <w:p w14:paraId="7F3399C9">
            <w:pPr>
              <w:spacing w:after="0" w:line="288" w:lineRule="auto"/>
            </w:pPr>
            <w:r>
              <w:rPr>
                <w:rFonts w:ascii="宋体" w:hAnsi="宋体" w:eastAsia="宋体"/>
                <w:b w:val="0"/>
                <w:color w:val="000000"/>
                <w:sz w:val="21"/>
              </w:rPr>
              <w:t>收藏与关注</w:t>
            </w:r>
          </w:p>
        </w:tc>
        <w:tc>
          <w:tcPr>
            <w:tcW w:w="4025" w:type="dxa"/>
            <w:tcMar>
              <w:top w:w="90" w:type="dxa"/>
              <w:left w:w="90" w:type="dxa"/>
              <w:bottom w:w="90" w:type="dxa"/>
              <w:right w:w="90" w:type="dxa"/>
            </w:tcMar>
            <w:vAlign w:val="center"/>
          </w:tcPr>
          <w:p w14:paraId="3855CD05">
            <w:pPr>
              <w:spacing w:after="0" w:line="288" w:lineRule="auto"/>
            </w:pPr>
            <w:r>
              <w:rPr>
                <w:rFonts w:ascii="宋体" w:hAnsi="宋体" w:eastAsia="宋体"/>
                <w:b w:val="0"/>
                <w:color w:val="000000"/>
                <w:sz w:val="21"/>
              </w:rPr>
              <w:t>收藏作品、关注更新和最近浏览</w:t>
            </w:r>
          </w:p>
        </w:tc>
        <w:tc>
          <w:tcPr>
            <w:tcW w:w="2438" w:type="dxa"/>
            <w:tcMar>
              <w:top w:w="90" w:type="dxa"/>
              <w:left w:w="90" w:type="dxa"/>
              <w:bottom w:w="90" w:type="dxa"/>
              <w:right w:w="90" w:type="dxa"/>
            </w:tcMar>
            <w:vAlign w:val="center"/>
          </w:tcPr>
          <w:p w14:paraId="1829F627">
            <w:pPr>
              <w:spacing w:after="0" w:line="288" w:lineRule="auto"/>
            </w:pPr>
            <w:r>
              <w:rPr>
                <w:rFonts w:ascii="宋体" w:hAnsi="宋体" w:eastAsia="宋体"/>
                <w:b w:val="0"/>
                <w:color w:val="000000"/>
                <w:sz w:val="21"/>
              </w:rPr>
              <w:t>作为回访入口</w:t>
            </w:r>
          </w:p>
        </w:tc>
      </w:tr>
      <w:tr w14:paraId="1E405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58AB4516">
            <w:pPr>
              <w:spacing w:after="0" w:line="288" w:lineRule="auto"/>
            </w:pPr>
            <w:r>
              <w:rPr>
                <w:rFonts w:ascii="宋体" w:hAnsi="宋体" w:eastAsia="宋体"/>
                <w:b w:val="0"/>
                <w:color w:val="000000"/>
                <w:sz w:val="21"/>
              </w:rPr>
              <w:t>个人中心</w:t>
            </w:r>
          </w:p>
        </w:tc>
        <w:tc>
          <w:tcPr>
            <w:tcW w:w="1814" w:type="dxa"/>
            <w:tcMar>
              <w:top w:w="90" w:type="dxa"/>
              <w:left w:w="90" w:type="dxa"/>
              <w:bottom w:w="90" w:type="dxa"/>
              <w:right w:w="90" w:type="dxa"/>
            </w:tcMar>
            <w:vAlign w:val="center"/>
          </w:tcPr>
          <w:p w14:paraId="07330E0F">
            <w:pPr>
              <w:spacing w:after="0" w:line="288" w:lineRule="auto"/>
            </w:pPr>
            <w:r>
              <w:rPr>
                <w:rFonts w:ascii="宋体" w:hAnsi="宋体" w:eastAsia="宋体"/>
                <w:b w:val="0"/>
                <w:color w:val="000000"/>
                <w:sz w:val="21"/>
              </w:rPr>
              <w:t>比较记录</w:t>
            </w:r>
          </w:p>
        </w:tc>
        <w:tc>
          <w:tcPr>
            <w:tcW w:w="4025" w:type="dxa"/>
            <w:tcMar>
              <w:top w:w="90" w:type="dxa"/>
              <w:left w:w="90" w:type="dxa"/>
              <w:bottom w:w="90" w:type="dxa"/>
              <w:right w:w="90" w:type="dxa"/>
            </w:tcMar>
            <w:vAlign w:val="center"/>
          </w:tcPr>
          <w:p w14:paraId="102BCA08">
            <w:pPr>
              <w:spacing w:after="0" w:line="288" w:lineRule="auto"/>
            </w:pPr>
            <w:r>
              <w:rPr>
                <w:rFonts w:ascii="宋体" w:hAnsi="宋体" w:eastAsia="宋体"/>
                <w:b w:val="0"/>
                <w:color w:val="000000"/>
                <w:sz w:val="21"/>
              </w:rPr>
              <w:t>查询意图、所选作品、决策和资产点击</w:t>
            </w:r>
          </w:p>
        </w:tc>
        <w:tc>
          <w:tcPr>
            <w:tcW w:w="2438" w:type="dxa"/>
            <w:tcMar>
              <w:top w:w="90" w:type="dxa"/>
              <w:left w:w="90" w:type="dxa"/>
              <w:bottom w:w="90" w:type="dxa"/>
              <w:right w:w="90" w:type="dxa"/>
            </w:tcMar>
            <w:vAlign w:val="center"/>
          </w:tcPr>
          <w:p w14:paraId="7BF67B74">
            <w:pPr>
              <w:spacing w:after="0" w:line="288" w:lineRule="auto"/>
            </w:pPr>
            <w:r>
              <w:rPr>
                <w:rFonts w:ascii="宋体" w:hAnsi="宋体" w:eastAsia="宋体"/>
                <w:b w:val="0"/>
                <w:color w:val="000000"/>
                <w:sz w:val="21"/>
              </w:rPr>
              <w:t>支持继续比较和关联发布</w:t>
            </w:r>
          </w:p>
        </w:tc>
      </w:tr>
      <w:tr w14:paraId="30818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318D59E0">
            <w:pPr>
              <w:spacing w:after="0" w:line="288" w:lineRule="auto"/>
            </w:pPr>
            <w:r>
              <w:rPr>
                <w:rFonts w:ascii="宋体" w:hAnsi="宋体" w:eastAsia="宋体"/>
                <w:b w:val="0"/>
                <w:color w:val="000000"/>
                <w:sz w:val="21"/>
              </w:rPr>
              <w:t>个人中心</w:t>
            </w:r>
          </w:p>
        </w:tc>
        <w:tc>
          <w:tcPr>
            <w:tcW w:w="1814" w:type="dxa"/>
            <w:tcMar>
              <w:top w:w="90" w:type="dxa"/>
              <w:left w:w="90" w:type="dxa"/>
              <w:bottom w:w="90" w:type="dxa"/>
              <w:right w:w="90" w:type="dxa"/>
            </w:tcMar>
            <w:vAlign w:val="center"/>
          </w:tcPr>
          <w:p w14:paraId="2DFF1F2A">
            <w:pPr>
              <w:spacing w:after="0" w:line="288" w:lineRule="auto"/>
            </w:pPr>
            <w:r>
              <w:rPr>
                <w:rFonts w:ascii="宋体" w:hAnsi="宋体" w:eastAsia="宋体"/>
                <w:b w:val="0"/>
                <w:color w:val="000000"/>
                <w:sz w:val="21"/>
              </w:rPr>
              <w:t>创作管理</w:t>
            </w:r>
          </w:p>
        </w:tc>
        <w:tc>
          <w:tcPr>
            <w:tcW w:w="4025" w:type="dxa"/>
            <w:tcMar>
              <w:top w:w="90" w:type="dxa"/>
              <w:left w:w="90" w:type="dxa"/>
              <w:bottom w:w="90" w:type="dxa"/>
              <w:right w:w="90" w:type="dxa"/>
            </w:tcMar>
            <w:vAlign w:val="center"/>
          </w:tcPr>
          <w:p w14:paraId="68714777">
            <w:pPr>
              <w:spacing w:after="0" w:line="288" w:lineRule="auto"/>
            </w:pPr>
            <w:r>
              <w:rPr>
                <w:rFonts w:ascii="宋体" w:hAnsi="宋体" w:eastAsia="宋体"/>
                <w:b w:val="0"/>
                <w:color w:val="000000"/>
                <w:sz w:val="21"/>
              </w:rPr>
              <w:t>草稿、待审核、我的作品、身份验证记录和更新</w:t>
            </w:r>
          </w:p>
        </w:tc>
        <w:tc>
          <w:tcPr>
            <w:tcW w:w="2438" w:type="dxa"/>
            <w:tcMar>
              <w:top w:w="90" w:type="dxa"/>
              <w:left w:w="90" w:type="dxa"/>
              <w:bottom w:w="90" w:type="dxa"/>
              <w:right w:w="90" w:type="dxa"/>
            </w:tcMar>
            <w:vAlign w:val="center"/>
          </w:tcPr>
          <w:p w14:paraId="0E324FC2">
            <w:pPr>
              <w:spacing w:after="0" w:line="288" w:lineRule="auto"/>
            </w:pPr>
            <w:r>
              <w:rPr>
                <w:rFonts w:ascii="宋体" w:hAnsi="宋体" w:eastAsia="宋体"/>
                <w:b w:val="0"/>
                <w:color w:val="000000"/>
                <w:sz w:val="21"/>
              </w:rPr>
              <w:t>展示明确状态与待办</w:t>
            </w:r>
          </w:p>
        </w:tc>
      </w:tr>
      <w:tr w14:paraId="3B63B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90" w:type="dxa"/>
              <w:left w:w="90" w:type="dxa"/>
              <w:bottom w:w="90" w:type="dxa"/>
              <w:right w:w="90" w:type="dxa"/>
            </w:tcMar>
            <w:vAlign w:val="center"/>
          </w:tcPr>
          <w:p w14:paraId="6D8FB350">
            <w:pPr>
              <w:spacing w:after="0" w:line="288" w:lineRule="auto"/>
            </w:pPr>
            <w:r>
              <w:rPr>
                <w:rFonts w:ascii="宋体" w:hAnsi="宋体" w:eastAsia="宋体"/>
                <w:b w:val="0"/>
                <w:color w:val="000000"/>
                <w:sz w:val="21"/>
              </w:rPr>
              <w:t>个人中心</w:t>
            </w:r>
          </w:p>
        </w:tc>
        <w:tc>
          <w:tcPr>
            <w:tcW w:w="1814" w:type="dxa"/>
            <w:tcMar>
              <w:top w:w="90" w:type="dxa"/>
              <w:left w:w="90" w:type="dxa"/>
              <w:bottom w:w="90" w:type="dxa"/>
              <w:right w:w="90" w:type="dxa"/>
            </w:tcMar>
            <w:vAlign w:val="center"/>
          </w:tcPr>
          <w:p w14:paraId="4F8296F9">
            <w:pPr>
              <w:spacing w:after="0" w:line="288" w:lineRule="auto"/>
            </w:pPr>
            <w:r>
              <w:rPr>
                <w:rFonts w:ascii="宋体" w:hAnsi="宋体" w:eastAsia="宋体"/>
                <w:b w:val="0"/>
                <w:color w:val="000000"/>
                <w:sz w:val="21"/>
              </w:rPr>
              <w:t>通知设置</w:t>
            </w:r>
          </w:p>
        </w:tc>
        <w:tc>
          <w:tcPr>
            <w:tcW w:w="4025" w:type="dxa"/>
            <w:tcMar>
              <w:top w:w="90" w:type="dxa"/>
              <w:left w:w="90" w:type="dxa"/>
              <w:bottom w:w="90" w:type="dxa"/>
              <w:right w:w="90" w:type="dxa"/>
            </w:tcMar>
            <w:vAlign w:val="center"/>
          </w:tcPr>
          <w:p w14:paraId="3464CA0E">
            <w:pPr>
              <w:spacing w:after="0" w:line="288" w:lineRule="auto"/>
            </w:pPr>
            <w:r>
              <w:rPr>
                <w:rFonts w:ascii="宋体" w:hAnsi="宋体" w:eastAsia="宋体"/>
                <w:b w:val="0"/>
                <w:color w:val="000000"/>
                <w:sz w:val="21"/>
              </w:rPr>
              <w:t>作品更新、评论回复、身份验证结果和状态异常</w:t>
            </w:r>
          </w:p>
        </w:tc>
        <w:tc>
          <w:tcPr>
            <w:tcW w:w="2438" w:type="dxa"/>
            <w:tcMar>
              <w:top w:w="90" w:type="dxa"/>
              <w:left w:w="90" w:type="dxa"/>
              <w:bottom w:w="90" w:type="dxa"/>
              <w:right w:w="90" w:type="dxa"/>
            </w:tcMar>
            <w:vAlign w:val="center"/>
          </w:tcPr>
          <w:p w14:paraId="098DD598">
            <w:pPr>
              <w:spacing w:after="0" w:line="288" w:lineRule="auto"/>
            </w:pPr>
            <w:r>
              <w:rPr>
                <w:rFonts w:ascii="宋体" w:hAnsi="宋体" w:eastAsia="宋体"/>
                <w:b w:val="0"/>
                <w:color w:val="000000"/>
                <w:sz w:val="21"/>
              </w:rPr>
              <w:t>不发送泛营销通知</w:t>
            </w:r>
          </w:p>
        </w:tc>
      </w:tr>
    </w:tbl>
    <w:p w14:paraId="3DB33F48">
      <w:pPr>
        <w:spacing w:after="0"/>
      </w:pPr>
    </w:p>
    <w:p w14:paraId="6E477354">
      <w:pPr>
        <w:pStyle w:val="3"/>
        <w:keepNext/>
        <w:spacing w:before="240" w:after="120"/>
      </w:pPr>
      <w:r>
        <w:rPr>
          <w:rFonts w:ascii="黑体" w:hAnsi="黑体" w:eastAsia="黑体"/>
          <w:b/>
          <w:color w:val="000000"/>
          <w:sz w:val="32"/>
        </w:rPr>
        <w:t>十、关键交互状态</w:t>
      </w:r>
    </w:p>
    <w:p w14:paraId="56CA6F92">
      <w:pPr>
        <w:pStyle w:val="4"/>
        <w:keepNext/>
        <w:spacing w:before="180" w:after="80"/>
      </w:pPr>
      <w:r>
        <w:rPr>
          <w:rFonts w:ascii="黑体" w:hAnsi="黑体" w:eastAsia="黑体"/>
          <w:b w:val="0"/>
          <w:color w:val="000000"/>
          <w:sz w:val="30"/>
        </w:rPr>
        <w:t>1. 全局状态</w:t>
      </w:r>
    </w:p>
    <w:p w14:paraId="5A51F227">
      <w:pPr>
        <w:keepNext/>
        <w:spacing w:before="120" w:after="60"/>
        <w:jc w:val="center"/>
      </w:pPr>
      <w:r>
        <w:rPr>
          <w:rFonts w:ascii="宋体" w:hAnsi="宋体" w:eastAsia="宋体"/>
          <w:b w:val="0"/>
          <w:color w:val="000000"/>
          <w:sz w:val="21"/>
        </w:rPr>
        <w:t>表 22 全局交互状态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8"/>
        <w:gridCol w:w="2230"/>
        <w:gridCol w:w="3452"/>
        <w:gridCol w:w="2342"/>
      </w:tblGrid>
      <w:tr w14:paraId="149B5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E7E6E6"/>
            <w:tcMar>
              <w:top w:w="90" w:type="dxa"/>
              <w:left w:w="90" w:type="dxa"/>
              <w:bottom w:w="90" w:type="dxa"/>
              <w:right w:w="90" w:type="dxa"/>
            </w:tcMar>
            <w:vAlign w:val="center"/>
          </w:tcPr>
          <w:p w14:paraId="2A11D56E">
            <w:pPr>
              <w:spacing w:after="0" w:line="240" w:lineRule="auto"/>
              <w:jc w:val="center"/>
            </w:pPr>
            <w:r>
              <w:rPr>
                <w:rFonts w:ascii="黑体" w:hAnsi="黑体" w:eastAsia="黑体"/>
                <w:b/>
                <w:color w:val="000000"/>
                <w:sz w:val="21"/>
              </w:rPr>
              <w:t>状态</w:t>
            </w:r>
          </w:p>
        </w:tc>
        <w:tc>
          <w:tcPr>
            <w:tcW w:w="2268" w:type="dxa"/>
            <w:shd w:val="clear" w:color="auto" w:fill="E7E6E6"/>
            <w:tcMar>
              <w:top w:w="90" w:type="dxa"/>
              <w:left w:w="90" w:type="dxa"/>
              <w:bottom w:w="90" w:type="dxa"/>
              <w:right w:w="90" w:type="dxa"/>
            </w:tcMar>
            <w:vAlign w:val="center"/>
          </w:tcPr>
          <w:p w14:paraId="638D484B">
            <w:pPr>
              <w:spacing w:after="0" w:line="240" w:lineRule="auto"/>
              <w:jc w:val="center"/>
            </w:pPr>
            <w:r>
              <w:rPr>
                <w:rFonts w:ascii="黑体" w:hAnsi="黑体" w:eastAsia="黑体"/>
                <w:b/>
                <w:color w:val="000000"/>
                <w:sz w:val="21"/>
              </w:rPr>
              <w:t>触发条件</w:t>
            </w:r>
          </w:p>
        </w:tc>
        <w:tc>
          <w:tcPr>
            <w:tcW w:w="3515" w:type="dxa"/>
            <w:shd w:val="clear" w:color="auto" w:fill="E7E6E6"/>
            <w:tcMar>
              <w:top w:w="90" w:type="dxa"/>
              <w:left w:w="90" w:type="dxa"/>
              <w:bottom w:w="90" w:type="dxa"/>
              <w:right w:w="90" w:type="dxa"/>
            </w:tcMar>
            <w:vAlign w:val="center"/>
          </w:tcPr>
          <w:p w14:paraId="6CCE8478">
            <w:pPr>
              <w:spacing w:after="0" w:line="240" w:lineRule="auto"/>
              <w:jc w:val="center"/>
            </w:pPr>
            <w:r>
              <w:rPr>
                <w:rFonts w:ascii="黑体" w:hAnsi="黑体" w:eastAsia="黑体"/>
                <w:b/>
                <w:color w:val="000000"/>
                <w:sz w:val="21"/>
              </w:rPr>
              <w:t>页面表现</w:t>
            </w:r>
          </w:p>
        </w:tc>
        <w:tc>
          <w:tcPr>
            <w:tcW w:w="2381" w:type="dxa"/>
            <w:shd w:val="clear" w:color="auto" w:fill="E7E6E6"/>
            <w:tcMar>
              <w:top w:w="90" w:type="dxa"/>
              <w:left w:w="90" w:type="dxa"/>
              <w:bottom w:w="90" w:type="dxa"/>
              <w:right w:w="90" w:type="dxa"/>
            </w:tcMar>
            <w:vAlign w:val="center"/>
          </w:tcPr>
          <w:p w14:paraId="26C5E081">
            <w:pPr>
              <w:spacing w:after="0" w:line="240" w:lineRule="auto"/>
              <w:jc w:val="center"/>
            </w:pPr>
            <w:r>
              <w:rPr>
                <w:rFonts w:ascii="黑体" w:hAnsi="黑体" w:eastAsia="黑体"/>
                <w:b/>
                <w:color w:val="000000"/>
                <w:sz w:val="21"/>
              </w:rPr>
              <w:t>用户可执行动作</w:t>
            </w:r>
          </w:p>
        </w:tc>
      </w:tr>
      <w:tr w14:paraId="5A17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3A869A16">
            <w:pPr>
              <w:spacing w:after="0" w:line="288" w:lineRule="auto"/>
            </w:pPr>
            <w:r>
              <w:rPr>
                <w:rFonts w:ascii="宋体" w:hAnsi="宋体" w:eastAsia="宋体"/>
                <w:b w:val="0"/>
                <w:color w:val="000000"/>
                <w:sz w:val="21"/>
              </w:rPr>
              <w:t>初始</w:t>
            </w:r>
          </w:p>
        </w:tc>
        <w:tc>
          <w:tcPr>
            <w:tcW w:w="2268" w:type="dxa"/>
            <w:tcMar>
              <w:top w:w="90" w:type="dxa"/>
              <w:left w:w="90" w:type="dxa"/>
              <w:bottom w:w="90" w:type="dxa"/>
              <w:right w:w="90" w:type="dxa"/>
            </w:tcMar>
            <w:vAlign w:val="center"/>
          </w:tcPr>
          <w:p w14:paraId="0A8B3D86">
            <w:pPr>
              <w:spacing w:after="0" w:line="288" w:lineRule="auto"/>
            </w:pPr>
            <w:r>
              <w:rPr>
                <w:rFonts w:ascii="宋体" w:hAnsi="宋体" w:eastAsia="宋体"/>
                <w:b w:val="0"/>
                <w:color w:val="000000"/>
                <w:sz w:val="21"/>
              </w:rPr>
              <w:t>页面首次进入</w:t>
            </w:r>
          </w:p>
        </w:tc>
        <w:tc>
          <w:tcPr>
            <w:tcW w:w="3515" w:type="dxa"/>
            <w:tcMar>
              <w:top w:w="90" w:type="dxa"/>
              <w:left w:w="90" w:type="dxa"/>
              <w:bottom w:w="90" w:type="dxa"/>
              <w:right w:w="90" w:type="dxa"/>
            </w:tcMar>
            <w:vAlign w:val="center"/>
          </w:tcPr>
          <w:p w14:paraId="687ACB41">
            <w:pPr>
              <w:spacing w:after="0" w:line="288" w:lineRule="auto"/>
            </w:pPr>
            <w:r>
              <w:rPr>
                <w:rFonts w:ascii="宋体" w:hAnsi="宋体" w:eastAsia="宋体"/>
                <w:b w:val="0"/>
                <w:color w:val="000000"/>
                <w:sz w:val="21"/>
              </w:rPr>
              <w:t>展示可操作的默认内容，不显示空白骨架</w:t>
            </w:r>
          </w:p>
        </w:tc>
        <w:tc>
          <w:tcPr>
            <w:tcW w:w="2381" w:type="dxa"/>
            <w:tcMar>
              <w:top w:w="90" w:type="dxa"/>
              <w:left w:w="90" w:type="dxa"/>
              <w:bottom w:w="90" w:type="dxa"/>
              <w:right w:w="90" w:type="dxa"/>
            </w:tcMar>
            <w:vAlign w:val="center"/>
          </w:tcPr>
          <w:p w14:paraId="753DCB2B">
            <w:pPr>
              <w:spacing w:after="0" w:line="288" w:lineRule="auto"/>
            </w:pPr>
            <w:r>
              <w:rPr>
                <w:rFonts w:ascii="宋体" w:hAnsi="宋体" w:eastAsia="宋体"/>
                <w:b w:val="0"/>
                <w:color w:val="000000"/>
                <w:sz w:val="21"/>
              </w:rPr>
              <w:t>浏览、搜索、筛选</w:t>
            </w:r>
          </w:p>
        </w:tc>
      </w:tr>
      <w:tr w14:paraId="64AAE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53563F98">
            <w:pPr>
              <w:spacing w:after="0" w:line="288" w:lineRule="auto"/>
            </w:pPr>
            <w:r>
              <w:rPr>
                <w:rFonts w:ascii="宋体" w:hAnsi="宋体" w:eastAsia="宋体"/>
                <w:b w:val="0"/>
                <w:color w:val="000000"/>
                <w:sz w:val="21"/>
              </w:rPr>
              <w:t>加载中</w:t>
            </w:r>
          </w:p>
        </w:tc>
        <w:tc>
          <w:tcPr>
            <w:tcW w:w="2268" w:type="dxa"/>
            <w:tcMar>
              <w:top w:w="90" w:type="dxa"/>
              <w:left w:w="90" w:type="dxa"/>
              <w:bottom w:w="90" w:type="dxa"/>
              <w:right w:w="90" w:type="dxa"/>
            </w:tcMar>
            <w:vAlign w:val="center"/>
          </w:tcPr>
          <w:p w14:paraId="04B4285C">
            <w:pPr>
              <w:spacing w:after="0" w:line="288" w:lineRule="auto"/>
            </w:pPr>
            <w:r>
              <w:rPr>
                <w:rFonts w:ascii="宋体" w:hAnsi="宋体" w:eastAsia="宋体"/>
                <w:b w:val="0"/>
                <w:color w:val="000000"/>
                <w:sz w:val="21"/>
              </w:rPr>
              <w:t>请求尚未完成</w:t>
            </w:r>
          </w:p>
        </w:tc>
        <w:tc>
          <w:tcPr>
            <w:tcW w:w="3515" w:type="dxa"/>
            <w:tcMar>
              <w:top w:w="90" w:type="dxa"/>
              <w:left w:w="90" w:type="dxa"/>
              <w:bottom w:w="90" w:type="dxa"/>
              <w:right w:w="90" w:type="dxa"/>
            </w:tcMar>
            <w:vAlign w:val="center"/>
          </w:tcPr>
          <w:p w14:paraId="68E38D72">
            <w:pPr>
              <w:spacing w:after="0" w:line="288" w:lineRule="auto"/>
            </w:pPr>
            <w:r>
              <w:rPr>
                <w:rFonts w:ascii="宋体" w:hAnsi="宋体" w:eastAsia="宋体"/>
                <w:b w:val="0"/>
                <w:color w:val="000000"/>
                <w:sz w:val="21"/>
              </w:rPr>
              <w:t>列表使用骨架屏；按钮显示局部加载</w:t>
            </w:r>
          </w:p>
        </w:tc>
        <w:tc>
          <w:tcPr>
            <w:tcW w:w="2381" w:type="dxa"/>
            <w:tcMar>
              <w:top w:w="90" w:type="dxa"/>
              <w:left w:w="90" w:type="dxa"/>
              <w:bottom w:w="90" w:type="dxa"/>
              <w:right w:w="90" w:type="dxa"/>
            </w:tcMar>
            <w:vAlign w:val="center"/>
          </w:tcPr>
          <w:p w14:paraId="084F391A">
            <w:pPr>
              <w:spacing w:after="0" w:line="288" w:lineRule="auto"/>
            </w:pPr>
            <w:r>
              <w:rPr>
                <w:rFonts w:ascii="宋体" w:hAnsi="宋体" w:eastAsia="宋体"/>
                <w:b w:val="0"/>
                <w:color w:val="000000"/>
                <w:sz w:val="21"/>
              </w:rPr>
              <w:t>可返回或取消，不重复提交</w:t>
            </w:r>
          </w:p>
        </w:tc>
      </w:tr>
      <w:tr w14:paraId="5D2E4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307DB5CE">
            <w:pPr>
              <w:spacing w:after="0" w:line="288" w:lineRule="auto"/>
            </w:pPr>
            <w:r>
              <w:rPr>
                <w:rFonts w:ascii="宋体" w:hAnsi="宋体" w:eastAsia="宋体"/>
                <w:b w:val="0"/>
                <w:color w:val="000000"/>
                <w:sz w:val="21"/>
              </w:rPr>
              <w:t>成功</w:t>
            </w:r>
          </w:p>
        </w:tc>
        <w:tc>
          <w:tcPr>
            <w:tcW w:w="2268" w:type="dxa"/>
            <w:tcMar>
              <w:top w:w="90" w:type="dxa"/>
              <w:left w:w="90" w:type="dxa"/>
              <w:bottom w:w="90" w:type="dxa"/>
              <w:right w:w="90" w:type="dxa"/>
            </w:tcMar>
            <w:vAlign w:val="center"/>
          </w:tcPr>
          <w:p w14:paraId="78ADA2D8">
            <w:pPr>
              <w:spacing w:after="0" w:line="288" w:lineRule="auto"/>
            </w:pPr>
            <w:r>
              <w:rPr>
                <w:rFonts w:ascii="宋体" w:hAnsi="宋体" w:eastAsia="宋体"/>
                <w:b w:val="0"/>
                <w:color w:val="000000"/>
                <w:sz w:val="21"/>
              </w:rPr>
              <w:t>请求完成</w:t>
            </w:r>
          </w:p>
        </w:tc>
        <w:tc>
          <w:tcPr>
            <w:tcW w:w="3515" w:type="dxa"/>
            <w:tcMar>
              <w:top w:w="90" w:type="dxa"/>
              <w:left w:w="90" w:type="dxa"/>
              <w:bottom w:w="90" w:type="dxa"/>
              <w:right w:w="90" w:type="dxa"/>
            </w:tcMar>
            <w:vAlign w:val="center"/>
          </w:tcPr>
          <w:p w14:paraId="5C2A6FE7">
            <w:pPr>
              <w:spacing w:after="0" w:line="288" w:lineRule="auto"/>
            </w:pPr>
            <w:r>
              <w:rPr>
                <w:rFonts w:ascii="宋体" w:hAnsi="宋体" w:eastAsia="宋体"/>
                <w:b w:val="0"/>
                <w:color w:val="000000"/>
                <w:sz w:val="21"/>
              </w:rPr>
              <w:t>局部更新并提供明确反馈</w:t>
            </w:r>
          </w:p>
        </w:tc>
        <w:tc>
          <w:tcPr>
            <w:tcW w:w="2381" w:type="dxa"/>
            <w:tcMar>
              <w:top w:w="90" w:type="dxa"/>
              <w:left w:w="90" w:type="dxa"/>
              <w:bottom w:w="90" w:type="dxa"/>
              <w:right w:w="90" w:type="dxa"/>
            </w:tcMar>
            <w:vAlign w:val="center"/>
          </w:tcPr>
          <w:p w14:paraId="2647574C">
            <w:pPr>
              <w:spacing w:after="0" w:line="288" w:lineRule="auto"/>
            </w:pPr>
            <w:r>
              <w:rPr>
                <w:rFonts w:ascii="宋体" w:hAnsi="宋体" w:eastAsia="宋体"/>
                <w:b w:val="0"/>
                <w:color w:val="000000"/>
                <w:sz w:val="21"/>
              </w:rPr>
              <w:t>继续操作</w:t>
            </w:r>
          </w:p>
        </w:tc>
      </w:tr>
      <w:tr w14:paraId="5C44C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6260461A">
            <w:pPr>
              <w:spacing w:after="0" w:line="288" w:lineRule="auto"/>
            </w:pPr>
            <w:r>
              <w:rPr>
                <w:rFonts w:ascii="宋体" w:hAnsi="宋体" w:eastAsia="宋体"/>
                <w:b w:val="0"/>
                <w:color w:val="000000"/>
                <w:sz w:val="21"/>
              </w:rPr>
              <w:t>空状态</w:t>
            </w:r>
          </w:p>
        </w:tc>
        <w:tc>
          <w:tcPr>
            <w:tcW w:w="2268" w:type="dxa"/>
            <w:tcMar>
              <w:top w:w="90" w:type="dxa"/>
              <w:left w:w="90" w:type="dxa"/>
              <w:bottom w:w="90" w:type="dxa"/>
              <w:right w:w="90" w:type="dxa"/>
            </w:tcMar>
            <w:vAlign w:val="center"/>
          </w:tcPr>
          <w:p w14:paraId="52DCFFDE">
            <w:pPr>
              <w:spacing w:after="0" w:line="288" w:lineRule="auto"/>
            </w:pPr>
            <w:r>
              <w:rPr>
                <w:rFonts w:ascii="宋体" w:hAnsi="宋体" w:eastAsia="宋体"/>
                <w:b w:val="0"/>
                <w:color w:val="000000"/>
                <w:sz w:val="21"/>
              </w:rPr>
              <w:t>用户资产或列表为空</w:t>
            </w:r>
          </w:p>
        </w:tc>
        <w:tc>
          <w:tcPr>
            <w:tcW w:w="3515" w:type="dxa"/>
            <w:tcMar>
              <w:top w:w="90" w:type="dxa"/>
              <w:left w:w="90" w:type="dxa"/>
              <w:bottom w:w="90" w:type="dxa"/>
              <w:right w:w="90" w:type="dxa"/>
            </w:tcMar>
            <w:vAlign w:val="center"/>
          </w:tcPr>
          <w:p w14:paraId="3EB829BA">
            <w:pPr>
              <w:spacing w:after="0" w:line="288" w:lineRule="auto"/>
            </w:pPr>
            <w:r>
              <w:rPr>
                <w:rFonts w:ascii="宋体" w:hAnsi="宋体" w:eastAsia="宋体"/>
                <w:b w:val="0"/>
                <w:color w:val="000000"/>
                <w:sz w:val="21"/>
              </w:rPr>
              <w:t>说明原因并给出与当前任务直接相关的入口</w:t>
            </w:r>
          </w:p>
        </w:tc>
        <w:tc>
          <w:tcPr>
            <w:tcW w:w="2381" w:type="dxa"/>
            <w:tcMar>
              <w:top w:w="90" w:type="dxa"/>
              <w:left w:w="90" w:type="dxa"/>
              <w:bottom w:w="90" w:type="dxa"/>
              <w:right w:w="90" w:type="dxa"/>
            </w:tcMar>
            <w:vAlign w:val="center"/>
          </w:tcPr>
          <w:p w14:paraId="638AB390">
            <w:pPr>
              <w:spacing w:after="0" w:line="288" w:lineRule="auto"/>
            </w:pPr>
            <w:r>
              <w:rPr>
                <w:rFonts w:ascii="宋体" w:hAnsi="宋体" w:eastAsia="宋体"/>
                <w:b w:val="0"/>
                <w:color w:val="000000"/>
                <w:sz w:val="21"/>
              </w:rPr>
              <w:t>探索作品、搜索或发布</w:t>
            </w:r>
          </w:p>
        </w:tc>
      </w:tr>
      <w:tr w14:paraId="061D7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60731B4B">
            <w:pPr>
              <w:spacing w:after="0" w:line="288" w:lineRule="auto"/>
            </w:pPr>
            <w:r>
              <w:rPr>
                <w:rFonts w:ascii="宋体" w:hAnsi="宋体" w:eastAsia="宋体"/>
                <w:b w:val="0"/>
                <w:color w:val="000000"/>
                <w:sz w:val="21"/>
              </w:rPr>
              <w:t>无结果</w:t>
            </w:r>
          </w:p>
        </w:tc>
        <w:tc>
          <w:tcPr>
            <w:tcW w:w="2268" w:type="dxa"/>
            <w:tcMar>
              <w:top w:w="90" w:type="dxa"/>
              <w:left w:w="90" w:type="dxa"/>
              <w:bottom w:w="90" w:type="dxa"/>
              <w:right w:w="90" w:type="dxa"/>
            </w:tcMar>
            <w:vAlign w:val="center"/>
          </w:tcPr>
          <w:p w14:paraId="7EFD4B0B">
            <w:pPr>
              <w:spacing w:after="0" w:line="288" w:lineRule="auto"/>
            </w:pPr>
            <w:r>
              <w:rPr>
                <w:rFonts w:ascii="宋体" w:hAnsi="宋体" w:eastAsia="宋体"/>
                <w:b w:val="0"/>
                <w:color w:val="000000"/>
                <w:sz w:val="21"/>
              </w:rPr>
              <w:t>检索无匹配</w:t>
            </w:r>
          </w:p>
        </w:tc>
        <w:tc>
          <w:tcPr>
            <w:tcW w:w="3515" w:type="dxa"/>
            <w:tcMar>
              <w:top w:w="90" w:type="dxa"/>
              <w:left w:w="90" w:type="dxa"/>
              <w:bottom w:w="90" w:type="dxa"/>
              <w:right w:w="90" w:type="dxa"/>
            </w:tcMar>
            <w:vAlign w:val="center"/>
          </w:tcPr>
          <w:p w14:paraId="7A7528F2">
            <w:pPr>
              <w:spacing w:after="0" w:line="288" w:lineRule="auto"/>
            </w:pPr>
            <w:r>
              <w:rPr>
                <w:rFonts w:ascii="宋体" w:hAnsi="宋体" w:eastAsia="宋体"/>
                <w:b w:val="0"/>
                <w:color w:val="000000"/>
                <w:sz w:val="21"/>
              </w:rPr>
              <w:t>展示已使用条件、放宽建议和相邻结果</w:t>
            </w:r>
          </w:p>
        </w:tc>
        <w:tc>
          <w:tcPr>
            <w:tcW w:w="2381" w:type="dxa"/>
            <w:tcMar>
              <w:top w:w="90" w:type="dxa"/>
              <w:left w:w="90" w:type="dxa"/>
              <w:bottom w:w="90" w:type="dxa"/>
              <w:right w:w="90" w:type="dxa"/>
            </w:tcMar>
            <w:vAlign w:val="center"/>
          </w:tcPr>
          <w:p w14:paraId="27059878">
            <w:pPr>
              <w:spacing w:after="0" w:line="288" w:lineRule="auto"/>
            </w:pPr>
            <w:r>
              <w:rPr>
                <w:rFonts w:ascii="宋体" w:hAnsi="宋体" w:eastAsia="宋体"/>
                <w:b w:val="0"/>
                <w:color w:val="000000"/>
                <w:sz w:val="21"/>
              </w:rPr>
              <w:t>修改意图、清空筛选</w:t>
            </w:r>
          </w:p>
        </w:tc>
      </w:tr>
      <w:tr w14:paraId="6C1E1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0EE84C8B">
            <w:pPr>
              <w:spacing w:after="0" w:line="288" w:lineRule="auto"/>
            </w:pPr>
            <w:r>
              <w:rPr>
                <w:rFonts w:ascii="宋体" w:hAnsi="宋体" w:eastAsia="宋体"/>
                <w:b w:val="0"/>
                <w:color w:val="000000"/>
                <w:sz w:val="21"/>
              </w:rPr>
              <w:t>未登录</w:t>
            </w:r>
          </w:p>
        </w:tc>
        <w:tc>
          <w:tcPr>
            <w:tcW w:w="2268" w:type="dxa"/>
            <w:tcMar>
              <w:top w:w="90" w:type="dxa"/>
              <w:left w:w="90" w:type="dxa"/>
              <w:bottom w:w="90" w:type="dxa"/>
              <w:right w:w="90" w:type="dxa"/>
            </w:tcMar>
            <w:vAlign w:val="center"/>
          </w:tcPr>
          <w:p w14:paraId="313293B6">
            <w:pPr>
              <w:spacing w:after="0" w:line="288" w:lineRule="auto"/>
            </w:pPr>
            <w:r>
              <w:rPr>
                <w:rFonts w:ascii="宋体" w:hAnsi="宋体" w:eastAsia="宋体"/>
                <w:b w:val="0"/>
                <w:color w:val="000000"/>
                <w:sz w:val="21"/>
              </w:rPr>
              <w:t>执行需身份的动作</w:t>
            </w:r>
          </w:p>
        </w:tc>
        <w:tc>
          <w:tcPr>
            <w:tcW w:w="3515" w:type="dxa"/>
            <w:tcMar>
              <w:top w:w="90" w:type="dxa"/>
              <w:left w:w="90" w:type="dxa"/>
              <w:bottom w:w="90" w:type="dxa"/>
              <w:right w:w="90" w:type="dxa"/>
            </w:tcMar>
            <w:vAlign w:val="center"/>
          </w:tcPr>
          <w:p w14:paraId="573C6380">
            <w:pPr>
              <w:spacing w:after="0" w:line="288" w:lineRule="auto"/>
            </w:pPr>
            <w:r>
              <w:rPr>
                <w:rFonts w:ascii="宋体" w:hAnsi="宋体" w:eastAsia="宋体"/>
                <w:b w:val="0"/>
                <w:color w:val="000000"/>
                <w:sz w:val="21"/>
              </w:rPr>
              <w:t>登录层覆盖当前页并保存待执行动作</w:t>
            </w:r>
          </w:p>
        </w:tc>
        <w:tc>
          <w:tcPr>
            <w:tcW w:w="2381" w:type="dxa"/>
            <w:tcMar>
              <w:top w:w="90" w:type="dxa"/>
              <w:left w:w="90" w:type="dxa"/>
              <w:bottom w:w="90" w:type="dxa"/>
              <w:right w:w="90" w:type="dxa"/>
            </w:tcMar>
            <w:vAlign w:val="center"/>
          </w:tcPr>
          <w:p w14:paraId="14530F47">
            <w:pPr>
              <w:spacing w:after="0" w:line="288" w:lineRule="auto"/>
            </w:pPr>
            <w:r>
              <w:rPr>
                <w:rFonts w:ascii="宋体" w:hAnsi="宋体" w:eastAsia="宋体"/>
                <w:b w:val="0"/>
                <w:color w:val="000000"/>
                <w:sz w:val="21"/>
              </w:rPr>
              <w:t>登录、注册、取消</w:t>
            </w:r>
          </w:p>
        </w:tc>
      </w:tr>
      <w:tr w14:paraId="6F2AE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51C2108F">
            <w:pPr>
              <w:spacing w:after="0" w:line="288" w:lineRule="auto"/>
            </w:pPr>
            <w:r>
              <w:rPr>
                <w:rFonts w:ascii="宋体" w:hAnsi="宋体" w:eastAsia="宋体"/>
                <w:b w:val="0"/>
                <w:color w:val="000000"/>
                <w:sz w:val="21"/>
              </w:rPr>
              <w:t>无权限</w:t>
            </w:r>
          </w:p>
        </w:tc>
        <w:tc>
          <w:tcPr>
            <w:tcW w:w="2268" w:type="dxa"/>
            <w:tcMar>
              <w:top w:w="90" w:type="dxa"/>
              <w:left w:w="90" w:type="dxa"/>
              <w:bottom w:w="90" w:type="dxa"/>
              <w:right w:w="90" w:type="dxa"/>
            </w:tcMar>
            <w:vAlign w:val="center"/>
          </w:tcPr>
          <w:p w14:paraId="098E1072">
            <w:pPr>
              <w:spacing w:after="0" w:line="288" w:lineRule="auto"/>
            </w:pPr>
            <w:r>
              <w:rPr>
                <w:rFonts w:ascii="宋体" w:hAnsi="宋体" w:eastAsia="宋体"/>
                <w:b w:val="0"/>
                <w:color w:val="000000"/>
                <w:sz w:val="21"/>
              </w:rPr>
              <w:t>非作者编辑或归属争议状态</w:t>
            </w:r>
          </w:p>
        </w:tc>
        <w:tc>
          <w:tcPr>
            <w:tcW w:w="3515" w:type="dxa"/>
            <w:tcMar>
              <w:top w:w="90" w:type="dxa"/>
              <w:left w:w="90" w:type="dxa"/>
              <w:bottom w:w="90" w:type="dxa"/>
              <w:right w:w="90" w:type="dxa"/>
            </w:tcMar>
            <w:vAlign w:val="center"/>
          </w:tcPr>
          <w:p w14:paraId="27FFA0ED">
            <w:pPr>
              <w:spacing w:after="0" w:line="288" w:lineRule="auto"/>
            </w:pPr>
            <w:r>
              <w:rPr>
                <w:rFonts w:ascii="宋体" w:hAnsi="宋体" w:eastAsia="宋体"/>
                <w:b w:val="0"/>
                <w:color w:val="000000"/>
                <w:sz w:val="21"/>
              </w:rPr>
              <w:t>说明权限来源和“我是作者”弱入口</w:t>
            </w:r>
          </w:p>
        </w:tc>
        <w:tc>
          <w:tcPr>
            <w:tcW w:w="2381" w:type="dxa"/>
            <w:tcMar>
              <w:top w:w="90" w:type="dxa"/>
              <w:left w:w="90" w:type="dxa"/>
              <w:bottom w:w="90" w:type="dxa"/>
              <w:right w:w="90" w:type="dxa"/>
            </w:tcMar>
            <w:vAlign w:val="center"/>
          </w:tcPr>
          <w:p w14:paraId="6FB6EBDC">
            <w:pPr>
              <w:spacing w:after="0" w:line="288" w:lineRule="auto"/>
            </w:pPr>
            <w:r>
              <w:rPr>
                <w:rFonts w:ascii="宋体" w:hAnsi="宋体" w:eastAsia="宋体"/>
                <w:b w:val="0"/>
                <w:color w:val="000000"/>
                <w:sz w:val="21"/>
              </w:rPr>
              <w:t>验证身份、返回、提交纠错</w:t>
            </w:r>
          </w:p>
        </w:tc>
      </w:tr>
      <w:tr w14:paraId="3B59C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0573970F">
            <w:pPr>
              <w:spacing w:after="0" w:line="288" w:lineRule="auto"/>
            </w:pPr>
            <w:r>
              <w:rPr>
                <w:rFonts w:ascii="宋体" w:hAnsi="宋体" w:eastAsia="宋体"/>
                <w:b w:val="0"/>
                <w:color w:val="000000"/>
                <w:sz w:val="21"/>
              </w:rPr>
              <w:t>离线／网络错误</w:t>
            </w:r>
          </w:p>
        </w:tc>
        <w:tc>
          <w:tcPr>
            <w:tcW w:w="2268" w:type="dxa"/>
            <w:tcMar>
              <w:top w:w="90" w:type="dxa"/>
              <w:left w:w="90" w:type="dxa"/>
              <w:bottom w:w="90" w:type="dxa"/>
              <w:right w:w="90" w:type="dxa"/>
            </w:tcMar>
            <w:vAlign w:val="center"/>
          </w:tcPr>
          <w:p w14:paraId="4576C9ED">
            <w:pPr>
              <w:spacing w:after="0" w:line="288" w:lineRule="auto"/>
            </w:pPr>
            <w:r>
              <w:rPr>
                <w:rFonts w:ascii="宋体" w:hAnsi="宋体" w:eastAsia="宋体"/>
                <w:b w:val="0"/>
                <w:color w:val="000000"/>
                <w:sz w:val="21"/>
              </w:rPr>
              <w:t>客户端断网或请求失败</w:t>
            </w:r>
          </w:p>
        </w:tc>
        <w:tc>
          <w:tcPr>
            <w:tcW w:w="3515" w:type="dxa"/>
            <w:tcMar>
              <w:top w:w="90" w:type="dxa"/>
              <w:left w:w="90" w:type="dxa"/>
              <w:bottom w:w="90" w:type="dxa"/>
              <w:right w:w="90" w:type="dxa"/>
            </w:tcMar>
            <w:vAlign w:val="center"/>
          </w:tcPr>
          <w:p w14:paraId="2CF16ED1">
            <w:pPr>
              <w:spacing w:after="0" w:line="288" w:lineRule="auto"/>
            </w:pPr>
            <w:r>
              <w:rPr>
                <w:rFonts w:ascii="宋体" w:hAnsi="宋体" w:eastAsia="宋体"/>
                <w:b w:val="0"/>
                <w:color w:val="000000"/>
                <w:sz w:val="21"/>
              </w:rPr>
              <w:t>保留已输入内容和重试入口</w:t>
            </w:r>
          </w:p>
        </w:tc>
        <w:tc>
          <w:tcPr>
            <w:tcW w:w="2381" w:type="dxa"/>
            <w:tcMar>
              <w:top w:w="90" w:type="dxa"/>
              <w:left w:w="90" w:type="dxa"/>
              <w:bottom w:w="90" w:type="dxa"/>
              <w:right w:w="90" w:type="dxa"/>
            </w:tcMar>
            <w:vAlign w:val="center"/>
          </w:tcPr>
          <w:p w14:paraId="320287EF">
            <w:pPr>
              <w:spacing w:after="0" w:line="288" w:lineRule="auto"/>
            </w:pPr>
            <w:r>
              <w:rPr>
                <w:rFonts w:ascii="宋体" w:hAnsi="宋体" w:eastAsia="宋体"/>
                <w:b w:val="0"/>
                <w:color w:val="000000"/>
                <w:sz w:val="21"/>
              </w:rPr>
              <w:t>重试、保存草稿</w:t>
            </w:r>
          </w:p>
        </w:tc>
      </w:tr>
      <w:tr w14:paraId="214E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0DCD0E96">
            <w:pPr>
              <w:spacing w:after="0" w:line="288" w:lineRule="auto"/>
            </w:pPr>
            <w:r>
              <w:rPr>
                <w:rFonts w:ascii="宋体" w:hAnsi="宋体" w:eastAsia="宋体"/>
                <w:b w:val="0"/>
                <w:color w:val="000000"/>
                <w:sz w:val="21"/>
              </w:rPr>
              <w:t>服务异常</w:t>
            </w:r>
          </w:p>
        </w:tc>
        <w:tc>
          <w:tcPr>
            <w:tcW w:w="2268" w:type="dxa"/>
            <w:tcMar>
              <w:top w:w="90" w:type="dxa"/>
              <w:left w:w="90" w:type="dxa"/>
              <w:bottom w:w="90" w:type="dxa"/>
              <w:right w:w="90" w:type="dxa"/>
            </w:tcMar>
            <w:vAlign w:val="center"/>
          </w:tcPr>
          <w:p w14:paraId="4AC74F83">
            <w:pPr>
              <w:spacing w:after="0" w:line="288" w:lineRule="auto"/>
            </w:pPr>
            <w:r>
              <w:rPr>
                <w:rFonts w:ascii="宋体" w:hAnsi="宋体" w:eastAsia="宋体"/>
                <w:b w:val="0"/>
                <w:color w:val="000000"/>
                <w:sz w:val="21"/>
              </w:rPr>
              <w:t>服务端错误</w:t>
            </w:r>
          </w:p>
        </w:tc>
        <w:tc>
          <w:tcPr>
            <w:tcW w:w="3515" w:type="dxa"/>
            <w:tcMar>
              <w:top w:w="90" w:type="dxa"/>
              <w:left w:w="90" w:type="dxa"/>
              <w:bottom w:w="90" w:type="dxa"/>
              <w:right w:w="90" w:type="dxa"/>
            </w:tcMar>
            <w:vAlign w:val="center"/>
          </w:tcPr>
          <w:p w14:paraId="6900D09A">
            <w:pPr>
              <w:spacing w:after="0" w:line="288" w:lineRule="auto"/>
            </w:pPr>
            <w:r>
              <w:rPr>
                <w:rFonts w:ascii="宋体" w:hAnsi="宋体" w:eastAsia="宋体"/>
                <w:b w:val="0"/>
                <w:color w:val="000000"/>
                <w:sz w:val="21"/>
              </w:rPr>
              <w:t>显示可追踪错误编号，避免清空状态</w:t>
            </w:r>
          </w:p>
        </w:tc>
        <w:tc>
          <w:tcPr>
            <w:tcW w:w="2381" w:type="dxa"/>
            <w:tcMar>
              <w:top w:w="90" w:type="dxa"/>
              <w:left w:w="90" w:type="dxa"/>
              <w:bottom w:w="90" w:type="dxa"/>
              <w:right w:w="90" w:type="dxa"/>
            </w:tcMar>
            <w:vAlign w:val="center"/>
          </w:tcPr>
          <w:p w14:paraId="5335A94A">
            <w:pPr>
              <w:spacing w:after="0" w:line="288" w:lineRule="auto"/>
            </w:pPr>
            <w:r>
              <w:rPr>
                <w:rFonts w:ascii="宋体" w:hAnsi="宋体" w:eastAsia="宋体"/>
                <w:b w:val="0"/>
                <w:color w:val="000000"/>
                <w:sz w:val="21"/>
              </w:rPr>
              <w:t>重试、反馈</w:t>
            </w:r>
          </w:p>
        </w:tc>
      </w:tr>
      <w:tr w14:paraId="4A88D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356849C9">
            <w:pPr>
              <w:spacing w:after="0" w:line="288" w:lineRule="auto"/>
            </w:pPr>
            <w:r>
              <w:rPr>
                <w:rFonts w:ascii="宋体" w:hAnsi="宋体" w:eastAsia="宋体"/>
                <w:b w:val="0"/>
                <w:color w:val="000000"/>
                <w:sz w:val="21"/>
              </w:rPr>
              <w:t>外链风险</w:t>
            </w:r>
          </w:p>
        </w:tc>
        <w:tc>
          <w:tcPr>
            <w:tcW w:w="2268" w:type="dxa"/>
            <w:tcMar>
              <w:top w:w="90" w:type="dxa"/>
              <w:left w:w="90" w:type="dxa"/>
              <w:bottom w:w="90" w:type="dxa"/>
              <w:right w:w="90" w:type="dxa"/>
            </w:tcMar>
            <w:vAlign w:val="center"/>
          </w:tcPr>
          <w:p w14:paraId="00AEE380">
            <w:pPr>
              <w:spacing w:after="0" w:line="288" w:lineRule="auto"/>
            </w:pPr>
            <w:r>
              <w:rPr>
                <w:rFonts w:ascii="宋体" w:hAnsi="宋体" w:eastAsia="宋体"/>
                <w:b w:val="0"/>
                <w:color w:val="000000"/>
                <w:sz w:val="21"/>
              </w:rPr>
              <w:t>URL 安全检查异常</w:t>
            </w:r>
          </w:p>
        </w:tc>
        <w:tc>
          <w:tcPr>
            <w:tcW w:w="3515" w:type="dxa"/>
            <w:tcMar>
              <w:top w:w="90" w:type="dxa"/>
              <w:left w:w="90" w:type="dxa"/>
              <w:bottom w:w="90" w:type="dxa"/>
              <w:right w:w="90" w:type="dxa"/>
            </w:tcMar>
            <w:vAlign w:val="center"/>
          </w:tcPr>
          <w:p w14:paraId="18CC7A2B">
            <w:pPr>
              <w:spacing w:after="0" w:line="288" w:lineRule="auto"/>
            </w:pPr>
            <w:r>
              <w:rPr>
                <w:rFonts w:ascii="宋体" w:hAnsi="宋体" w:eastAsia="宋体"/>
                <w:b w:val="0"/>
                <w:color w:val="000000"/>
                <w:sz w:val="21"/>
              </w:rPr>
              <w:t>阻止自动跳转并说明风险类型</w:t>
            </w:r>
          </w:p>
        </w:tc>
        <w:tc>
          <w:tcPr>
            <w:tcW w:w="2381" w:type="dxa"/>
            <w:tcMar>
              <w:top w:w="90" w:type="dxa"/>
              <w:left w:w="90" w:type="dxa"/>
              <w:bottom w:w="90" w:type="dxa"/>
              <w:right w:w="90" w:type="dxa"/>
            </w:tcMar>
            <w:vAlign w:val="center"/>
          </w:tcPr>
          <w:p w14:paraId="04AF9554">
            <w:pPr>
              <w:spacing w:after="0" w:line="288" w:lineRule="auto"/>
            </w:pPr>
            <w:r>
              <w:rPr>
                <w:rFonts w:ascii="宋体" w:hAnsi="宋体" w:eastAsia="宋体"/>
                <w:b w:val="0"/>
                <w:color w:val="000000"/>
                <w:sz w:val="21"/>
              </w:rPr>
              <w:t>取消或在明确确认后继续</w:t>
            </w:r>
          </w:p>
        </w:tc>
      </w:tr>
    </w:tbl>
    <w:p w14:paraId="1FCAE4B4">
      <w:pPr>
        <w:spacing w:after="0"/>
      </w:pPr>
    </w:p>
    <w:p w14:paraId="4859BFF7">
      <w:pPr>
        <w:pStyle w:val="4"/>
        <w:keepNext/>
        <w:spacing w:before="180" w:after="80"/>
      </w:pPr>
      <w:r>
        <w:rPr>
          <w:rFonts w:ascii="黑体" w:hAnsi="黑体" w:eastAsia="黑体"/>
          <w:b w:val="0"/>
          <w:color w:val="000000"/>
          <w:sz w:val="30"/>
        </w:rPr>
        <w:t>2. 搜索与意图解析状态</w:t>
      </w:r>
    </w:p>
    <w:p w14:paraId="3514F825">
      <w:pPr>
        <w:keepNext/>
        <w:spacing w:before="120" w:after="60"/>
        <w:jc w:val="center"/>
      </w:pPr>
      <w:r>
        <w:rPr>
          <w:rFonts w:ascii="宋体" w:hAnsi="宋体" w:eastAsia="宋体"/>
          <w:b w:val="0"/>
          <w:color w:val="000000"/>
          <w:sz w:val="21"/>
        </w:rPr>
        <w:t>表 23 搜索交互状态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3924"/>
        <w:gridCol w:w="3644"/>
      </w:tblGrid>
      <w:tr w14:paraId="1DAC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E7E6E6"/>
            <w:tcMar>
              <w:top w:w="90" w:type="dxa"/>
              <w:left w:w="90" w:type="dxa"/>
              <w:bottom w:w="90" w:type="dxa"/>
              <w:right w:w="90" w:type="dxa"/>
            </w:tcMar>
            <w:vAlign w:val="center"/>
          </w:tcPr>
          <w:p w14:paraId="3BB4F31C">
            <w:pPr>
              <w:spacing w:after="0" w:line="240" w:lineRule="auto"/>
              <w:jc w:val="center"/>
            </w:pPr>
            <w:r>
              <w:rPr>
                <w:rFonts w:ascii="黑体" w:hAnsi="黑体" w:eastAsia="黑体"/>
                <w:b/>
                <w:color w:val="000000"/>
                <w:sz w:val="21"/>
              </w:rPr>
              <w:t>状态</w:t>
            </w:r>
          </w:p>
        </w:tc>
        <w:tc>
          <w:tcPr>
            <w:tcW w:w="3969" w:type="dxa"/>
            <w:shd w:val="clear" w:color="auto" w:fill="E7E6E6"/>
            <w:tcMar>
              <w:top w:w="90" w:type="dxa"/>
              <w:left w:w="90" w:type="dxa"/>
              <w:bottom w:w="90" w:type="dxa"/>
              <w:right w:w="90" w:type="dxa"/>
            </w:tcMar>
            <w:vAlign w:val="center"/>
          </w:tcPr>
          <w:p w14:paraId="14D4FDBC">
            <w:pPr>
              <w:spacing w:after="0" w:line="240" w:lineRule="auto"/>
              <w:jc w:val="center"/>
            </w:pPr>
            <w:r>
              <w:rPr>
                <w:rFonts w:ascii="黑体" w:hAnsi="黑体" w:eastAsia="黑体"/>
                <w:b/>
                <w:color w:val="000000"/>
                <w:sz w:val="21"/>
              </w:rPr>
              <w:t>表现</w:t>
            </w:r>
          </w:p>
        </w:tc>
        <w:tc>
          <w:tcPr>
            <w:tcW w:w="3685" w:type="dxa"/>
            <w:shd w:val="clear" w:color="auto" w:fill="E7E6E6"/>
            <w:tcMar>
              <w:top w:w="90" w:type="dxa"/>
              <w:left w:w="90" w:type="dxa"/>
              <w:bottom w:w="90" w:type="dxa"/>
              <w:right w:w="90" w:type="dxa"/>
            </w:tcMar>
            <w:vAlign w:val="center"/>
          </w:tcPr>
          <w:p w14:paraId="525B554B">
            <w:pPr>
              <w:spacing w:after="0" w:line="240" w:lineRule="auto"/>
              <w:jc w:val="center"/>
            </w:pPr>
            <w:r>
              <w:rPr>
                <w:rFonts w:ascii="黑体" w:hAnsi="黑体" w:eastAsia="黑体"/>
                <w:b/>
                <w:color w:val="000000"/>
                <w:sz w:val="21"/>
              </w:rPr>
              <w:t>规则</w:t>
            </w:r>
          </w:p>
        </w:tc>
      </w:tr>
      <w:tr w14:paraId="4DA1A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2223AD0F">
            <w:pPr>
              <w:spacing w:after="0" w:line="288" w:lineRule="auto"/>
            </w:pPr>
            <w:r>
              <w:rPr>
                <w:rFonts w:ascii="宋体" w:hAnsi="宋体" w:eastAsia="宋体"/>
                <w:b w:val="0"/>
                <w:color w:val="000000"/>
                <w:sz w:val="21"/>
              </w:rPr>
              <w:t>关键词搜索</w:t>
            </w:r>
          </w:p>
        </w:tc>
        <w:tc>
          <w:tcPr>
            <w:tcW w:w="3969" w:type="dxa"/>
            <w:tcMar>
              <w:top w:w="90" w:type="dxa"/>
              <w:left w:w="90" w:type="dxa"/>
              <w:bottom w:w="90" w:type="dxa"/>
              <w:right w:w="90" w:type="dxa"/>
            </w:tcMar>
            <w:vAlign w:val="center"/>
          </w:tcPr>
          <w:p w14:paraId="0468C0BE">
            <w:pPr>
              <w:spacing w:after="0" w:line="288" w:lineRule="auto"/>
            </w:pPr>
            <w:r>
              <w:rPr>
                <w:rFonts w:ascii="宋体" w:hAnsi="宋体" w:eastAsia="宋体"/>
                <w:b w:val="0"/>
                <w:color w:val="000000"/>
                <w:sz w:val="21"/>
              </w:rPr>
              <w:t>直接返回作品卡片和匹配字段</w:t>
            </w:r>
          </w:p>
        </w:tc>
        <w:tc>
          <w:tcPr>
            <w:tcW w:w="3685" w:type="dxa"/>
            <w:tcMar>
              <w:top w:w="90" w:type="dxa"/>
              <w:left w:w="90" w:type="dxa"/>
              <w:bottom w:w="90" w:type="dxa"/>
              <w:right w:w="90" w:type="dxa"/>
            </w:tcMar>
            <w:vAlign w:val="center"/>
          </w:tcPr>
          <w:p w14:paraId="645CF071">
            <w:pPr>
              <w:spacing w:after="0" w:line="288" w:lineRule="auto"/>
            </w:pPr>
            <w:r>
              <w:rPr>
                <w:rFonts w:ascii="宋体" w:hAnsi="宋体" w:eastAsia="宋体"/>
                <w:b w:val="0"/>
                <w:color w:val="000000"/>
                <w:sz w:val="21"/>
              </w:rPr>
              <w:t>短词、作品名或明确标签默认进入</w:t>
            </w:r>
          </w:p>
        </w:tc>
      </w:tr>
      <w:tr w14:paraId="7D42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52188BAA">
            <w:pPr>
              <w:spacing w:after="0" w:line="288" w:lineRule="auto"/>
            </w:pPr>
            <w:r>
              <w:rPr>
                <w:rFonts w:ascii="宋体" w:hAnsi="宋体" w:eastAsia="宋体"/>
                <w:b w:val="0"/>
                <w:color w:val="000000"/>
                <w:sz w:val="21"/>
              </w:rPr>
              <w:t>意图解析中</w:t>
            </w:r>
          </w:p>
        </w:tc>
        <w:tc>
          <w:tcPr>
            <w:tcW w:w="3969" w:type="dxa"/>
            <w:tcMar>
              <w:top w:w="90" w:type="dxa"/>
              <w:left w:w="90" w:type="dxa"/>
              <w:bottom w:w="90" w:type="dxa"/>
              <w:right w:w="90" w:type="dxa"/>
            </w:tcMar>
            <w:vAlign w:val="center"/>
          </w:tcPr>
          <w:p w14:paraId="46425F3D">
            <w:pPr>
              <w:spacing w:after="0" w:line="288" w:lineRule="auto"/>
            </w:pPr>
            <w:r>
              <w:rPr>
                <w:rFonts w:ascii="宋体" w:hAnsi="宋体" w:eastAsia="宋体"/>
                <w:b w:val="0"/>
                <w:color w:val="000000"/>
                <w:sz w:val="21"/>
              </w:rPr>
              <w:t>展示解析步骤和可先浏览的关键词结果</w:t>
            </w:r>
          </w:p>
        </w:tc>
        <w:tc>
          <w:tcPr>
            <w:tcW w:w="3685" w:type="dxa"/>
            <w:tcMar>
              <w:top w:w="90" w:type="dxa"/>
              <w:left w:w="90" w:type="dxa"/>
              <w:bottom w:w="90" w:type="dxa"/>
              <w:right w:w="90" w:type="dxa"/>
            </w:tcMar>
            <w:vAlign w:val="center"/>
          </w:tcPr>
          <w:p w14:paraId="25BF7F30">
            <w:pPr>
              <w:spacing w:after="0" w:line="288" w:lineRule="auto"/>
            </w:pPr>
            <w:r>
              <w:rPr>
                <w:rFonts w:ascii="宋体" w:hAnsi="宋体" w:eastAsia="宋体"/>
                <w:b w:val="0"/>
                <w:color w:val="000000"/>
                <w:sz w:val="21"/>
              </w:rPr>
              <w:t>模型慢时不阻断基础检索</w:t>
            </w:r>
          </w:p>
        </w:tc>
      </w:tr>
      <w:tr w14:paraId="51389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2F21CECD">
            <w:pPr>
              <w:spacing w:after="0" w:line="288" w:lineRule="auto"/>
            </w:pPr>
            <w:r>
              <w:rPr>
                <w:rFonts w:ascii="宋体" w:hAnsi="宋体" w:eastAsia="宋体"/>
                <w:b w:val="0"/>
                <w:color w:val="000000"/>
                <w:sz w:val="21"/>
              </w:rPr>
              <w:t>待确认</w:t>
            </w:r>
          </w:p>
        </w:tc>
        <w:tc>
          <w:tcPr>
            <w:tcW w:w="3969" w:type="dxa"/>
            <w:tcMar>
              <w:top w:w="90" w:type="dxa"/>
              <w:left w:w="90" w:type="dxa"/>
              <w:bottom w:w="90" w:type="dxa"/>
              <w:right w:w="90" w:type="dxa"/>
            </w:tcMar>
            <w:vAlign w:val="center"/>
          </w:tcPr>
          <w:p w14:paraId="2D6E6FDC">
            <w:pPr>
              <w:spacing w:after="0" w:line="288" w:lineRule="auto"/>
            </w:pPr>
            <w:r>
              <w:rPr>
                <w:rFonts w:ascii="宋体" w:hAnsi="宋体" w:eastAsia="宋体"/>
                <w:b w:val="0"/>
                <w:color w:val="000000"/>
                <w:sz w:val="21"/>
              </w:rPr>
              <w:t>结构化标签可编辑，低置信项单独提示</w:t>
            </w:r>
          </w:p>
        </w:tc>
        <w:tc>
          <w:tcPr>
            <w:tcW w:w="3685" w:type="dxa"/>
            <w:tcMar>
              <w:top w:w="90" w:type="dxa"/>
              <w:left w:w="90" w:type="dxa"/>
              <w:bottom w:w="90" w:type="dxa"/>
              <w:right w:w="90" w:type="dxa"/>
            </w:tcMar>
            <w:vAlign w:val="center"/>
          </w:tcPr>
          <w:p w14:paraId="0DC9E71E">
            <w:pPr>
              <w:spacing w:after="0" w:line="288" w:lineRule="auto"/>
            </w:pPr>
            <w:r>
              <w:rPr>
                <w:rFonts w:ascii="宋体" w:hAnsi="宋体" w:eastAsia="宋体"/>
                <w:b w:val="0"/>
                <w:color w:val="000000"/>
                <w:sz w:val="21"/>
              </w:rPr>
              <w:t>用户确认后才用于严格筛选</w:t>
            </w:r>
          </w:p>
        </w:tc>
      </w:tr>
      <w:tr w14:paraId="5A717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5A6986C0">
            <w:pPr>
              <w:spacing w:after="0" w:line="288" w:lineRule="auto"/>
            </w:pPr>
            <w:r>
              <w:rPr>
                <w:rFonts w:ascii="宋体" w:hAnsi="宋体" w:eastAsia="宋体"/>
                <w:b w:val="0"/>
                <w:color w:val="000000"/>
                <w:sz w:val="21"/>
              </w:rPr>
              <w:t>解析失败</w:t>
            </w:r>
          </w:p>
        </w:tc>
        <w:tc>
          <w:tcPr>
            <w:tcW w:w="3969" w:type="dxa"/>
            <w:tcMar>
              <w:top w:w="90" w:type="dxa"/>
              <w:left w:w="90" w:type="dxa"/>
              <w:bottom w:w="90" w:type="dxa"/>
              <w:right w:w="90" w:type="dxa"/>
            </w:tcMar>
            <w:vAlign w:val="center"/>
          </w:tcPr>
          <w:p w14:paraId="78B632F5">
            <w:pPr>
              <w:spacing w:after="0" w:line="288" w:lineRule="auto"/>
            </w:pPr>
            <w:r>
              <w:rPr>
                <w:rFonts w:ascii="宋体" w:hAnsi="宋体" w:eastAsia="宋体"/>
                <w:b w:val="0"/>
                <w:color w:val="000000"/>
                <w:sz w:val="21"/>
              </w:rPr>
              <w:t>保留原始文本并给出手动标签</w:t>
            </w:r>
          </w:p>
        </w:tc>
        <w:tc>
          <w:tcPr>
            <w:tcW w:w="3685" w:type="dxa"/>
            <w:tcMar>
              <w:top w:w="90" w:type="dxa"/>
              <w:left w:w="90" w:type="dxa"/>
              <w:bottom w:w="90" w:type="dxa"/>
              <w:right w:w="90" w:type="dxa"/>
            </w:tcMar>
            <w:vAlign w:val="center"/>
          </w:tcPr>
          <w:p w14:paraId="38D2A708">
            <w:pPr>
              <w:spacing w:after="0" w:line="288" w:lineRule="auto"/>
            </w:pPr>
            <w:r>
              <w:rPr>
                <w:rFonts w:ascii="宋体" w:hAnsi="宋体" w:eastAsia="宋体"/>
                <w:b w:val="0"/>
                <w:color w:val="000000"/>
                <w:sz w:val="21"/>
              </w:rPr>
              <w:t>不以错误页面终止流程</w:t>
            </w:r>
          </w:p>
        </w:tc>
      </w:tr>
      <w:tr w14:paraId="6FD35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5610B858">
            <w:pPr>
              <w:spacing w:after="0" w:line="288" w:lineRule="auto"/>
            </w:pPr>
            <w:r>
              <w:rPr>
                <w:rFonts w:ascii="宋体" w:hAnsi="宋体" w:eastAsia="宋体"/>
                <w:b w:val="0"/>
                <w:color w:val="000000"/>
                <w:sz w:val="21"/>
              </w:rPr>
              <w:t>结果充足</w:t>
            </w:r>
          </w:p>
        </w:tc>
        <w:tc>
          <w:tcPr>
            <w:tcW w:w="3969" w:type="dxa"/>
            <w:tcMar>
              <w:top w:w="90" w:type="dxa"/>
              <w:left w:w="90" w:type="dxa"/>
              <w:bottom w:w="90" w:type="dxa"/>
              <w:right w:w="90" w:type="dxa"/>
            </w:tcMar>
            <w:vAlign w:val="center"/>
          </w:tcPr>
          <w:p w14:paraId="43DB0D2B">
            <w:pPr>
              <w:spacing w:after="0" w:line="288" w:lineRule="auto"/>
            </w:pPr>
            <w:r>
              <w:rPr>
                <w:rFonts w:ascii="宋体" w:hAnsi="宋体" w:eastAsia="宋体"/>
                <w:b w:val="0"/>
                <w:color w:val="000000"/>
                <w:sz w:val="21"/>
              </w:rPr>
              <w:t>至少三个相关作品，可进入同类分析和比较</w:t>
            </w:r>
          </w:p>
        </w:tc>
        <w:tc>
          <w:tcPr>
            <w:tcW w:w="3685" w:type="dxa"/>
            <w:tcMar>
              <w:top w:w="90" w:type="dxa"/>
              <w:left w:w="90" w:type="dxa"/>
              <w:bottom w:w="90" w:type="dxa"/>
              <w:right w:w="90" w:type="dxa"/>
            </w:tcMar>
            <w:vAlign w:val="center"/>
          </w:tcPr>
          <w:p w14:paraId="143FFD0B">
            <w:pPr>
              <w:spacing w:after="0" w:line="288" w:lineRule="auto"/>
            </w:pPr>
            <w:r>
              <w:rPr>
                <w:rFonts w:ascii="宋体" w:hAnsi="宋体" w:eastAsia="宋体"/>
                <w:b w:val="0"/>
                <w:color w:val="000000"/>
                <w:sz w:val="21"/>
              </w:rPr>
              <w:t>匹配原因可解释</w:t>
            </w:r>
          </w:p>
        </w:tc>
      </w:tr>
      <w:tr w14:paraId="49DA5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2CBA52F8">
            <w:pPr>
              <w:spacing w:after="0" w:line="288" w:lineRule="auto"/>
            </w:pPr>
            <w:r>
              <w:rPr>
                <w:rFonts w:ascii="宋体" w:hAnsi="宋体" w:eastAsia="宋体"/>
                <w:b w:val="0"/>
                <w:color w:val="000000"/>
                <w:sz w:val="21"/>
              </w:rPr>
              <w:t>结果不足</w:t>
            </w:r>
          </w:p>
        </w:tc>
        <w:tc>
          <w:tcPr>
            <w:tcW w:w="3969" w:type="dxa"/>
            <w:tcMar>
              <w:top w:w="90" w:type="dxa"/>
              <w:left w:w="90" w:type="dxa"/>
              <w:bottom w:w="90" w:type="dxa"/>
              <w:right w:w="90" w:type="dxa"/>
            </w:tcMar>
            <w:vAlign w:val="center"/>
          </w:tcPr>
          <w:p w14:paraId="12BF49C2">
            <w:pPr>
              <w:spacing w:after="0" w:line="288" w:lineRule="auto"/>
            </w:pPr>
            <w:r>
              <w:rPr>
                <w:rFonts w:ascii="宋体" w:hAnsi="宋体" w:eastAsia="宋体"/>
                <w:b w:val="0"/>
                <w:color w:val="000000"/>
                <w:sz w:val="21"/>
              </w:rPr>
              <w:t>展示一至二个精确结果和放宽后的相邻结果</w:t>
            </w:r>
          </w:p>
        </w:tc>
        <w:tc>
          <w:tcPr>
            <w:tcW w:w="3685" w:type="dxa"/>
            <w:tcMar>
              <w:top w:w="90" w:type="dxa"/>
              <w:left w:w="90" w:type="dxa"/>
              <w:bottom w:w="90" w:type="dxa"/>
              <w:right w:w="90" w:type="dxa"/>
            </w:tcMar>
            <w:vAlign w:val="center"/>
          </w:tcPr>
          <w:p w14:paraId="34BEAC9F">
            <w:pPr>
              <w:spacing w:after="0" w:line="288" w:lineRule="auto"/>
            </w:pPr>
            <w:r>
              <w:rPr>
                <w:rFonts w:ascii="宋体" w:hAnsi="宋体" w:eastAsia="宋体"/>
                <w:b w:val="0"/>
                <w:color w:val="000000"/>
                <w:sz w:val="21"/>
              </w:rPr>
              <w:t>明确区分精确与相邻，不伪造密度</w:t>
            </w:r>
          </w:p>
        </w:tc>
      </w:tr>
      <w:tr w14:paraId="09549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49CC7464">
            <w:pPr>
              <w:spacing w:after="0" w:line="288" w:lineRule="auto"/>
            </w:pPr>
            <w:r>
              <w:rPr>
                <w:rFonts w:ascii="宋体" w:hAnsi="宋体" w:eastAsia="宋体"/>
                <w:b w:val="0"/>
                <w:color w:val="000000"/>
                <w:sz w:val="21"/>
              </w:rPr>
              <w:t>无精确结果</w:t>
            </w:r>
          </w:p>
        </w:tc>
        <w:tc>
          <w:tcPr>
            <w:tcW w:w="3969" w:type="dxa"/>
            <w:tcMar>
              <w:top w:w="90" w:type="dxa"/>
              <w:left w:w="90" w:type="dxa"/>
              <w:bottom w:w="90" w:type="dxa"/>
              <w:right w:w="90" w:type="dxa"/>
            </w:tcMar>
            <w:vAlign w:val="center"/>
          </w:tcPr>
          <w:p w14:paraId="01448BE1">
            <w:pPr>
              <w:spacing w:after="0" w:line="288" w:lineRule="auto"/>
            </w:pPr>
            <w:r>
              <w:rPr>
                <w:rFonts w:ascii="宋体" w:hAnsi="宋体" w:eastAsia="宋体"/>
                <w:b w:val="0"/>
                <w:color w:val="000000"/>
                <w:sz w:val="21"/>
              </w:rPr>
              <w:t>给出相邻分类、公开建档建议和保存查询</w:t>
            </w:r>
          </w:p>
        </w:tc>
        <w:tc>
          <w:tcPr>
            <w:tcW w:w="3685" w:type="dxa"/>
            <w:tcMar>
              <w:top w:w="90" w:type="dxa"/>
              <w:left w:w="90" w:type="dxa"/>
              <w:bottom w:w="90" w:type="dxa"/>
              <w:right w:w="90" w:type="dxa"/>
            </w:tcMar>
            <w:vAlign w:val="center"/>
          </w:tcPr>
          <w:p w14:paraId="3D7850ED">
            <w:pPr>
              <w:spacing w:after="0" w:line="288" w:lineRule="auto"/>
            </w:pPr>
            <w:r>
              <w:rPr>
                <w:rFonts w:ascii="宋体" w:hAnsi="宋体" w:eastAsia="宋体"/>
                <w:b w:val="0"/>
                <w:color w:val="000000"/>
                <w:sz w:val="21"/>
              </w:rPr>
              <w:t>不自动判断需求不存在</w:t>
            </w:r>
          </w:p>
        </w:tc>
      </w:tr>
    </w:tbl>
    <w:p w14:paraId="14900590">
      <w:pPr>
        <w:spacing w:after="0"/>
      </w:pPr>
    </w:p>
    <w:p w14:paraId="50080F04">
      <w:pPr>
        <w:pStyle w:val="4"/>
        <w:keepNext/>
        <w:spacing w:before="180" w:after="80"/>
      </w:pPr>
      <w:r>
        <w:rPr>
          <w:rFonts w:ascii="黑体" w:hAnsi="黑体" w:eastAsia="黑体"/>
          <w:b w:val="0"/>
          <w:color w:val="000000"/>
          <w:sz w:val="30"/>
        </w:rPr>
        <w:t>3. 比较状态</w:t>
      </w:r>
    </w:p>
    <w:p w14:paraId="6B6F76CA">
      <w:pPr>
        <w:keepNext/>
        <w:spacing w:before="120" w:after="60"/>
        <w:jc w:val="center"/>
      </w:pPr>
      <w:r>
        <w:rPr>
          <w:rFonts w:ascii="宋体" w:hAnsi="宋体" w:eastAsia="宋体"/>
          <w:b w:val="0"/>
          <w:color w:val="000000"/>
          <w:sz w:val="21"/>
        </w:rPr>
        <w:t>表 24 比较交互状态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4035"/>
        <w:gridCol w:w="2972"/>
      </w:tblGrid>
      <w:tr w14:paraId="43A93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E7E6E6"/>
            <w:tcMar>
              <w:top w:w="90" w:type="dxa"/>
              <w:left w:w="90" w:type="dxa"/>
              <w:bottom w:w="90" w:type="dxa"/>
              <w:right w:w="90" w:type="dxa"/>
            </w:tcMar>
            <w:vAlign w:val="center"/>
          </w:tcPr>
          <w:p w14:paraId="7DB507F6">
            <w:pPr>
              <w:spacing w:after="0" w:line="240" w:lineRule="auto"/>
              <w:jc w:val="center"/>
            </w:pPr>
            <w:r>
              <w:rPr>
                <w:rFonts w:ascii="黑体" w:hAnsi="黑体" w:eastAsia="黑体"/>
                <w:b/>
                <w:color w:val="000000"/>
                <w:sz w:val="21"/>
              </w:rPr>
              <w:t>已选数量／数据状态</w:t>
            </w:r>
          </w:p>
        </w:tc>
        <w:tc>
          <w:tcPr>
            <w:tcW w:w="4082" w:type="dxa"/>
            <w:shd w:val="clear" w:color="auto" w:fill="E7E6E6"/>
            <w:tcMar>
              <w:top w:w="90" w:type="dxa"/>
              <w:left w:w="90" w:type="dxa"/>
              <w:bottom w:w="90" w:type="dxa"/>
              <w:right w:w="90" w:type="dxa"/>
            </w:tcMar>
            <w:vAlign w:val="center"/>
          </w:tcPr>
          <w:p w14:paraId="63675483">
            <w:pPr>
              <w:spacing w:after="0" w:line="240" w:lineRule="auto"/>
              <w:jc w:val="center"/>
            </w:pPr>
            <w:r>
              <w:rPr>
                <w:rFonts w:ascii="黑体" w:hAnsi="黑体" w:eastAsia="黑体"/>
                <w:b/>
                <w:color w:val="000000"/>
                <w:sz w:val="21"/>
              </w:rPr>
              <w:t>表现</w:t>
            </w:r>
          </w:p>
        </w:tc>
        <w:tc>
          <w:tcPr>
            <w:tcW w:w="3005" w:type="dxa"/>
            <w:shd w:val="clear" w:color="auto" w:fill="E7E6E6"/>
            <w:tcMar>
              <w:top w:w="90" w:type="dxa"/>
              <w:left w:w="90" w:type="dxa"/>
              <w:bottom w:w="90" w:type="dxa"/>
              <w:right w:w="90" w:type="dxa"/>
            </w:tcMar>
            <w:vAlign w:val="center"/>
          </w:tcPr>
          <w:p w14:paraId="1A995E42">
            <w:pPr>
              <w:spacing w:after="0" w:line="240" w:lineRule="auto"/>
              <w:jc w:val="center"/>
            </w:pPr>
            <w:r>
              <w:rPr>
                <w:rFonts w:ascii="黑体" w:hAnsi="黑体" w:eastAsia="黑体"/>
                <w:b/>
                <w:color w:val="000000"/>
                <w:sz w:val="21"/>
              </w:rPr>
              <w:t>规则</w:t>
            </w:r>
          </w:p>
        </w:tc>
      </w:tr>
      <w:tr w14:paraId="6E81B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7CEABC58">
            <w:pPr>
              <w:spacing w:after="0" w:line="288" w:lineRule="auto"/>
            </w:pPr>
            <w:r>
              <w:rPr>
                <w:rFonts w:ascii="宋体" w:hAnsi="宋体" w:eastAsia="宋体"/>
                <w:b w:val="0"/>
                <w:color w:val="000000"/>
                <w:sz w:val="21"/>
              </w:rPr>
              <w:t>0 个</w:t>
            </w:r>
          </w:p>
        </w:tc>
        <w:tc>
          <w:tcPr>
            <w:tcW w:w="4082" w:type="dxa"/>
            <w:tcMar>
              <w:top w:w="90" w:type="dxa"/>
              <w:left w:w="90" w:type="dxa"/>
              <w:bottom w:w="90" w:type="dxa"/>
              <w:right w:w="90" w:type="dxa"/>
            </w:tcMar>
            <w:vAlign w:val="center"/>
          </w:tcPr>
          <w:p w14:paraId="7BC48055">
            <w:pPr>
              <w:spacing w:after="0" w:line="288" w:lineRule="auto"/>
            </w:pPr>
            <w:r>
              <w:rPr>
                <w:rFonts w:ascii="宋体" w:hAnsi="宋体" w:eastAsia="宋体"/>
                <w:b w:val="0"/>
                <w:color w:val="000000"/>
                <w:sz w:val="21"/>
              </w:rPr>
              <w:t>不显示比较栏或显示轻提示</w:t>
            </w:r>
          </w:p>
        </w:tc>
        <w:tc>
          <w:tcPr>
            <w:tcW w:w="3005" w:type="dxa"/>
            <w:tcMar>
              <w:top w:w="90" w:type="dxa"/>
              <w:left w:w="90" w:type="dxa"/>
              <w:bottom w:w="90" w:type="dxa"/>
              <w:right w:w="90" w:type="dxa"/>
            </w:tcMar>
            <w:vAlign w:val="center"/>
          </w:tcPr>
          <w:p w14:paraId="4357567C">
            <w:pPr>
              <w:spacing w:after="0" w:line="288" w:lineRule="auto"/>
            </w:pPr>
            <w:r>
              <w:rPr>
                <w:rFonts w:ascii="宋体" w:hAnsi="宋体" w:eastAsia="宋体"/>
                <w:b w:val="0"/>
                <w:color w:val="000000"/>
                <w:sz w:val="21"/>
              </w:rPr>
              <w:t>从卡片和详情加入</w:t>
            </w:r>
          </w:p>
        </w:tc>
      </w:tr>
      <w:tr w14:paraId="40319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62514E62">
            <w:pPr>
              <w:spacing w:after="0" w:line="288" w:lineRule="auto"/>
            </w:pPr>
            <w:r>
              <w:rPr>
                <w:rFonts w:ascii="宋体" w:hAnsi="宋体" w:eastAsia="宋体"/>
                <w:b w:val="0"/>
                <w:color w:val="000000"/>
                <w:sz w:val="21"/>
              </w:rPr>
              <w:t>1 个</w:t>
            </w:r>
          </w:p>
        </w:tc>
        <w:tc>
          <w:tcPr>
            <w:tcW w:w="4082" w:type="dxa"/>
            <w:tcMar>
              <w:top w:w="90" w:type="dxa"/>
              <w:left w:w="90" w:type="dxa"/>
              <w:bottom w:w="90" w:type="dxa"/>
              <w:right w:w="90" w:type="dxa"/>
            </w:tcMar>
            <w:vAlign w:val="center"/>
          </w:tcPr>
          <w:p w14:paraId="23AAC037">
            <w:pPr>
              <w:spacing w:after="0" w:line="288" w:lineRule="auto"/>
            </w:pPr>
            <w:r>
              <w:rPr>
                <w:rFonts w:ascii="宋体" w:hAnsi="宋体" w:eastAsia="宋体"/>
                <w:b w:val="0"/>
                <w:color w:val="000000"/>
                <w:sz w:val="21"/>
              </w:rPr>
              <w:t>比较栏提示“再选一个开始比较”</w:t>
            </w:r>
          </w:p>
        </w:tc>
        <w:tc>
          <w:tcPr>
            <w:tcW w:w="3005" w:type="dxa"/>
            <w:tcMar>
              <w:top w:w="90" w:type="dxa"/>
              <w:left w:w="90" w:type="dxa"/>
              <w:bottom w:w="90" w:type="dxa"/>
              <w:right w:w="90" w:type="dxa"/>
            </w:tcMar>
            <w:vAlign w:val="center"/>
          </w:tcPr>
          <w:p w14:paraId="47979053">
            <w:pPr>
              <w:spacing w:after="0" w:line="288" w:lineRule="auto"/>
            </w:pPr>
            <w:r>
              <w:rPr>
                <w:rFonts w:ascii="宋体" w:hAnsi="宋体" w:eastAsia="宋体"/>
                <w:b w:val="0"/>
                <w:color w:val="000000"/>
                <w:sz w:val="21"/>
              </w:rPr>
              <w:t>不能进入正式比较</w:t>
            </w:r>
          </w:p>
        </w:tc>
      </w:tr>
      <w:tr w14:paraId="64E52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6C9B6FE9">
            <w:pPr>
              <w:spacing w:after="0" w:line="288" w:lineRule="auto"/>
            </w:pPr>
            <w:r>
              <w:rPr>
                <w:rFonts w:ascii="宋体" w:hAnsi="宋体" w:eastAsia="宋体"/>
                <w:b w:val="0"/>
                <w:color w:val="000000"/>
                <w:sz w:val="21"/>
              </w:rPr>
              <w:t>2—5 个</w:t>
            </w:r>
          </w:p>
        </w:tc>
        <w:tc>
          <w:tcPr>
            <w:tcW w:w="4082" w:type="dxa"/>
            <w:tcMar>
              <w:top w:w="90" w:type="dxa"/>
              <w:left w:w="90" w:type="dxa"/>
              <w:bottom w:w="90" w:type="dxa"/>
              <w:right w:w="90" w:type="dxa"/>
            </w:tcMar>
            <w:vAlign w:val="center"/>
          </w:tcPr>
          <w:p w14:paraId="72B41C5D">
            <w:pPr>
              <w:spacing w:after="0" w:line="288" w:lineRule="auto"/>
            </w:pPr>
            <w:r>
              <w:rPr>
                <w:rFonts w:ascii="宋体" w:hAnsi="宋体" w:eastAsia="宋体"/>
                <w:b w:val="0"/>
                <w:color w:val="000000"/>
                <w:sz w:val="21"/>
              </w:rPr>
              <w:t>允许开始比较，显示缩略图和移除</w:t>
            </w:r>
          </w:p>
        </w:tc>
        <w:tc>
          <w:tcPr>
            <w:tcW w:w="3005" w:type="dxa"/>
            <w:tcMar>
              <w:top w:w="90" w:type="dxa"/>
              <w:left w:w="90" w:type="dxa"/>
              <w:bottom w:w="90" w:type="dxa"/>
              <w:right w:w="90" w:type="dxa"/>
            </w:tcMar>
            <w:vAlign w:val="center"/>
          </w:tcPr>
          <w:p w14:paraId="676A73E1">
            <w:pPr>
              <w:spacing w:after="0" w:line="288" w:lineRule="auto"/>
            </w:pPr>
            <w:r>
              <w:rPr>
                <w:rFonts w:ascii="宋体" w:hAnsi="宋体" w:eastAsia="宋体"/>
                <w:b w:val="0"/>
                <w:color w:val="000000"/>
                <w:sz w:val="21"/>
              </w:rPr>
              <w:t>首期上限五个</w:t>
            </w:r>
          </w:p>
        </w:tc>
      </w:tr>
      <w:tr w14:paraId="2F02B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40A6189C">
            <w:pPr>
              <w:spacing w:after="0" w:line="288" w:lineRule="auto"/>
            </w:pPr>
            <w:r>
              <w:rPr>
                <w:rFonts w:ascii="宋体" w:hAnsi="宋体" w:eastAsia="宋体"/>
                <w:b w:val="0"/>
                <w:color w:val="000000"/>
                <w:sz w:val="21"/>
              </w:rPr>
              <w:t>超过 5 个</w:t>
            </w:r>
          </w:p>
        </w:tc>
        <w:tc>
          <w:tcPr>
            <w:tcW w:w="4082" w:type="dxa"/>
            <w:tcMar>
              <w:top w:w="90" w:type="dxa"/>
              <w:left w:w="90" w:type="dxa"/>
              <w:bottom w:w="90" w:type="dxa"/>
              <w:right w:w="90" w:type="dxa"/>
            </w:tcMar>
            <w:vAlign w:val="center"/>
          </w:tcPr>
          <w:p w14:paraId="5F464BFE">
            <w:pPr>
              <w:spacing w:after="0" w:line="288" w:lineRule="auto"/>
            </w:pPr>
            <w:r>
              <w:rPr>
                <w:rFonts w:ascii="宋体" w:hAnsi="宋体" w:eastAsia="宋体"/>
                <w:b w:val="0"/>
                <w:color w:val="000000"/>
                <w:sz w:val="21"/>
              </w:rPr>
              <w:t>阻止加入并打开替换选择</w:t>
            </w:r>
          </w:p>
        </w:tc>
        <w:tc>
          <w:tcPr>
            <w:tcW w:w="3005" w:type="dxa"/>
            <w:tcMar>
              <w:top w:w="90" w:type="dxa"/>
              <w:left w:w="90" w:type="dxa"/>
              <w:bottom w:w="90" w:type="dxa"/>
              <w:right w:w="90" w:type="dxa"/>
            </w:tcMar>
            <w:vAlign w:val="center"/>
          </w:tcPr>
          <w:p w14:paraId="6D4757BC">
            <w:pPr>
              <w:spacing w:after="0" w:line="288" w:lineRule="auto"/>
            </w:pPr>
            <w:r>
              <w:rPr>
                <w:rFonts w:ascii="宋体" w:hAnsi="宋体" w:eastAsia="宋体"/>
                <w:b w:val="0"/>
                <w:color w:val="000000"/>
                <w:sz w:val="21"/>
              </w:rPr>
              <w:t>不静默删除已有对象</w:t>
            </w:r>
          </w:p>
        </w:tc>
      </w:tr>
      <w:tr w14:paraId="39567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051FEC0B">
            <w:pPr>
              <w:spacing w:after="0" w:line="288" w:lineRule="auto"/>
            </w:pPr>
            <w:r>
              <w:rPr>
                <w:rFonts w:ascii="宋体" w:hAnsi="宋体" w:eastAsia="宋体"/>
                <w:b w:val="0"/>
                <w:color w:val="000000"/>
                <w:sz w:val="21"/>
              </w:rPr>
              <w:t>作品重复</w:t>
            </w:r>
          </w:p>
        </w:tc>
        <w:tc>
          <w:tcPr>
            <w:tcW w:w="4082" w:type="dxa"/>
            <w:tcMar>
              <w:top w:w="90" w:type="dxa"/>
              <w:left w:w="90" w:type="dxa"/>
              <w:bottom w:w="90" w:type="dxa"/>
              <w:right w:w="90" w:type="dxa"/>
            </w:tcMar>
            <w:vAlign w:val="center"/>
          </w:tcPr>
          <w:p w14:paraId="2C0FAB11">
            <w:pPr>
              <w:spacing w:after="0" w:line="288" w:lineRule="auto"/>
            </w:pPr>
            <w:r>
              <w:rPr>
                <w:rFonts w:ascii="宋体" w:hAnsi="宋体" w:eastAsia="宋体"/>
                <w:b w:val="0"/>
                <w:color w:val="000000"/>
                <w:sz w:val="21"/>
              </w:rPr>
              <w:t>提示已在比较中并定位对应项</w:t>
            </w:r>
          </w:p>
        </w:tc>
        <w:tc>
          <w:tcPr>
            <w:tcW w:w="3005" w:type="dxa"/>
            <w:tcMar>
              <w:top w:w="90" w:type="dxa"/>
              <w:left w:w="90" w:type="dxa"/>
              <w:bottom w:w="90" w:type="dxa"/>
              <w:right w:w="90" w:type="dxa"/>
            </w:tcMar>
            <w:vAlign w:val="center"/>
          </w:tcPr>
          <w:p w14:paraId="486DC22B">
            <w:pPr>
              <w:spacing w:after="0" w:line="288" w:lineRule="auto"/>
            </w:pPr>
            <w:r>
              <w:rPr>
                <w:rFonts w:ascii="宋体" w:hAnsi="宋体" w:eastAsia="宋体"/>
                <w:b w:val="0"/>
                <w:color w:val="000000"/>
                <w:sz w:val="21"/>
              </w:rPr>
              <w:t>不重复添加</w:t>
            </w:r>
          </w:p>
        </w:tc>
      </w:tr>
      <w:tr w14:paraId="4B1F7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4E89D754">
            <w:pPr>
              <w:spacing w:after="0" w:line="288" w:lineRule="auto"/>
            </w:pPr>
            <w:r>
              <w:rPr>
                <w:rFonts w:ascii="宋体" w:hAnsi="宋体" w:eastAsia="宋体"/>
                <w:b w:val="0"/>
                <w:color w:val="000000"/>
                <w:sz w:val="21"/>
              </w:rPr>
              <w:t>字段缺失</w:t>
            </w:r>
          </w:p>
        </w:tc>
        <w:tc>
          <w:tcPr>
            <w:tcW w:w="4082" w:type="dxa"/>
            <w:tcMar>
              <w:top w:w="90" w:type="dxa"/>
              <w:left w:w="90" w:type="dxa"/>
              <w:bottom w:w="90" w:type="dxa"/>
              <w:right w:w="90" w:type="dxa"/>
            </w:tcMar>
            <w:vAlign w:val="center"/>
          </w:tcPr>
          <w:p w14:paraId="433CC341">
            <w:pPr>
              <w:spacing w:after="0" w:line="288" w:lineRule="auto"/>
            </w:pPr>
            <w:r>
              <w:rPr>
                <w:rFonts w:ascii="宋体" w:hAnsi="宋体" w:eastAsia="宋体"/>
                <w:b w:val="0"/>
                <w:color w:val="000000"/>
                <w:sz w:val="21"/>
              </w:rPr>
              <w:t>单元格显示“未知”及缺失原因</w:t>
            </w:r>
          </w:p>
        </w:tc>
        <w:tc>
          <w:tcPr>
            <w:tcW w:w="3005" w:type="dxa"/>
            <w:tcMar>
              <w:top w:w="90" w:type="dxa"/>
              <w:left w:w="90" w:type="dxa"/>
              <w:bottom w:w="90" w:type="dxa"/>
              <w:right w:w="90" w:type="dxa"/>
            </w:tcMar>
            <w:vAlign w:val="center"/>
          </w:tcPr>
          <w:p w14:paraId="1AA7AC5B">
            <w:pPr>
              <w:spacing w:after="0" w:line="288" w:lineRule="auto"/>
            </w:pPr>
            <w:r>
              <w:rPr>
                <w:rFonts w:ascii="宋体" w:hAnsi="宋体" w:eastAsia="宋体"/>
                <w:b w:val="0"/>
                <w:color w:val="000000"/>
                <w:sz w:val="21"/>
              </w:rPr>
              <w:t>不使用模型编造</w:t>
            </w:r>
          </w:p>
        </w:tc>
      </w:tr>
      <w:tr w14:paraId="697DB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7D78A3F8">
            <w:pPr>
              <w:spacing w:after="0" w:line="288" w:lineRule="auto"/>
            </w:pPr>
            <w:r>
              <w:rPr>
                <w:rFonts w:ascii="宋体" w:hAnsi="宋体" w:eastAsia="宋体"/>
                <w:b w:val="0"/>
                <w:color w:val="000000"/>
                <w:sz w:val="21"/>
              </w:rPr>
              <w:t>字段过期</w:t>
            </w:r>
          </w:p>
        </w:tc>
        <w:tc>
          <w:tcPr>
            <w:tcW w:w="4082" w:type="dxa"/>
            <w:tcMar>
              <w:top w:w="90" w:type="dxa"/>
              <w:left w:w="90" w:type="dxa"/>
              <w:bottom w:w="90" w:type="dxa"/>
              <w:right w:w="90" w:type="dxa"/>
            </w:tcMar>
            <w:vAlign w:val="center"/>
          </w:tcPr>
          <w:p w14:paraId="52A60EC2">
            <w:pPr>
              <w:spacing w:after="0" w:line="288" w:lineRule="auto"/>
            </w:pPr>
            <w:r>
              <w:rPr>
                <w:rFonts w:ascii="宋体" w:hAnsi="宋体" w:eastAsia="宋体"/>
                <w:b w:val="0"/>
                <w:color w:val="000000"/>
                <w:sz w:val="21"/>
              </w:rPr>
              <w:t>显示最后验证时间和过期标签</w:t>
            </w:r>
          </w:p>
        </w:tc>
        <w:tc>
          <w:tcPr>
            <w:tcW w:w="3005" w:type="dxa"/>
            <w:tcMar>
              <w:top w:w="90" w:type="dxa"/>
              <w:left w:w="90" w:type="dxa"/>
              <w:bottom w:w="90" w:type="dxa"/>
              <w:right w:w="90" w:type="dxa"/>
            </w:tcMar>
            <w:vAlign w:val="center"/>
          </w:tcPr>
          <w:p w14:paraId="48F1387F">
            <w:pPr>
              <w:spacing w:after="0" w:line="288" w:lineRule="auto"/>
            </w:pPr>
            <w:r>
              <w:rPr>
                <w:rFonts w:ascii="宋体" w:hAnsi="宋体" w:eastAsia="宋体"/>
                <w:b w:val="0"/>
                <w:color w:val="000000"/>
                <w:sz w:val="21"/>
              </w:rPr>
              <w:t>仍可比较，但降低可信提示</w:t>
            </w:r>
          </w:p>
        </w:tc>
      </w:tr>
      <w:tr w14:paraId="432BF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4FC1036E">
            <w:pPr>
              <w:spacing w:after="0" w:line="288" w:lineRule="auto"/>
            </w:pPr>
            <w:r>
              <w:rPr>
                <w:rFonts w:ascii="宋体" w:hAnsi="宋体" w:eastAsia="宋体"/>
                <w:b w:val="0"/>
                <w:color w:val="000000"/>
                <w:sz w:val="21"/>
              </w:rPr>
              <w:t>作品异常／结束</w:t>
            </w:r>
          </w:p>
        </w:tc>
        <w:tc>
          <w:tcPr>
            <w:tcW w:w="4082" w:type="dxa"/>
            <w:tcMar>
              <w:top w:w="90" w:type="dxa"/>
              <w:left w:w="90" w:type="dxa"/>
              <w:bottom w:w="90" w:type="dxa"/>
              <w:right w:w="90" w:type="dxa"/>
            </w:tcMar>
            <w:vAlign w:val="center"/>
          </w:tcPr>
          <w:p w14:paraId="33A4CAA5">
            <w:pPr>
              <w:spacing w:after="0" w:line="288" w:lineRule="auto"/>
            </w:pPr>
            <w:r>
              <w:rPr>
                <w:rFonts w:ascii="宋体" w:hAnsi="宋体" w:eastAsia="宋体"/>
                <w:b w:val="0"/>
                <w:color w:val="000000"/>
                <w:sz w:val="21"/>
              </w:rPr>
              <w:t>状态行显著展示，其他字段保留</w:t>
            </w:r>
          </w:p>
        </w:tc>
        <w:tc>
          <w:tcPr>
            <w:tcW w:w="3005" w:type="dxa"/>
            <w:tcMar>
              <w:top w:w="90" w:type="dxa"/>
              <w:left w:w="90" w:type="dxa"/>
              <w:bottom w:w="90" w:type="dxa"/>
              <w:right w:w="90" w:type="dxa"/>
            </w:tcMar>
            <w:vAlign w:val="center"/>
          </w:tcPr>
          <w:p w14:paraId="71E6F583">
            <w:pPr>
              <w:spacing w:after="0" w:line="288" w:lineRule="auto"/>
            </w:pPr>
            <w:r>
              <w:rPr>
                <w:rFonts w:ascii="宋体" w:hAnsi="宋体" w:eastAsia="宋体"/>
                <w:b w:val="0"/>
                <w:color w:val="000000"/>
                <w:sz w:val="21"/>
              </w:rPr>
              <w:t>结束不等于无复用价值</w:t>
            </w:r>
          </w:p>
        </w:tc>
      </w:tr>
      <w:tr w14:paraId="30B0E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1DDEF8DB">
            <w:pPr>
              <w:spacing w:after="0" w:line="288" w:lineRule="auto"/>
            </w:pPr>
            <w:r>
              <w:rPr>
                <w:rFonts w:ascii="宋体" w:hAnsi="宋体" w:eastAsia="宋体"/>
                <w:b w:val="0"/>
                <w:color w:val="000000"/>
                <w:sz w:val="21"/>
              </w:rPr>
              <w:t>会话已保存</w:t>
            </w:r>
          </w:p>
        </w:tc>
        <w:tc>
          <w:tcPr>
            <w:tcW w:w="4082" w:type="dxa"/>
            <w:tcMar>
              <w:top w:w="90" w:type="dxa"/>
              <w:left w:w="90" w:type="dxa"/>
              <w:bottom w:w="90" w:type="dxa"/>
              <w:right w:w="90" w:type="dxa"/>
            </w:tcMar>
            <w:vAlign w:val="center"/>
          </w:tcPr>
          <w:p w14:paraId="3B7E5CBF">
            <w:pPr>
              <w:spacing w:after="0" w:line="288" w:lineRule="auto"/>
            </w:pPr>
            <w:r>
              <w:rPr>
                <w:rFonts w:ascii="宋体" w:hAnsi="宋体" w:eastAsia="宋体"/>
                <w:b w:val="0"/>
                <w:color w:val="000000"/>
                <w:sz w:val="21"/>
              </w:rPr>
              <w:t>显示保存时间和继续入口</w:t>
            </w:r>
          </w:p>
        </w:tc>
        <w:tc>
          <w:tcPr>
            <w:tcW w:w="3005" w:type="dxa"/>
            <w:tcMar>
              <w:top w:w="90" w:type="dxa"/>
              <w:left w:w="90" w:type="dxa"/>
              <w:bottom w:w="90" w:type="dxa"/>
              <w:right w:w="90" w:type="dxa"/>
            </w:tcMar>
            <w:vAlign w:val="center"/>
          </w:tcPr>
          <w:p w14:paraId="183CA50B">
            <w:pPr>
              <w:spacing w:after="0" w:line="288" w:lineRule="auto"/>
            </w:pPr>
            <w:r>
              <w:rPr>
                <w:rFonts w:ascii="宋体" w:hAnsi="宋体" w:eastAsia="宋体"/>
                <w:b w:val="0"/>
                <w:color w:val="000000"/>
                <w:sz w:val="21"/>
              </w:rPr>
              <w:t>登录后跨设备持久化</w:t>
            </w:r>
          </w:p>
        </w:tc>
      </w:tr>
    </w:tbl>
    <w:p w14:paraId="231F3EFE">
      <w:pPr>
        <w:spacing w:after="0"/>
      </w:pPr>
    </w:p>
    <w:p w14:paraId="5296E5BA">
      <w:pPr>
        <w:pStyle w:val="4"/>
        <w:keepNext/>
        <w:spacing w:before="180" w:after="80"/>
      </w:pPr>
      <w:r>
        <w:rPr>
          <w:rFonts w:ascii="黑体" w:hAnsi="黑体" w:eastAsia="黑体"/>
          <w:b w:val="0"/>
          <w:color w:val="000000"/>
          <w:sz w:val="30"/>
        </w:rPr>
        <w:t>4. 作品详情与可信状态</w:t>
      </w:r>
    </w:p>
    <w:p w14:paraId="0D54526B">
      <w:pPr>
        <w:keepNext/>
        <w:spacing w:before="120" w:after="60"/>
        <w:jc w:val="center"/>
      </w:pPr>
      <w:r>
        <w:rPr>
          <w:rFonts w:ascii="宋体" w:hAnsi="宋体" w:eastAsia="宋体"/>
          <w:b w:val="0"/>
          <w:color w:val="000000"/>
          <w:sz w:val="21"/>
        </w:rPr>
        <w:t>表 25 详情页关键状态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1"/>
        <w:gridCol w:w="3197"/>
        <w:gridCol w:w="4204"/>
      </w:tblGrid>
      <w:tr w14:paraId="37F76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1" w:type="dxa"/>
            <w:shd w:val="clear" w:color="auto" w:fill="E7E6E6"/>
            <w:tcMar>
              <w:top w:w="90" w:type="dxa"/>
              <w:left w:w="90" w:type="dxa"/>
              <w:bottom w:w="90" w:type="dxa"/>
              <w:right w:w="90" w:type="dxa"/>
            </w:tcMar>
            <w:vAlign w:val="center"/>
          </w:tcPr>
          <w:p w14:paraId="1DD74BAC">
            <w:pPr>
              <w:spacing w:after="0" w:line="240" w:lineRule="auto"/>
              <w:jc w:val="center"/>
            </w:pPr>
            <w:r>
              <w:rPr>
                <w:rFonts w:ascii="黑体" w:hAnsi="黑体" w:eastAsia="黑体"/>
                <w:b/>
                <w:color w:val="000000"/>
                <w:sz w:val="21"/>
              </w:rPr>
              <w:t>状态</w:t>
            </w:r>
          </w:p>
        </w:tc>
        <w:tc>
          <w:tcPr>
            <w:tcW w:w="3231" w:type="dxa"/>
            <w:shd w:val="clear" w:color="auto" w:fill="E7E6E6"/>
            <w:tcMar>
              <w:top w:w="90" w:type="dxa"/>
              <w:left w:w="90" w:type="dxa"/>
              <w:bottom w:w="90" w:type="dxa"/>
              <w:right w:w="90" w:type="dxa"/>
            </w:tcMar>
            <w:vAlign w:val="center"/>
          </w:tcPr>
          <w:p w14:paraId="42C53C8F">
            <w:pPr>
              <w:spacing w:after="0" w:line="240" w:lineRule="auto"/>
              <w:jc w:val="center"/>
            </w:pPr>
            <w:r>
              <w:rPr>
                <w:rFonts w:ascii="黑体" w:hAnsi="黑体" w:eastAsia="黑体"/>
                <w:b/>
                <w:color w:val="000000"/>
                <w:sz w:val="21"/>
              </w:rPr>
              <w:t>头部标识</w:t>
            </w:r>
          </w:p>
        </w:tc>
        <w:tc>
          <w:tcPr>
            <w:tcW w:w="4252" w:type="dxa"/>
            <w:shd w:val="clear" w:color="auto" w:fill="E7E6E6"/>
            <w:tcMar>
              <w:top w:w="90" w:type="dxa"/>
              <w:left w:w="90" w:type="dxa"/>
              <w:bottom w:w="90" w:type="dxa"/>
              <w:right w:w="90" w:type="dxa"/>
            </w:tcMar>
            <w:vAlign w:val="center"/>
          </w:tcPr>
          <w:p w14:paraId="6F86DE5B">
            <w:pPr>
              <w:spacing w:after="0" w:line="240" w:lineRule="auto"/>
              <w:jc w:val="center"/>
            </w:pPr>
            <w:r>
              <w:rPr>
                <w:rFonts w:ascii="黑体" w:hAnsi="黑体" w:eastAsia="黑体"/>
                <w:b/>
                <w:color w:val="000000"/>
                <w:sz w:val="21"/>
              </w:rPr>
              <w:t>内容处理</w:t>
            </w:r>
          </w:p>
        </w:tc>
      </w:tr>
      <w:tr w14:paraId="4A32E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90" w:type="dxa"/>
              <w:bottom w:w="90" w:type="dxa"/>
              <w:right w:w="90" w:type="dxa"/>
            </w:tcMar>
            <w:vAlign w:val="center"/>
          </w:tcPr>
          <w:p w14:paraId="656629AF">
            <w:pPr>
              <w:spacing w:after="0" w:line="288" w:lineRule="auto"/>
            </w:pPr>
            <w:r>
              <w:rPr>
                <w:rFonts w:ascii="宋体" w:hAnsi="宋体" w:eastAsia="宋体"/>
                <w:b w:val="0"/>
                <w:color w:val="000000"/>
                <w:sz w:val="21"/>
              </w:rPr>
              <w:t>平台收录／作者未关联</w:t>
            </w:r>
          </w:p>
        </w:tc>
        <w:tc>
          <w:tcPr>
            <w:tcW w:w="3231" w:type="dxa"/>
            <w:tcMar>
              <w:top w:w="90" w:type="dxa"/>
              <w:left w:w="90" w:type="dxa"/>
              <w:bottom w:w="90" w:type="dxa"/>
              <w:right w:w="90" w:type="dxa"/>
            </w:tcMar>
            <w:vAlign w:val="center"/>
          </w:tcPr>
          <w:p w14:paraId="51408AC9">
            <w:pPr>
              <w:spacing w:after="0" w:line="288" w:lineRule="auto"/>
            </w:pPr>
            <w:r>
              <w:rPr>
                <w:rFonts w:ascii="宋体" w:hAnsi="宋体" w:eastAsia="宋体"/>
                <w:b w:val="0"/>
                <w:color w:val="000000"/>
                <w:sz w:val="21"/>
              </w:rPr>
              <w:t>“平台基于公开信息建档”；来源区提供弱入口“我是作者”</w:t>
            </w:r>
          </w:p>
        </w:tc>
        <w:tc>
          <w:tcPr>
            <w:tcW w:w="4252" w:type="dxa"/>
            <w:tcMar>
              <w:top w:w="90" w:type="dxa"/>
              <w:left w:w="90" w:type="dxa"/>
              <w:bottom w:w="90" w:type="dxa"/>
              <w:right w:w="90" w:type="dxa"/>
            </w:tcMar>
            <w:vAlign w:val="center"/>
          </w:tcPr>
          <w:p w14:paraId="4DB5639C">
            <w:pPr>
              <w:spacing w:after="0" w:line="288" w:lineRule="auto"/>
            </w:pPr>
            <w:r>
              <w:rPr>
                <w:rFonts w:ascii="宋体" w:hAnsi="宋体" w:eastAsia="宋体"/>
                <w:b w:val="0"/>
                <w:color w:val="000000"/>
                <w:sz w:val="21"/>
              </w:rPr>
              <w:t>作者字段可未知；来源展开可见</w:t>
            </w:r>
          </w:p>
        </w:tc>
      </w:tr>
      <w:tr w14:paraId="61B3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90" w:type="dxa"/>
              <w:bottom w:w="90" w:type="dxa"/>
              <w:right w:w="90" w:type="dxa"/>
            </w:tcMar>
            <w:vAlign w:val="center"/>
          </w:tcPr>
          <w:p w14:paraId="79182786">
            <w:pPr>
              <w:spacing w:after="0" w:line="288" w:lineRule="auto"/>
            </w:pPr>
            <w:r>
              <w:rPr>
                <w:rFonts w:ascii="宋体" w:hAnsi="宋体" w:eastAsia="宋体"/>
                <w:b w:val="0"/>
                <w:color w:val="000000"/>
                <w:sz w:val="21"/>
              </w:rPr>
              <w:t>已关联作者</w:t>
            </w:r>
          </w:p>
        </w:tc>
        <w:tc>
          <w:tcPr>
            <w:tcW w:w="3231" w:type="dxa"/>
            <w:tcMar>
              <w:top w:w="90" w:type="dxa"/>
              <w:left w:w="90" w:type="dxa"/>
              <w:bottom w:w="90" w:type="dxa"/>
              <w:right w:w="90" w:type="dxa"/>
            </w:tcMar>
            <w:vAlign w:val="center"/>
          </w:tcPr>
          <w:p w14:paraId="11118D65">
            <w:pPr>
              <w:spacing w:after="0" w:line="288" w:lineRule="auto"/>
            </w:pPr>
            <w:r>
              <w:rPr>
                <w:rFonts w:ascii="宋体" w:hAnsi="宋体" w:eastAsia="宋体"/>
                <w:b w:val="0"/>
                <w:color w:val="000000"/>
                <w:sz w:val="21"/>
              </w:rPr>
              <w:t>验证作者标识</w:t>
            </w:r>
          </w:p>
        </w:tc>
        <w:tc>
          <w:tcPr>
            <w:tcW w:w="4252" w:type="dxa"/>
            <w:tcMar>
              <w:top w:w="90" w:type="dxa"/>
              <w:left w:w="90" w:type="dxa"/>
              <w:bottom w:w="90" w:type="dxa"/>
              <w:right w:w="90" w:type="dxa"/>
            </w:tcMar>
            <w:vAlign w:val="center"/>
          </w:tcPr>
          <w:p w14:paraId="2AF794AD">
            <w:pPr>
              <w:spacing w:after="0" w:line="288" w:lineRule="auto"/>
            </w:pPr>
            <w:r>
              <w:rPr>
                <w:rFonts w:ascii="宋体" w:hAnsi="宋体" w:eastAsia="宋体"/>
                <w:b w:val="0"/>
                <w:color w:val="000000"/>
                <w:sz w:val="21"/>
              </w:rPr>
              <w:t>作者声明与平台事实分开展示</w:t>
            </w:r>
          </w:p>
        </w:tc>
      </w:tr>
      <w:tr w14:paraId="7DC0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90" w:type="dxa"/>
              <w:bottom w:w="90" w:type="dxa"/>
              <w:right w:w="90" w:type="dxa"/>
            </w:tcMar>
            <w:vAlign w:val="center"/>
          </w:tcPr>
          <w:p w14:paraId="60C29739">
            <w:pPr>
              <w:spacing w:after="0" w:line="288" w:lineRule="auto"/>
            </w:pPr>
            <w:r>
              <w:rPr>
                <w:rFonts w:ascii="宋体" w:hAnsi="宋体" w:eastAsia="宋体"/>
                <w:b w:val="0"/>
                <w:color w:val="000000"/>
                <w:sz w:val="21"/>
              </w:rPr>
              <w:t>信息完整</w:t>
            </w:r>
          </w:p>
        </w:tc>
        <w:tc>
          <w:tcPr>
            <w:tcW w:w="3231" w:type="dxa"/>
            <w:tcMar>
              <w:top w:w="90" w:type="dxa"/>
              <w:left w:w="90" w:type="dxa"/>
              <w:bottom w:w="90" w:type="dxa"/>
              <w:right w:w="90" w:type="dxa"/>
            </w:tcMar>
            <w:vAlign w:val="center"/>
          </w:tcPr>
          <w:p w14:paraId="267C74E2">
            <w:pPr>
              <w:spacing w:after="0" w:line="288" w:lineRule="auto"/>
            </w:pPr>
            <w:r>
              <w:rPr>
                <w:rFonts w:ascii="宋体" w:hAnsi="宋体" w:eastAsia="宋体"/>
                <w:b w:val="0"/>
                <w:color w:val="000000"/>
                <w:sz w:val="21"/>
              </w:rPr>
              <w:t>完整档案提示可弱化</w:t>
            </w:r>
          </w:p>
        </w:tc>
        <w:tc>
          <w:tcPr>
            <w:tcW w:w="4252" w:type="dxa"/>
            <w:tcMar>
              <w:top w:w="90" w:type="dxa"/>
              <w:left w:w="90" w:type="dxa"/>
              <w:bottom w:w="90" w:type="dxa"/>
              <w:right w:w="90" w:type="dxa"/>
            </w:tcMar>
            <w:vAlign w:val="center"/>
          </w:tcPr>
          <w:p w14:paraId="60D584C9">
            <w:pPr>
              <w:spacing w:after="0" w:line="288" w:lineRule="auto"/>
            </w:pPr>
            <w:r>
              <w:rPr>
                <w:rFonts w:ascii="宋体" w:hAnsi="宋体" w:eastAsia="宋体"/>
                <w:b w:val="0"/>
                <w:color w:val="000000"/>
                <w:sz w:val="21"/>
              </w:rPr>
              <w:t>正常进入比较和推荐</w:t>
            </w:r>
          </w:p>
        </w:tc>
      </w:tr>
      <w:tr w14:paraId="27713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90" w:type="dxa"/>
              <w:bottom w:w="90" w:type="dxa"/>
              <w:right w:w="90" w:type="dxa"/>
            </w:tcMar>
            <w:vAlign w:val="center"/>
          </w:tcPr>
          <w:p w14:paraId="54B98C08">
            <w:pPr>
              <w:spacing w:after="0" w:line="288" w:lineRule="auto"/>
            </w:pPr>
            <w:r>
              <w:rPr>
                <w:rFonts w:ascii="宋体" w:hAnsi="宋体" w:eastAsia="宋体"/>
                <w:b w:val="0"/>
                <w:color w:val="000000"/>
                <w:sz w:val="21"/>
              </w:rPr>
              <w:t>信息有限</w:t>
            </w:r>
          </w:p>
        </w:tc>
        <w:tc>
          <w:tcPr>
            <w:tcW w:w="3231" w:type="dxa"/>
            <w:tcMar>
              <w:top w:w="90" w:type="dxa"/>
              <w:left w:w="90" w:type="dxa"/>
              <w:bottom w:w="90" w:type="dxa"/>
              <w:right w:w="90" w:type="dxa"/>
            </w:tcMar>
            <w:vAlign w:val="center"/>
          </w:tcPr>
          <w:p w14:paraId="2938DDC0">
            <w:pPr>
              <w:spacing w:after="0" w:line="288" w:lineRule="auto"/>
            </w:pPr>
            <w:r>
              <w:rPr>
                <w:rFonts w:ascii="宋体" w:hAnsi="宋体" w:eastAsia="宋体"/>
                <w:b w:val="0"/>
                <w:color w:val="000000"/>
                <w:sz w:val="21"/>
              </w:rPr>
              <w:t>“部分信息待补充”</w:t>
            </w:r>
          </w:p>
        </w:tc>
        <w:tc>
          <w:tcPr>
            <w:tcW w:w="4252" w:type="dxa"/>
            <w:tcMar>
              <w:top w:w="90" w:type="dxa"/>
              <w:left w:w="90" w:type="dxa"/>
              <w:bottom w:w="90" w:type="dxa"/>
              <w:right w:w="90" w:type="dxa"/>
            </w:tcMar>
            <w:vAlign w:val="center"/>
          </w:tcPr>
          <w:p w14:paraId="1CEDB23B">
            <w:pPr>
              <w:spacing w:after="0" w:line="288" w:lineRule="auto"/>
            </w:pPr>
            <w:r>
              <w:rPr>
                <w:rFonts w:ascii="宋体" w:hAnsi="宋体" w:eastAsia="宋体"/>
                <w:b w:val="0"/>
                <w:color w:val="000000"/>
                <w:sz w:val="21"/>
              </w:rPr>
              <w:t>缺失字段明确标未知</w:t>
            </w:r>
          </w:p>
        </w:tc>
      </w:tr>
      <w:tr w14:paraId="48E62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90" w:type="dxa"/>
              <w:bottom w:w="90" w:type="dxa"/>
              <w:right w:w="90" w:type="dxa"/>
            </w:tcMar>
            <w:vAlign w:val="center"/>
          </w:tcPr>
          <w:p w14:paraId="6434DE59">
            <w:pPr>
              <w:spacing w:after="0" w:line="288" w:lineRule="auto"/>
            </w:pPr>
            <w:r>
              <w:rPr>
                <w:rFonts w:ascii="宋体" w:hAnsi="宋体" w:eastAsia="宋体"/>
                <w:b w:val="0"/>
                <w:color w:val="000000"/>
                <w:sz w:val="21"/>
              </w:rPr>
              <w:t>最近验证有效</w:t>
            </w:r>
          </w:p>
        </w:tc>
        <w:tc>
          <w:tcPr>
            <w:tcW w:w="3231" w:type="dxa"/>
            <w:tcMar>
              <w:top w:w="90" w:type="dxa"/>
              <w:left w:w="90" w:type="dxa"/>
              <w:bottom w:w="90" w:type="dxa"/>
              <w:right w:w="90" w:type="dxa"/>
            </w:tcMar>
            <w:vAlign w:val="center"/>
          </w:tcPr>
          <w:p w14:paraId="58D46474">
            <w:pPr>
              <w:spacing w:after="0" w:line="288" w:lineRule="auto"/>
            </w:pPr>
            <w:r>
              <w:rPr>
                <w:rFonts w:ascii="宋体" w:hAnsi="宋体" w:eastAsia="宋体"/>
                <w:b w:val="0"/>
                <w:color w:val="000000"/>
                <w:sz w:val="21"/>
              </w:rPr>
              <w:t>显示具体日期</w:t>
            </w:r>
          </w:p>
        </w:tc>
        <w:tc>
          <w:tcPr>
            <w:tcW w:w="4252" w:type="dxa"/>
            <w:tcMar>
              <w:top w:w="90" w:type="dxa"/>
              <w:left w:w="90" w:type="dxa"/>
              <w:bottom w:w="90" w:type="dxa"/>
              <w:right w:w="90" w:type="dxa"/>
            </w:tcMar>
            <w:vAlign w:val="center"/>
          </w:tcPr>
          <w:p w14:paraId="077B861E">
            <w:pPr>
              <w:spacing w:after="0" w:line="288" w:lineRule="auto"/>
            </w:pPr>
            <w:r>
              <w:rPr>
                <w:rFonts w:ascii="宋体" w:hAnsi="宋体" w:eastAsia="宋体"/>
                <w:b w:val="0"/>
                <w:color w:val="000000"/>
                <w:sz w:val="21"/>
              </w:rPr>
              <w:t>正常状态颜色和文案</w:t>
            </w:r>
          </w:p>
        </w:tc>
      </w:tr>
      <w:tr w14:paraId="75AD0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90" w:type="dxa"/>
              <w:bottom w:w="90" w:type="dxa"/>
              <w:right w:w="90" w:type="dxa"/>
            </w:tcMar>
            <w:vAlign w:val="center"/>
          </w:tcPr>
          <w:p w14:paraId="35B8738E">
            <w:pPr>
              <w:spacing w:after="0" w:line="288" w:lineRule="auto"/>
            </w:pPr>
            <w:r>
              <w:rPr>
                <w:rFonts w:ascii="宋体" w:hAnsi="宋体" w:eastAsia="宋体"/>
                <w:b w:val="0"/>
                <w:color w:val="000000"/>
                <w:sz w:val="21"/>
              </w:rPr>
              <w:t>信息过期</w:t>
            </w:r>
          </w:p>
        </w:tc>
        <w:tc>
          <w:tcPr>
            <w:tcW w:w="3231" w:type="dxa"/>
            <w:tcMar>
              <w:top w:w="90" w:type="dxa"/>
              <w:left w:w="90" w:type="dxa"/>
              <w:bottom w:w="90" w:type="dxa"/>
              <w:right w:w="90" w:type="dxa"/>
            </w:tcMar>
            <w:vAlign w:val="center"/>
          </w:tcPr>
          <w:p w14:paraId="7384E3AA">
            <w:pPr>
              <w:spacing w:after="0" w:line="288" w:lineRule="auto"/>
            </w:pPr>
            <w:r>
              <w:rPr>
                <w:rFonts w:ascii="宋体" w:hAnsi="宋体" w:eastAsia="宋体"/>
                <w:b w:val="0"/>
                <w:color w:val="000000"/>
                <w:sz w:val="21"/>
              </w:rPr>
              <w:t>“上次验证于 YYYY-MM-DD”</w:t>
            </w:r>
          </w:p>
        </w:tc>
        <w:tc>
          <w:tcPr>
            <w:tcW w:w="4252" w:type="dxa"/>
            <w:tcMar>
              <w:top w:w="90" w:type="dxa"/>
              <w:left w:w="90" w:type="dxa"/>
              <w:bottom w:w="90" w:type="dxa"/>
              <w:right w:w="90" w:type="dxa"/>
            </w:tcMar>
            <w:vAlign w:val="center"/>
          </w:tcPr>
          <w:p w14:paraId="5A2DCFFB">
            <w:pPr>
              <w:spacing w:after="0" w:line="288" w:lineRule="auto"/>
            </w:pPr>
            <w:r>
              <w:rPr>
                <w:rFonts w:ascii="宋体" w:hAnsi="宋体" w:eastAsia="宋体"/>
                <w:b w:val="0"/>
                <w:color w:val="000000"/>
                <w:sz w:val="21"/>
              </w:rPr>
              <w:t>请求作者或平台复核</w:t>
            </w:r>
          </w:p>
        </w:tc>
      </w:tr>
      <w:tr w14:paraId="5D3C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90" w:type="dxa"/>
              <w:bottom w:w="90" w:type="dxa"/>
              <w:right w:w="90" w:type="dxa"/>
            </w:tcMar>
            <w:vAlign w:val="center"/>
          </w:tcPr>
          <w:p w14:paraId="54B0EA81">
            <w:pPr>
              <w:spacing w:after="0" w:line="288" w:lineRule="auto"/>
            </w:pPr>
            <w:r>
              <w:rPr>
                <w:rFonts w:ascii="宋体" w:hAnsi="宋体" w:eastAsia="宋体"/>
                <w:b w:val="0"/>
                <w:color w:val="000000"/>
                <w:sz w:val="21"/>
              </w:rPr>
              <w:t>链接异常</w:t>
            </w:r>
          </w:p>
        </w:tc>
        <w:tc>
          <w:tcPr>
            <w:tcW w:w="3231" w:type="dxa"/>
            <w:tcMar>
              <w:top w:w="90" w:type="dxa"/>
              <w:left w:w="90" w:type="dxa"/>
              <w:bottom w:w="90" w:type="dxa"/>
              <w:right w:w="90" w:type="dxa"/>
            </w:tcMar>
            <w:vAlign w:val="center"/>
          </w:tcPr>
          <w:p w14:paraId="0B07AE67">
            <w:pPr>
              <w:spacing w:after="0" w:line="288" w:lineRule="auto"/>
            </w:pPr>
            <w:r>
              <w:rPr>
                <w:rFonts w:ascii="宋体" w:hAnsi="宋体" w:eastAsia="宋体"/>
                <w:b w:val="0"/>
                <w:color w:val="000000"/>
                <w:sz w:val="21"/>
              </w:rPr>
              <w:t>“链接异常／验证中”</w:t>
            </w:r>
          </w:p>
        </w:tc>
        <w:tc>
          <w:tcPr>
            <w:tcW w:w="4252" w:type="dxa"/>
            <w:tcMar>
              <w:top w:w="90" w:type="dxa"/>
              <w:left w:w="90" w:type="dxa"/>
              <w:bottom w:w="90" w:type="dxa"/>
              <w:right w:w="90" w:type="dxa"/>
            </w:tcMar>
            <w:vAlign w:val="center"/>
          </w:tcPr>
          <w:p w14:paraId="7D978D71">
            <w:pPr>
              <w:spacing w:after="0" w:line="288" w:lineRule="auto"/>
            </w:pPr>
            <w:r>
              <w:rPr>
                <w:rFonts w:ascii="宋体" w:hAnsi="宋体" w:eastAsia="宋体"/>
                <w:b w:val="0"/>
                <w:color w:val="000000"/>
                <w:sz w:val="21"/>
              </w:rPr>
              <w:t>保留历史、资产和关系</w:t>
            </w:r>
          </w:p>
        </w:tc>
      </w:tr>
      <w:tr w14:paraId="7F0D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90" w:type="dxa"/>
              <w:bottom w:w="90" w:type="dxa"/>
              <w:right w:w="90" w:type="dxa"/>
            </w:tcMar>
            <w:vAlign w:val="center"/>
          </w:tcPr>
          <w:p w14:paraId="4DB265EF">
            <w:pPr>
              <w:spacing w:after="0" w:line="288" w:lineRule="auto"/>
            </w:pPr>
            <w:r>
              <w:rPr>
                <w:rFonts w:ascii="宋体" w:hAnsi="宋体" w:eastAsia="宋体"/>
                <w:b w:val="0"/>
                <w:color w:val="000000"/>
                <w:sz w:val="21"/>
              </w:rPr>
              <w:t>疑似迁移</w:t>
            </w:r>
          </w:p>
        </w:tc>
        <w:tc>
          <w:tcPr>
            <w:tcW w:w="3231" w:type="dxa"/>
            <w:tcMar>
              <w:top w:w="90" w:type="dxa"/>
              <w:left w:w="90" w:type="dxa"/>
              <w:bottom w:w="90" w:type="dxa"/>
              <w:right w:w="90" w:type="dxa"/>
            </w:tcMar>
            <w:vAlign w:val="center"/>
          </w:tcPr>
          <w:p w14:paraId="541AE224">
            <w:pPr>
              <w:spacing w:after="0" w:line="288" w:lineRule="auto"/>
            </w:pPr>
            <w:r>
              <w:rPr>
                <w:rFonts w:ascii="宋体" w:hAnsi="宋体" w:eastAsia="宋体"/>
                <w:b w:val="0"/>
                <w:color w:val="000000"/>
                <w:sz w:val="21"/>
              </w:rPr>
              <w:t>“可能已迁移”</w:t>
            </w:r>
          </w:p>
        </w:tc>
        <w:tc>
          <w:tcPr>
            <w:tcW w:w="4252" w:type="dxa"/>
            <w:tcMar>
              <w:top w:w="90" w:type="dxa"/>
              <w:left w:w="90" w:type="dxa"/>
              <w:bottom w:w="90" w:type="dxa"/>
              <w:right w:w="90" w:type="dxa"/>
            </w:tcMar>
            <w:vAlign w:val="center"/>
          </w:tcPr>
          <w:p w14:paraId="07AE9D70">
            <w:pPr>
              <w:spacing w:after="0" w:line="288" w:lineRule="auto"/>
            </w:pPr>
            <w:r>
              <w:rPr>
                <w:rFonts w:ascii="宋体" w:hAnsi="宋体" w:eastAsia="宋体"/>
                <w:b w:val="0"/>
                <w:color w:val="000000"/>
                <w:sz w:val="21"/>
              </w:rPr>
              <w:t>展示旧地址和待确认新地址</w:t>
            </w:r>
          </w:p>
        </w:tc>
      </w:tr>
      <w:tr w14:paraId="73170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90" w:type="dxa"/>
              <w:bottom w:w="90" w:type="dxa"/>
              <w:right w:w="90" w:type="dxa"/>
            </w:tcMar>
            <w:vAlign w:val="center"/>
          </w:tcPr>
          <w:p w14:paraId="3F3F0DCB">
            <w:pPr>
              <w:spacing w:after="0" w:line="288" w:lineRule="auto"/>
            </w:pPr>
            <w:r>
              <w:rPr>
                <w:rFonts w:ascii="宋体" w:hAnsi="宋体" w:eastAsia="宋体"/>
                <w:b w:val="0"/>
                <w:color w:val="000000"/>
                <w:sz w:val="21"/>
              </w:rPr>
              <w:t>暂停／结束</w:t>
            </w:r>
          </w:p>
        </w:tc>
        <w:tc>
          <w:tcPr>
            <w:tcW w:w="3231" w:type="dxa"/>
            <w:tcMar>
              <w:top w:w="90" w:type="dxa"/>
              <w:left w:w="90" w:type="dxa"/>
              <w:bottom w:w="90" w:type="dxa"/>
              <w:right w:w="90" w:type="dxa"/>
            </w:tcMar>
            <w:vAlign w:val="center"/>
          </w:tcPr>
          <w:p w14:paraId="565134C0">
            <w:pPr>
              <w:spacing w:after="0" w:line="288" w:lineRule="auto"/>
            </w:pPr>
            <w:r>
              <w:rPr>
                <w:rFonts w:ascii="宋体" w:hAnsi="宋体" w:eastAsia="宋体"/>
                <w:b w:val="0"/>
                <w:color w:val="000000"/>
                <w:sz w:val="21"/>
              </w:rPr>
              <w:t>作者或证据确认的状态</w:t>
            </w:r>
          </w:p>
        </w:tc>
        <w:tc>
          <w:tcPr>
            <w:tcW w:w="4252" w:type="dxa"/>
            <w:tcMar>
              <w:top w:w="90" w:type="dxa"/>
              <w:left w:w="90" w:type="dxa"/>
              <w:bottom w:w="90" w:type="dxa"/>
              <w:right w:w="90" w:type="dxa"/>
            </w:tcMar>
            <w:vAlign w:val="center"/>
          </w:tcPr>
          <w:p w14:paraId="2E28572A">
            <w:pPr>
              <w:spacing w:after="0" w:line="288" w:lineRule="auto"/>
            </w:pPr>
            <w:r>
              <w:rPr>
                <w:rFonts w:ascii="宋体" w:hAnsi="宋体" w:eastAsia="宋体"/>
                <w:b w:val="0"/>
                <w:color w:val="000000"/>
                <w:sz w:val="21"/>
              </w:rPr>
              <w:t>突出仍可复用资产，不使用“失败”标签</w:t>
            </w:r>
          </w:p>
        </w:tc>
      </w:tr>
      <w:tr w14:paraId="74965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90" w:type="dxa"/>
              <w:bottom w:w="90" w:type="dxa"/>
              <w:right w:w="90" w:type="dxa"/>
            </w:tcMar>
            <w:vAlign w:val="center"/>
          </w:tcPr>
          <w:p w14:paraId="379B3485">
            <w:pPr>
              <w:spacing w:after="0" w:line="288" w:lineRule="auto"/>
            </w:pPr>
            <w:r>
              <w:rPr>
                <w:rFonts w:ascii="宋体" w:hAnsi="宋体" w:eastAsia="宋体"/>
                <w:b w:val="0"/>
                <w:color w:val="000000"/>
                <w:sz w:val="21"/>
              </w:rPr>
              <w:t>争议字段</w:t>
            </w:r>
          </w:p>
        </w:tc>
        <w:tc>
          <w:tcPr>
            <w:tcW w:w="3231" w:type="dxa"/>
            <w:tcMar>
              <w:top w:w="90" w:type="dxa"/>
              <w:left w:w="90" w:type="dxa"/>
              <w:bottom w:w="90" w:type="dxa"/>
              <w:right w:w="90" w:type="dxa"/>
            </w:tcMar>
            <w:vAlign w:val="center"/>
          </w:tcPr>
          <w:p w14:paraId="303FB907">
            <w:pPr>
              <w:spacing w:after="0" w:line="288" w:lineRule="auto"/>
            </w:pPr>
            <w:r>
              <w:rPr>
                <w:rFonts w:ascii="宋体" w:hAnsi="宋体" w:eastAsia="宋体"/>
                <w:b w:val="0"/>
                <w:color w:val="000000"/>
                <w:sz w:val="21"/>
              </w:rPr>
              <w:t>争议图标和处理中提示</w:t>
            </w:r>
          </w:p>
        </w:tc>
        <w:tc>
          <w:tcPr>
            <w:tcW w:w="4252" w:type="dxa"/>
            <w:tcMar>
              <w:top w:w="90" w:type="dxa"/>
              <w:left w:w="90" w:type="dxa"/>
              <w:bottom w:w="90" w:type="dxa"/>
              <w:right w:w="90" w:type="dxa"/>
            </w:tcMar>
            <w:vAlign w:val="center"/>
          </w:tcPr>
          <w:p w14:paraId="0D04D0A9">
            <w:pPr>
              <w:spacing w:after="0" w:line="288" w:lineRule="auto"/>
            </w:pPr>
            <w:r>
              <w:rPr>
                <w:rFonts w:ascii="宋体" w:hAnsi="宋体" w:eastAsia="宋体"/>
                <w:b w:val="0"/>
                <w:color w:val="000000"/>
                <w:sz w:val="21"/>
              </w:rPr>
              <w:t>同时展示不同来源与更新时间</w:t>
            </w:r>
          </w:p>
        </w:tc>
      </w:tr>
    </w:tbl>
    <w:p w14:paraId="1D999CFB">
      <w:pPr>
        <w:spacing w:after="0"/>
      </w:pPr>
    </w:p>
    <w:p w14:paraId="21E00098">
      <w:pPr>
        <w:pStyle w:val="4"/>
        <w:keepNext/>
        <w:spacing w:before="180" w:after="80"/>
      </w:pPr>
      <w:r>
        <w:rPr>
          <w:rFonts w:ascii="黑体" w:hAnsi="黑体" w:eastAsia="黑体"/>
          <w:b w:val="0"/>
          <w:color w:val="000000"/>
          <w:sz w:val="30"/>
        </w:rPr>
        <w:t>5. 发布、作者身份验证和审核状态</w:t>
      </w:r>
    </w:p>
    <w:p w14:paraId="69AEFDC3">
      <w:pPr>
        <w:keepNext/>
        <w:spacing w:before="120" w:after="60"/>
        <w:jc w:val="center"/>
      </w:pPr>
      <w:r>
        <w:rPr>
          <w:rFonts w:ascii="宋体" w:hAnsi="宋体" w:eastAsia="宋体"/>
          <w:b w:val="0"/>
          <w:color w:val="000000"/>
          <w:sz w:val="21"/>
        </w:rPr>
        <w:t>表 26 发布与作者身份验证状态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701"/>
        <w:gridCol w:w="3685"/>
        <w:gridCol w:w="2608"/>
      </w:tblGrid>
      <w:tr w14:paraId="60E1B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E7E6E6"/>
            <w:tcMar>
              <w:top w:w="90" w:type="dxa"/>
              <w:left w:w="90" w:type="dxa"/>
              <w:bottom w:w="90" w:type="dxa"/>
              <w:right w:w="90" w:type="dxa"/>
            </w:tcMar>
            <w:vAlign w:val="center"/>
          </w:tcPr>
          <w:p w14:paraId="5F888BD4">
            <w:pPr>
              <w:spacing w:after="0" w:line="240" w:lineRule="auto"/>
              <w:jc w:val="center"/>
            </w:pPr>
            <w:r>
              <w:rPr>
                <w:rFonts w:ascii="黑体" w:hAnsi="黑体" w:eastAsia="黑体"/>
                <w:b/>
                <w:color w:val="000000"/>
                <w:sz w:val="21"/>
              </w:rPr>
              <w:t>流程</w:t>
            </w:r>
          </w:p>
        </w:tc>
        <w:tc>
          <w:tcPr>
            <w:tcW w:w="1701" w:type="dxa"/>
            <w:shd w:val="clear" w:color="auto" w:fill="E7E6E6"/>
            <w:tcMar>
              <w:top w:w="90" w:type="dxa"/>
              <w:left w:w="90" w:type="dxa"/>
              <w:bottom w:w="90" w:type="dxa"/>
              <w:right w:w="90" w:type="dxa"/>
            </w:tcMar>
            <w:vAlign w:val="center"/>
          </w:tcPr>
          <w:p w14:paraId="69D60C32">
            <w:pPr>
              <w:spacing w:after="0" w:line="240" w:lineRule="auto"/>
              <w:jc w:val="center"/>
            </w:pPr>
            <w:r>
              <w:rPr>
                <w:rFonts w:ascii="黑体" w:hAnsi="黑体" w:eastAsia="黑体"/>
                <w:b/>
                <w:color w:val="000000"/>
                <w:sz w:val="21"/>
              </w:rPr>
              <w:t>状态</w:t>
            </w:r>
          </w:p>
        </w:tc>
        <w:tc>
          <w:tcPr>
            <w:tcW w:w="3685" w:type="dxa"/>
            <w:shd w:val="clear" w:color="auto" w:fill="E7E6E6"/>
            <w:tcMar>
              <w:top w:w="90" w:type="dxa"/>
              <w:left w:w="90" w:type="dxa"/>
              <w:bottom w:w="90" w:type="dxa"/>
              <w:right w:w="90" w:type="dxa"/>
            </w:tcMar>
            <w:vAlign w:val="center"/>
          </w:tcPr>
          <w:p w14:paraId="7142F2FB">
            <w:pPr>
              <w:spacing w:after="0" w:line="240" w:lineRule="auto"/>
              <w:jc w:val="center"/>
            </w:pPr>
            <w:r>
              <w:rPr>
                <w:rFonts w:ascii="黑体" w:hAnsi="黑体" w:eastAsia="黑体"/>
                <w:b/>
                <w:color w:val="000000"/>
                <w:sz w:val="21"/>
              </w:rPr>
              <w:t>页面表现</w:t>
            </w:r>
          </w:p>
        </w:tc>
        <w:tc>
          <w:tcPr>
            <w:tcW w:w="2608" w:type="dxa"/>
            <w:shd w:val="clear" w:color="auto" w:fill="E7E6E6"/>
            <w:tcMar>
              <w:top w:w="90" w:type="dxa"/>
              <w:left w:w="90" w:type="dxa"/>
              <w:bottom w:w="90" w:type="dxa"/>
              <w:right w:w="90" w:type="dxa"/>
            </w:tcMar>
            <w:vAlign w:val="center"/>
          </w:tcPr>
          <w:p w14:paraId="5BBDCE92">
            <w:pPr>
              <w:spacing w:after="0" w:line="240" w:lineRule="auto"/>
              <w:jc w:val="center"/>
            </w:pPr>
            <w:r>
              <w:rPr>
                <w:rFonts w:ascii="黑体" w:hAnsi="黑体" w:eastAsia="黑体"/>
                <w:b/>
                <w:color w:val="000000"/>
                <w:sz w:val="21"/>
              </w:rPr>
              <w:t>允许动作</w:t>
            </w:r>
          </w:p>
        </w:tc>
      </w:tr>
      <w:tr w14:paraId="4F21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536B5FED">
            <w:pPr>
              <w:spacing w:after="0" w:line="288" w:lineRule="auto"/>
            </w:pPr>
            <w:r>
              <w:rPr>
                <w:rFonts w:ascii="宋体" w:hAnsi="宋体" w:eastAsia="宋体"/>
                <w:b w:val="0"/>
                <w:color w:val="000000"/>
                <w:sz w:val="21"/>
              </w:rPr>
              <w:t>发布</w:t>
            </w:r>
          </w:p>
        </w:tc>
        <w:tc>
          <w:tcPr>
            <w:tcW w:w="1701" w:type="dxa"/>
            <w:tcMar>
              <w:top w:w="90" w:type="dxa"/>
              <w:left w:w="90" w:type="dxa"/>
              <w:bottom w:w="90" w:type="dxa"/>
              <w:right w:w="90" w:type="dxa"/>
            </w:tcMar>
            <w:vAlign w:val="center"/>
          </w:tcPr>
          <w:p w14:paraId="4DB85C5D">
            <w:pPr>
              <w:spacing w:after="0" w:line="288" w:lineRule="auto"/>
            </w:pPr>
            <w:r>
              <w:rPr>
                <w:rFonts w:ascii="宋体" w:hAnsi="宋体" w:eastAsia="宋体"/>
                <w:b w:val="0"/>
                <w:color w:val="000000"/>
                <w:sz w:val="21"/>
              </w:rPr>
              <w:t>地址检查中</w:t>
            </w:r>
          </w:p>
        </w:tc>
        <w:tc>
          <w:tcPr>
            <w:tcW w:w="3685" w:type="dxa"/>
            <w:tcMar>
              <w:top w:w="90" w:type="dxa"/>
              <w:left w:w="90" w:type="dxa"/>
              <w:bottom w:w="90" w:type="dxa"/>
              <w:right w:w="90" w:type="dxa"/>
            </w:tcMar>
            <w:vAlign w:val="center"/>
          </w:tcPr>
          <w:p w14:paraId="363C0000">
            <w:pPr>
              <w:spacing w:after="0" w:line="288" w:lineRule="auto"/>
            </w:pPr>
            <w:r>
              <w:rPr>
                <w:rFonts w:ascii="宋体" w:hAnsi="宋体" w:eastAsia="宋体"/>
                <w:b w:val="0"/>
                <w:color w:val="000000"/>
                <w:sz w:val="21"/>
              </w:rPr>
              <w:t>进度、已完成检查项和取消</w:t>
            </w:r>
          </w:p>
        </w:tc>
        <w:tc>
          <w:tcPr>
            <w:tcW w:w="2608" w:type="dxa"/>
            <w:tcMar>
              <w:top w:w="90" w:type="dxa"/>
              <w:left w:w="90" w:type="dxa"/>
              <w:bottom w:w="90" w:type="dxa"/>
              <w:right w:w="90" w:type="dxa"/>
            </w:tcMar>
            <w:vAlign w:val="center"/>
          </w:tcPr>
          <w:p w14:paraId="5AFF3250">
            <w:pPr>
              <w:spacing w:after="0" w:line="288" w:lineRule="auto"/>
            </w:pPr>
            <w:r>
              <w:rPr>
                <w:rFonts w:ascii="宋体" w:hAnsi="宋体" w:eastAsia="宋体"/>
                <w:b w:val="0"/>
                <w:color w:val="000000"/>
                <w:sz w:val="21"/>
              </w:rPr>
              <w:t>等待或取消</w:t>
            </w:r>
          </w:p>
        </w:tc>
      </w:tr>
      <w:tr w14:paraId="21EA5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4095E2B8">
            <w:pPr>
              <w:spacing w:after="0" w:line="288" w:lineRule="auto"/>
            </w:pPr>
            <w:r>
              <w:rPr>
                <w:rFonts w:ascii="宋体" w:hAnsi="宋体" w:eastAsia="宋体"/>
                <w:b w:val="0"/>
                <w:color w:val="000000"/>
                <w:sz w:val="21"/>
              </w:rPr>
              <w:t>发布</w:t>
            </w:r>
          </w:p>
        </w:tc>
        <w:tc>
          <w:tcPr>
            <w:tcW w:w="1701" w:type="dxa"/>
            <w:tcMar>
              <w:top w:w="90" w:type="dxa"/>
              <w:left w:w="90" w:type="dxa"/>
              <w:bottom w:w="90" w:type="dxa"/>
              <w:right w:w="90" w:type="dxa"/>
            </w:tcMar>
            <w:vAlign w:val="center"/>
          </w:tcPr>
          <w:p w14:paraId="4319DA0E">
            <w:pPr>
              <w:spacing w:after="0" w:line="288" w:lineRule="auto"/>
            </w:pPr>
            <w:r>
              <w:rPr>
                <w:rFonts w:ascii="宋体" w:hAnsi="宋体" w:eastAsia="宋体"/>
                <w:b w:val="0"/>
                <w:color w:val="000000"/>
                <w:sz w:val="21"/>
              </w:rPr>
              <w:t>发现重复</w:t>
            </w:r>
          </w:p>
        </w:tc>
        <w:tc>
          <w:tcPr>
            <w:tcW w:w="3685" w:type="dxa"/>
            <w:tcMar>
              <w:top w:w="90" w:type="dxa"/>
              <w:left w:w="90" w:type="dxa"/>
              <w:bottom w:w="90" w:type="dxa"/>
              <w:right w:w="90" w:type="dxa"/>
            </w:tcMar>
            <w:vAlign w:val="center"/>
          </w:tcPr>
          <w:p w14:paraId="7221B57B">
            <w:pPr>
              <w:spacing w:after="0" w:line="288" w:lineRule="auto"/>
            </w:pPr>
            <w:r>
              <w:rPr>
                <w:rFonts w:ascii="宋体" w:hAnsi="宋体" w:eastAsia="宋体"/>
                <w:b w:val="0"/>
                <w:color w:val="000000"/>
                <w:sz w:val="21"/>
              </w:rPr>
              <w:t>展示已有作品摘要</w:t>
            </w:r>
          </w:p>
        </w:tc>
        <w:tc>
          <w:tcPr>
            <w:tcW w:w="2608" w:type="dxa"/>
            <w:tcMar>
              <w:top w:w="90" w:type="dxa"/>
              <w:left w:w="90" w:type="dxa"/>
              <w:bottom w:w="90" w:type="dxa"/>
              <w:right w:w="90" w:type="dxa"/>
            </w:tcMar>
            <w:vAlign w:val="center"/>
          </w:tcPr>
          <w:p w14:paraId="706DDB99">
            <w:pPr>
              <w:spacing w:after="0" w:line="288" w:lineRule="auto"/>
            </w:pPr>
            <w:r>
              <w:rPr>
                <w:rFonts w:ascii="宋体" w:hAnsi="宋体" w:eastAsia="宋体"/>
                <w:b w:val="0"/>
                <w:color w:val="000000"/>
                <w:sz w:val="21"/>
              </w:rPr>
              <w:t>查看详情；确认本人为作者时验证身份；或提交非重复证据</w:t>
            </w:r>
          </w:p>
        </w:tc>
      </w:tr>
      <w:tr w14:paraId="3D1BA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6D2CB20C">
            <w:pPr>
              <w:spacing w:after="0" w:line="288" w:lineRule="auto"/>
            </w:pPr>
            <w:r>
              <w:rPr>
                <w:rFonts w:ascii="宋体" w:hAnsi="宋体" w:eastAsia="宋体"/>
                <w:b w:val="0"/>
                <w:color w:val="000000"/>
                <w:sz w:val="21"/>
              </w:rPr>
              <w:t>发布</w:t>
            </w:r>
          </w:p>
        </w:tc>
        <w:tc>
          <w:tcPr>
            <w:tcW w:w="1701" w:type="dxa"/>
            <w:tcMar>
              <w:top w:w="90" w:type="dxa"/>
              <w:left w:w="90" w:type="dxa"/>
              <w:bottom w:w="90" w:type="dxa"/>
              <w:right w:w="90" w:type="dxa"/>
            </w:tcMar>
            <w:vAlign w:val="center"/>
          </w:tcPr>
          <w:p w14:paraId="4C1F6145">
            <w:pPr>
              <w:spacing w:after="0" w:line="288" w:lineRule="auto"/>
            </w:pPr>
            <w:r>
              <w:rPr>
                <w:rFonts w:ascii="宋体" w:hAnsi="宋体" w:eastAsia="宋体"/>
                <w:b w:val="0"/>
                <w:color w:val="000000"/>
                <w:sz w:val="21"/>
              </w:rPr>
              <w:t>自动提取部分成功</w:t>
            </w:r>
          </w:p>
        </w:tc>
        <w:tc>
          <w:tcPr>
            <w:tcW w:w="3685" w:type="dxa"/>
            <w:tcMar>
              <w:top w:w="90" w:type="dxa"/>
              <w:left w:w="90" w:type="dxa"/>
              <w:bottom w:w="90" w:type="dxa"/>
              <w:right w:w="90" w:type="dxa"/>
            </w:tcMar>
            <w:vAlign w:val="center"/>
          </w:tcPr>
          <w:p w14:paraId="1D46CF8D">
            <w:pPr>
              <w:spacing w:after="0" w:line="288" w:lineRule="auto"/>
            </w:pPr>
            <w:r>
              <w:rPr>
                <w:rFonts w:ascii="宋体" w:hAnsi="宋体" w:eastAsia="宋体"/>
                <w:b w:val="0"/>
                <w:color w:val="000000"/>
                <w:sz w:val="21"/>
              </w:rPr>
              <w:t>成功字段预填，失败字段高亮待补</w:t>
            </w:r>
          </w:p>
        </w:tc>
        <w:tc>
          <w:tcPr>
            <w:tcW w:w="2608" w:type="dxa"/>
            <w:tcMar>
              <w:top w:w="90" w:type="dxa"/>
              <w:left w:w="90" w:type="dxa"/>
              <w:bottom w:w="90" w:type="dxa"/>
              <w:right w:w="90" w:type="dxa"/>
            </w:tcMar>
            <w:vAlign w:val="center"/>
          </w:tcPr>
          <w:p w14:paraId="70D05DA5">
            <w:pPr>
              <w:spacing w:after="0" w:line="288" w:lineRule="auto"/>
            </w:pPr>
            <w:r>
              <w:rPr>
                <w:rFonts w:ascii="宋体" w:hAnsi="宋体" w:eastAsia="宋体"/>
                <w:b w:val="0"/>
                <w:color w:val="000000"/>
                <w:sz w:val="21"/>
              </w:rPr>
              <w:t>继续编辑</w:t>
            </w:r>
          </w:p>
        </w:tc>
      </w:tr>
      <w:tr w14:paraId="347FC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5CCACE8F">
            <w:pPr>
              <w:spacing w:after="0" w:line="288" w:lineRule="auto"/>
            </w:pPr>
            <w:r>
              <w:rPr>
                <w:rFonts w:ascii="宋体" w:hAnsi="宋体" w:eastAsia="宋体"/>
                <w:b w:val="0"/>
                <w:color w:val="000000"/>
                <w:sz w:val="21"/>
              </w:rPr>
              <w:t>发布</w:t>
            </w:r>
          </w:p>
        </w:tc>
        <w:tc>
          <w:tcPr>
            <w:tcW w:w="1701" w:type="dxa"/>
            <w:tcMar>
              <w:top w:w="90" w:type="dxa"/>
              <w:left w:w="90" w:type="dxa"/>
              <w:bottom w:w="90" w:type="dxa"/>
              <w:right w:w="90" w:type="dxa"/>
            </w:tcMar>
            <w:vAlign w:val="center"/>
          </w:tcPr>
          <w:p w14:paraId="2DEAA100">
            <w:pPr>
              <w:spacing w:after="0" w:line="288" w:lineRule="auto"/>
            </w:pPr>
            <w:r>
              <w:rPr>
                <w:rFonts w:ascii="宋体" w:hAnsi="宋体" w:eastAsia="宋体"/>
                <w:b w:val="0"/>
                <w:color w:val="000000"/>
                <w:sz w:val="21"/>
              </w:rPr>
              <w:t>草稿</w:t>
            </w:r>
          </w:p>
        </w:tc>
        <w:tc>
          <w:tcPr>
            <w:tcW w:w="3685" w:type="dxa"/>
            <w:tcMar>
              <w:top w:w="90" w:type="dxa"/>
              <w:left w:w="90" w:type="dxa"/>
              <w:bottom w:w="90" w:type="dxa"/>
              <w:right w:w="90" w:type="dxa"/>
            </w:tcMar>
            <w:vAlign w:val="center"/>
          </w:tcPr>
          <w:p w14:paraId="126EEF32">
            <w:pPr>
              <w:spacing w:after="0" w:line="288" w:lineRule="auto"/>
            </w:pPr>
            <w:r>
              <w:rPr>
                <w:rFonts w:ascii="宋体" w:hAnsi="宋体" w:eastAsia="宋体"/>
                <w:b w:val="0"/>
                <w:color w:val="000000"/>
                <w:sz w:val="21"/>
              </w:rPr>
              <w:t>显示自动保存时间和完整度</w:t>
            </w:r>
          </w:p>
        </w:tc>
        <w:tc>
          <w:tcPr>
            <w:tcW w:w="2608" w:type="dxa"/>
            <w:tcMar>
              <w:top w:w="90" w:type="dxa"/>
              <w:left w:w="90" w:type="dxa"/>
              <w:bottom w:w="90" w:type="dxa"/>
              <w:right w:w="90" w:type="dxa"/>
            </w:tcMar>
            <w:vAlign w:val="center"/>
          </w:tcPr>
          <w:p w14:paraId="0C2B6B9A">
            <w:pPr>
              <w:spacing w:after="0" w:line="288" w:lineRule="auto"/>
            </w:pPr>
            <w:r>
              <w:rPr>
                <w:rFonts w:ascii="宋体" w:hAnsi="宋体" w:eastAsia="宋体"/>
                <w:b w:val="0"/>
                <w:color w:val="000000"/>
                <w:sz w:val="21"/>
              </w:rPr>
              <w:t>继续、预览、删除</w:t>
            </w:r>
          </w:p>
        </w:tc>
      </w:tr>
      <w:tr w14:paraId="7985C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4C8254EF">
            <w:pPr>
              <w:spacing w:after="0" w:line="288" w:lineRule="auto"/>
            </w:pPr>
            <w:r>
              <w:rPr>
                <w:rFonts w:ascii="宋体" w:hAnsi="宋体" w:eastAsia="宋体"/>
                <w:b w:val="0"/>
                <w:color w:val="000000"/>
                <w:sz w:val="21"/>
              </w:rPr>
              <w:t>发布</w:t>
            </w:r>
          </w:p>
        </w:tc>
        <w:tc>
          <w:tcPr>
            <w:tcW w:w="1701" w:type="dxa"/>
            <w:tcMar>
              <w:top w:w="90" w:type="dxa"/>
              <w:left w:w="90" w:type="dxa"/>
              <w:bottom w:w="90" w:type="dxa"/>
              <w:right w:w="90" w:type="dxa"/>
            </w:tcMar>
            <w:vAlign w:val="center"/>
          </w:tcPr>
          <w:p w14:paraId="2918FB24">
            <w:pPr>
              <w:spacing w:after="0" w:line="288" w:lineRule="auto"/>
            </w:pPr>
            <w:r>
              <w:rPr>
                <w:rFonts w:ascii="宋体" w:hAnsi="宋体" w:eastAsia="宋体"/>
                <w:b w:val="0"/>
                <w:color w:val="000000"/>
                <w:sz w:val="21"/>
              </w:rPr>
              <w:t>待审核</w:t>
            </w:r>
          </w:p>
        </w:tc>
        <w:tc>
          <w:tcPr>
            <w:tcW w:w="3685" w:type="dxa"/>
            <w:tcMar>
              <w:top w:w="90" w:type="dxa"/>
              <w:left w:w="90" w:type="dxa"/>
              <w:bottom w:w="90" w:type="dxa"/>
              <w:right w:w="90" w:type="dxa"/>
            </w:tcMar>
            <w:vAlign w:val="center"/>
          </w:tcPr>
          <w:p w14:paraId="6D86F118">
            <w:pPr>
              <w:spacing w:after="0" w:line="288" w:lineRule="auto"/>
            </w:pPr>
            <w:r>
              <w:rPr>
                <w:rFonts w:ascii="宋体" w:hAnsi="宋体" w:eastAsia="宋体"/>
                <w:b w:val="0"/>
                <w:color w:val="000000"/>
                <w:sz w:val="21"/>
              </w:rPr>
              <w:t>显示预计步骤而非虚构时间</w:t>
            </w:r>
          </w:p>
        </w:tc>
        <w:tc>
          <w:tcPr>
            <w:tcW w:w="2608" w:type="dxa"/>
            <w:tcMar>
              <w:top w:w="90" w:type="dxa"/>
              <w:left w:w="90" w:type="dxa"/>
              <w:bottom w:w="90" w:type="dxa"/>
              <w:right w:w="90" w:type="dxa"/>
            </w:tcMar>
            <w:vAlign w:val="center"/>
          </w:tcPr>
          <w:p w14:paraId="423FBBFD">
            <w:pPr>
              <w:spacing w:after="0" w:line="288" w:lineRule="auto"/>
            </w:pPr>
            <w:r>
              <w:rPr>
                <w:rFonts w:ascii="宋体" w:hAnsi="宋体" w:eastAsia="宋体"/>
                <w:b w:val="0"/>
                <w:color w:val="000000"/>
                <w:sz w:val="21"/>
              </w:rPr>
              <w:t>查看、撤回、补充材料</w:t>
            </w:r>
          </w:p>
        </w:tc>
      </w:tr>
      <w:tr w14:paraId="74F5A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0FB6A03D">
            <w:pPr>
              <w:spacing w:after="0" w:line="288" w:lineRule="auto"/>
            </w:pPr>
            <w:r>
              <w:rPr>
                <w:rFonts w:ascii="宋体" w:hAnsi="宋体" w:eastAsia="宋体"/>
                <w:b w:val="0"/>
                <w:color w:val="000000"/>
                <w:sz w:val="21"/>
              </w:rPr>
              <w:t>发布</w:t>
            </w:r>
          </w:p>
        </w:tc>
        <w:tc>
          <w:tcPr>
            <w:tcW w:w="1701" w:type="dxa"/>
            <w:tcMar>
              <w:top w:w="90" w:type="dxa"/>
              <w:left w:w="90" w:type="dxa"/>
              <w:bottom w:w="90" w:type="dxa"/>
              <w:right w:w="90" w:type="dxa"/>
            </w:tcMar>
            <w:vAlign w:val="center"/>
          </w:tcPr>
          <w:p w14:paraId="63B5351D">
            <w:pPr>
              <w:spacing w:after="0" w:line="288" w:lineRule="auto"/>
            </w:pPr>
            <w:r>
              <w:rPr>
                <w:rFonts w:ascii="宋体" w:hAnsi="宋体" w:eastAsia="宋体"/>
                <w:b w:val="0"/>
                <w:color w:val="000000"/>
                <w:sz w:val="21"/>
              </w:rPr>
              <w:t>需修改</w:t>
            </w:r>
          </w:p>
        </w:tc>
        <w:tc>
          <w:tcPr>
            <w:tcW w:w="3685" w:type="dxa"/>
            <w:tcMar>
              <w:top w:w="90" w:type="dxa"/>
              <w:left w:w="90" w:type="dxa"/>
              <w:bottom w:w="90" w:type="dxa"/>
              <w:right w:w="90" w:type="dxa"/>
            </w:tcMar>
            <w:vAlign w:val="center"/>
          </w:tcPr>
          <w:p w14:paraId="7D8C60FA">
            <w:pPr>
              <w:spacing w:after="0" w:line="288" w:lineRule="auto"/>
            </w:pPr>
            <w:r>
              <w:rPr>
                <w:rFonts w:ascii="宋体" w:hAnsi="宋体" w:eastAsia="宋体"/>
                <w:b w:val="0"/>
                <w:color w:val="000000"/>
                <w:sz w:val="21"/>
              </w:rPr>
              <w:t>按字段列出原因并定位</w:t>
            </w:r>
          </w:p>
        </w:tc>
        <w:tc>
          <w:tcPr>
            <w:tcW w:w="2608" w:type="dxa"/>
            <w:tcMar>
              <w:top w:w="90" w:type="dxa"/>
              <w:left w:w="90" w:type="dxa"/>
              <w:bottom w:w="90" w:type="dxa"/>
              <w:right w:w="90" w:type="dxa"/>
            </w:tcMar>
            <w:vAlign w:val="center"/>
          </w:tcPr>
          <w:p w14:paraId="60508F1A">
            <w:pPr>
              <w:spacing w:after="0" w:line="288" w:lineRule="auto"/>
            </w:pPr>
            <w:r>
              <w:rPr>
                <w:rFonts w:ascii="宋体" w:hAnsi="宋体" w:eastAsia="宋体"/>
                <w:b w:val="0"/>
                <w:color w:val="000000"/>
                <w:sz w:val="21"/>
              </w:rPr>
              <w:t>修改后重新提交</w:t>
            </w:r>
          </w:p>
        </w:tc>
      </w:tr>
      <w:tr w14:paraId="055A8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0FB0339F">
            <w:pPr>
              <w:spacing w:after="0" w:line="288" w:lineRule="auto"/>
            </w:pPr>
            <w:r>
              <w:rPr>
                <w:rFonts w:ascii="宋体" w:hAnsi="宋体" w:eastAsia="宋体"/>
                <w:b w:val="0"/>
                <w:color w:val="000000"/>
                <w:sz w:val="21"/>
              </w:rPr>
              <w:t>发布</w:t>
            </w:r>
          </w:p>
        </w:tc>
        <w:tc>
          <w:tcPr>
            <w:tcW w:w="1701" w:type="dxa"/>
            <w:tcMar>
              <w:top w:w="90" w:type="dxa"/>
              <w:left w:w="90" w:type="dxa"/>
              <w:bottom w:w="90" w:type="dxa"/>
              <w:right w:w="90" w:type="dxa"/>
            </w:tcMar>
            <w:vAlign w:val="center"/>
          </w:tcPr>
          <w:p w14:paraId="5EA28D4F">
            <w:pPr>
              <w:spacing w:after="0" w:line="288" w:lineRule="auto"/>
            </w:pPr>
            <w:r>
              <w:rPr>
                <w:rFonts w:ascii="宋体" w:hAnsi="宋体" w:eastAsia="宋体"/>
                <w:b w:val="0"/>
                <w:color w:val="000000"/>
                <w:sz w:val="21"/>
              </w:rPr>
              <w:t>通过</w:t>
            </w:r>
          </w:p>
        </w:tc>
        <w:tc>
          <w:tcPr>
            <w:tcW w:w="3685" w:type="dxa"/>
            <w:tcMar>
              <w:top w:w="90" w:type="dxa"/>
              <w:left w:w="90" w:type="dxa"/>
              <w:bottom w:w="90" w:type="dxa"/>
              <w:right w:w="90" w:type="dxa"/>
            </w:tcMar>
            <w:vAlign w:val="center"/>
          </w:tcPr>
          <w:p w14:paraId="3533E1EE">
            <w:pPr>
              <w:spacing w:after="0" w:line="288" w:lineRule="auto"/>
            </w:pPr>
            <w:r>
              <w:rPr>
                <w:rFonts w:ascii="宋体" w:hAnsi="宋体" w:eastAsia="宋体"/>
                <w:b w:val="0"/>
                <w:color w:val="000000"/>
                <w:sz w:val="21"/>
              </w:rPr>
              <w:t>进入正式详情和首次发布动态</w:t>
            </w:r>
          </w:p>
        </w:tc>
        <w:tc>
          <w:tcPr>
            <w:tcW w:w="2608" w:type="dxa"/>
            <w:tcMar>
              <w:top w:w="90" w:type="dxa"/>
              <w:left w:w="90" w:type="dxa"/>
              <w:bottom w:w="90" w:type="dxa"/>
              <w:right w:w="90" w:type="dxa"/>
            </w:tcMar>
            <w:vAlign w:val="center"/>
          </w:tcPr>
          <w:p w14:paraId="25EE9FCF">
            <w:pPr>
              <w:spacing w:after="0" w:line="288" w:lineRule="auto"/>
            </w:pPr>
            <w:r>
              <w:rPr>
                <w:rFonts w:ascii="宋体" w:hAnsi="宋体" w:eastAsia="宋体"/>
                <w:b w:val="0"/>
                <w:color w:val="000000"/>
                <w:sz w:val="21"/>
              </w:rPr>
              <w:t>分享、更新</w:t>
            </w:r>
          </w:p>
        </w:tc>
      </w:tr>
      <w:tr w14:paraId="5B70C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32260BD1">
            <w:pPr>
              <w:spacing w:after="0" w:line="288" w:lineRule="auto"/>
            </w:pPr>
            <w:r>
              <w:rPr>
                <w:rFonts w:ascii="宋体" w:hAnsi="宋体" w:eastAsia="宋体"/>
                <w:b w:val="0"/>
                <w:color w:val="000000"/>
                <w:sz w:val="21"/>
              </w:rPr>
              <w:t>发布</w:t>
            </w:r>
          </w:p>
        </w:tc>
        <w:tc>
          <w:tcPr>
            <w:tcW w:w="1701" w:type="dxa"/>
            <w:tcMar>
              <w:top w:w="90" w:type="dxa"/>
              <w:left w:w="90" w:type="dxa"/>
              <w:bottom w:w="90" w:type="dxa"/>
              <w:right w:w="90" w:type="dxa"/>
            </w:tcMar>
            <w:vAlign w:val="center"/>
          </w:tcPr>
          <w:p w14:paraId="731ECBC0">
            <w:pPr>
              <w:spacing w:after="0" w:line="288" w:lineRule="auto"/>
            </w:pPr>
            <w:r>
              <w:rPr>
                <w:rFonts w:ascii="宋体" w:hAnsi="宋体" w:eastAsia="宋体"/>
                <w:b w:val="0"/>
                <w:color w:val="000000"/>
                <w:sz w:val="21"/>
              </w:rPr>
              <w:t>拒绝</w:t>
            </w:r>
          </w:p>
        </w:tc>
        <w:tc>
          <w:tcPr>
            <w:tcW w:w="3685" w:type="dxa"/>
            <w:tcMar>
              <w:top w:w="90" w:type="dxa"/>
              <w:left w:w="90" w:type="dxa"/>
              <w:bottom w:w="90" w:type="dxa"/>
              <w:right w:w="90" w:type="dxa"/>
            </w:tcMar>
            <w:vAlign w:val="center"/>
          </w:tcPr>
          <w:p w14:paraId="287C4888">
            <w:pPr>
              <w:spacing w:after="0" w:line="288" w:lineRule="auto"/>
            </w:pPr>
            <w:r>
              <w:rPr>
                <w:rFonts w:ascii="宋体" w:hAnsi="宋体" w:eastAsia="宋体"/>
                <w:b w:val="0"/>
                <w:color w:val="000000"/>
                <w:sz w:val="21"/>
              </w:rPr>
              <w:t>明确拒绝原因和申诉入口</w:t>
            </w:r>
          </w:p>
        </w:tc>
        <w:tc>
          <w:tcPr>
            <w:tcW w:w="2608" w:type="dxa"/>
            <w:tcMar>
              <w:top w:w="90" w:type="dxa"/>
              <w:left w:w="90" w:type="dxa"/>
              <w:bottom w:w="90" w:type="dxa"/>
              <w:right w:w="90" w:type="dxa"/>
            </w:tcMar>
            <w:vAlign w:val="center"/>
          </w:tcPr>
          <w:p w14:paraId="533B5519">
            <w:pPr>
              <w:spacing w:after="0" w:line="288" w:lineRule="auto"/>
            </w:pPr>
            <w:r>
              <w:rPr>
                <w:rFonts w:ascii="宋体" w:hAnsi="宋体" w:eastAsia="宋体"/>
                <w:b w:val="0"/>
                <w:color w:val="000000"/>
                <w:sz w:val="21"/>
              </w:rPr>
              <w:t>修改地址或提交证据</w:t>
            </w:r>
          </w:p>
        </w:tc>
      </w:tr>
      <w:tr w14:paraId="2E377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1EBC69CB">
            <w:pPr>
              <w:spacing w:after="0" w:line="288" w:lineRule="auto"/>
            </w:pPr>
            <w:r>
              <w:rPr>
                <w:rFonts w:ascii="宋体" w:hAnsi="宋体" w:eastAsia="宋体"/>
                <w:b w:val="0"/>
                <w:color w:val="000000"/>
                <w:sz w:val="21"/>
              </w:rPr>
              <w:t>身份验证</w:t>
            </w:r>
          </w:p>
        </w:tc>
        <w:tc>
          <w:tcPr>
            <w:tcW w:w="1701" w:type="dxa"/>
            <w:tcMar>
              <w:top w:w="90" w:type="dxa"/>
              <w:left w:w="90" w:type="dxa"/>
              <w:bottom w:w="90" w:type="dxa"/>
              <w:right w:w="90" w:type="dxa"/>
            </w:tcMar>
            <w:vAlign w:val="center"/>
          </w:tcPr>
          <w:p w14:paraId="64A6107B">
            <w:pPr>
              <w:spacing w:after="0" w:line="288" w:lineRule="auto"/>
            </w:pPr>
            <w:r>
              <w:rPr>
                <w:rFonts w:ascii="宋体" w:hAnsi="宋体" w:eastAsia="宋体"/>
                <w:b w:val="0"/>
                <w:color w:val="000000"/>
                <w:sz w:val="21"/>
              </w:rPr>
              <w:t>待人工审核</w:t>
            </w:r>
          </w:p>
        </w:tc>
        <w:tc>
          <w:tcPr>
            <w:tcW w:w="3685" w:type="dxa"/>
            <w:tcMar>
              <w:top w:w="90" w:type="dxa"/>
              <w:left w:w="90" w:type="dxa"/>
              <w:bottom w:w="90" w:type="dxa"/>
              <w:right w:w="90" w:type="dxa"/>
            </w:tcMar>
            <w:vAlign w:val="center"/>
          </w:tcPr>
          <w:p w14:paraId="7CFE2004">
            <w:pPr>
              <w:spacing w:after="0" w:line="288" w:lineRule="auto"/>
            </w:pPr>
            <w:r>
              <w:rPr>
                <w:rFonts w:ascii="宋体" w:hAnsi="宋体" w:eastAsia="宋体"/>
                <w:b w:val="0"/>
                <w:color w:val="000000"/>
                <w:sz w:val="21"/>
              </w:rPr>
              <w:t>材料摘要和审核状态</w:t>
            </w:r>
          </w:p>
        </w:tc>
        <w:tc>
          <w:tcPr>
            <w:tcW w:w="2608" w:type="dxa"/>
            <w:tcMar>
              <w:top w:w="90" w:type="dxa"/>
              <w:left w:w="90" w:type="dxa"/>
              <w:bottom w:w="90" w:type="dxa"/>
              <w:right w:w="90" w:type="dxa"/>
            </w:tcMar>
            <w:vAlign w:val="center"/>
          </w:tcPr>
          <w:p w14:paraId="3CF84F56">
            <w:pPr>
              <w:spacing w:after="0" w:line="288" w:lineRule="auto"/>
            </w:pPr>
            <w:r>
              <w:rPr>
                <w:rFonts w:ascii="宋体" w:hAnsi="宋体" w:eastAsia="宋体"/>
                <w:b w:val="0"/>
                <w:color w:val="000000"/>
                <w:sz w:val="21"/>
              </w:rPr>
              <w:t>补充或撤回</w:t>
            </w:r>
          </w:p>
        </w:tc>
      </w:tr>
      <w:tr w14:paraId="23DD5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1FB143FC">
            <w:pPr>
              <w:spacing w:after="0" w:line="288" w:lineRule="auto"/>
            </w:pPr>
            <w:r>
              <w:rPr>
                <w:rFonts w:ascii="宋体" w:hAnsi="宋体" w:eastAsia="宋体"/>
                <w:b w:val="0"/>
                <w:color w:val="000000"/>
                <w:sz w:val="21"/>
              </w:rPr>
              <w:t>身份验证</w:t>
            </w:r>
          </w:p>
        </w:tc>
        <w:tc>
          <w:tcPr>
            <w:tcW w:w="1701" w:type="dxa"/>
            <w:tcMar>
              <w:top w:w="90" w:type="dxa"/>
              <w:left w:w="90" w:type="dxa"/>
              <w:bottom w:w="90" w:type="dxa"/>
              <w:right w:w="90" w:type="dxa"/>
            </w:tcMar>
            <w:vAlign w:val="center"/>
          </w:tcPr>
          <w:p w14:paraId="0325BD75">
            <w:pPr>
              <w:spacing w:after="0" w:line="288" w:lineRule="auto"/>
            </w:pPr>
            <w:r>
              <w:rPr>
                <w:rFonts w:ascii="宋体" w:hAnsi="宋体" w:eastAsia="宋体"/>
                <w:b w:val="0"/>
                <w:color w:val="000000"/>
                <w:sz w:val="21"/>
              </w:rPr>
              <w:t>需补充</w:t>
            </w:r>
          </w:p>
        </w:tc>
        <w:tc>
          <w:tcPr>
            <w:tcW w:w="3685" w:type="dxa"/>
            <w:tcMar>
              <w:top w:w="90" w:type="dxa"/>
              <w:left w:w="90" w:type="dxa"/>
              <w:bottom w:w="90" w:type="dxa"/>
              <w:right w:w="90" w:type="dxa"/>
            </w:tcMar>
            <w:vAlign w:val="center"/>
          </w:tcPr>
          <w:p w14:paraId="50FE1875">
            <w:pPr>
              <w:spacing w:after="0" w:line="288" w:lineRule="auto"/>
            </w:pPr>
            <w:r>
              <w:rPr>
                <w:rFonts w:ascii="宋体" w:hAnsi="宋体" w:eastAsia="宋体"/>
                <w:b w:val="0"/>
                <w:color w:val="000000"/>
                <w:sz w:val="21"/>
              </w:rPr>
              <w:t>列出缺失材料与原因</w:t>
            </w:r>
          </w:p>
        </w:tc>
        <w:tc>
          <w:tcPr>
            <w:tcW w:w="2608" w:type="dxa"/>
            <w:tcMar>
              <w:top w:w="90" w:type="dxa"/>
              <w:left w:w="90" w:type="dxa"/>
              <w:bottom w:w="90" w:type="dxa"/>
              <w:right w:w="90" w:type="dxa"/>
            </w:tcMar>
            <w:vAlign w:val="center"/>
          </w:tcPr>
          <w:p w14:paraId="0B656B19">
            <w:pPr>
              <w:spacing w:after="0" w:line="288" w:lineRule="auto"/>
            </w:pPr>
            <w:r>
              <w:rPr>
                <w:rFonts w:ascii="宋体" w:hAnsi="宋体" w:eastAsia="宋体"/>
                <w:b w:val="0"/>
                <w:color w:val="000000"/>
                <w:sz w:val="21"/>
              </w:rPr>
              <w:t>补充后重新提交</w:t>
            </w:r>
          </w:p>
        </w:tc>
      </w:tr>
      <w:tr w14:paraId="1E300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74EE98D9">
            <w:pPr>
              <w:spacing w:after="0" w:line="288" w:lineRule="auto"/>
            </w:pPr>
            <w:r>
              <w:rPr>
                <w:rFonts w:ascii="宋体" w:hAnsi="宋体" w:eastAsia="宋体"/>
                <w:b w:val="0"/>
                <w:color w:val="000000"/>
                <w:sz w:val="21"/>
              </w:rPr>
              <w:t>身份验证</w:t>
            </w:r>
          </w:p>
        </w:tc>
        <w:tc>
          <w:tcPr>
            <w:tcW w:w="1701" w:type="dxa"/>
            <w:tcMar>
              <w:top w:w="90" w:type="dxa"/>
              <w:left w:w="90" w:type="dxa"/>
              <w:bottom w:w="90" w:type="dxa"/>
              <w:right w:w="90" w:type="dxa"/>
            </w:tcMar>
            <w:vAlign w:val="center"/>
          </w:tcPr>
          <w:p w14:paraId="4E3CB5A0">
            <w:pPr>
              <w:spacing w:after="0" w:line="288" w:lineRule="auto"/>
            </w:pPr>
            <w:r>
              <w:rPr>
                <w:rFonts w:ascii="宋体" w:hAnsi="宋体" w:eastAsia="宋体"/>
                <w:b w:val="0"/>
                <w:color w:val="000000"/>
                <w:sz w:val="21"/>
              </w:rPr>
              <w:t>归属争议</w:t>
            </w:r>
          </w:p>
        </w:tc>
        <w:tc>
          <w:tcPr>
            <w:tcW w:w="3685" w:type="dxa"/>
            <w:tcMar>
              <w:top w:w="90" w:type="dxa"/>
              <w:left w:w="90" w:type="dxa"/>
              <w:bottom w:w="90" w:type="dxa"/>
              <w:right w:w="90" w:type="dxa"/>
            </w:tcMar>
            <w:vAlign w:val="center"/>
          </w:tcPr>
          <w:p w14:paraId="611BED83">
            <w:pPr>
              <w:spacing w:after="0" w:line="288" w:lineRule="auto"/>
            </w:pPr>
            <w:r>
              <w:rPr>
                <w:rFonts w:ascii="宋体" w:hAnsi="宋体" w:eastAsia="宋体"/>
                <w:b w:val="0"/>
                <w:color w:val="000000"/>
                <w:sz w:val="21"/>
              </w:rPr>
              <w:t>冻结敏感编辑权限</w:t>
            </w:r>
          </w:p>
        </w:tc>
        <w:tc>
          <w:tcPr>
            <w:tcW w:w="2608" w:type="dxa"/>
            <w:tcMar>
              <w:top w:w="90" w:type="dxa"/>
              <w:left w:w="90" w:type="dxa"/>
              <w:bottom w:w="90" w:type="dxa"/>
              <w:right w:w="90" w:type="dxa"/>
            </w:tcMar>
            <w:vAlign w:val="center"/>
          </w:tcPr>
          <w:p w14:paraId="32323A50">
            <w:pPr>
              <w:spacing w:after="0" w:line="288" w:lineRule="auto"/>
            </w:pPr>
            <w:r>
              <w:rPr>
                <w:rFonts w:ascii="宋体" w:hAnsi="宋体" w:eastAsia="宋体"/>
                <w:b w:val="0"/>
                <w:color w:val="000000"/>
                <w:sz w:val="21"/>
              </w:rPr>
              <w:t>提交证据、查看处理进展</w:t>
            </w:r>
          </w:p>
        </w:tc>
      </w:tr>
      <w:tr w14:paraId="13BCA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90" w:type="dxa"/>
              <w:bottom w:w="90" w:type="dxa"/>
              <w:right w:w="90" w:type="dxa"/>
            </w:tcMar>
            <w:vAlign w:val="center"/>
          </w:tcPr>
          <w:p w14:paraId="48E6AC95">
            <w:pPr>
              <w:spacing w:after="0" w:line="288" w:lineRule="auto"/>
            </w:pPr>
            <w:r>
              <w:rPr>
                <w:rFonts w:ascii="宋体" w:hAnsi="宋体" w:eastAsia="宋体"/>
                <w:b w:val="0"/>
                <w:color w:val="000000"/>
                <w:sz w:val="21"/>
              </w:rPr>
              <w:t>身份验证</w:t>
            </w:r>
          </w:p>
        </w:tc>
        <w:tc>
          <w:tcPr>
            <w:tcW w:w="1701" w:type="dxa"/>
            <w:tcMar>
              <w:top w:w="90" w:type="dxa"/>
              <w:left w:w="90" w:type="dxa"/>
              <w:bottom w:w="90" w:type="dxa"/>
              <w:right w:w="90" w:type="dxa"/>
            </w:tcMar>
            <w:vAlign w:val="center"/>
          </w:tcPr>
          <w:p w14:paraId="262C625B">
            <w:pPr>
              <w:spacing w:after="0" w:line="288" w:lineRule="auto"/>
            </w:pPr>
            <w:r>
              <w:rPr>
                <w:rFonts w:ascii="宋体" w:hAnsi="宋体" w:eastAsia="宋体"/>
                <w:b w:val="0"/>
                <w:color w:val="000000"/>
                <w:sz w:val="21"/>
              </w:rPr>
              <w:t>成功</w:t>
            </w:r>
          </w:p>
        </w:tc>
        <w:tc>
          <w:tcPr>
            <w:tcW w:w="3685" w:type="dxa"/>
            <w:tcMar>
              <w:top w:w="90" w:type="dxa"/>
              <w:left w:w="90" w:type="dxa"/>
              <w:bottom w:w="90" w:type="dxa"/>
              <w:right w:w="90" w:type="dxa"/>
            </w:tcMar>
            <w:vAlign w:val="center"/>
          </w:tcPr>
          <w:p w14:paraId="44B2C61A">
            <w:pPr>
              <w:spacing w:after="0" w:line="288" w:lineRule="auto"/>
            </w:pPr>
            <w:r>
              <w:rPr>
                <w:rFonts w:ascii="宋体" w:hAnsi="宋体" w:eastAsia="宋体"/>
                <w:b w:val="0"/>
                <w:color w:val="000000"/>
                <w:sz w:val="21"/>
              </w:rPr>
              <w:t>授予权限并引导补充高价值字段</w:t>
            </w:r>
          </w:p>
        </w:tc>
        <w:tc>
          <w:tcPr>
            <w:tcW w:w="2608" w:type="dxa"/>
            <w:tcMar>
              <w:top w:w="90" w:type="dxa"/>
              <w:left w:w="90" w:type="dxa"/>
              <w:bottom w:w="90" w:type="dxa"/>
              <w:right w:w="90" w:type="dxa"/>
            </w:tcMar>
            <w:vAlign w:val="center"/>
          </w:tcPr>
          <w:p w14:paraId="7ECF9DC5">
            <w:pPr>
              <w:spacing w:after="0" w:line="288" w:lineRule="auto"/>
            </w:pPr>
            <w:r>
              <w:rPr>
                <w:rFonts w:ascii="宋体" w:hAnsi="宋体" w:eastAsia="宋体"/>
                <w:b w:val="0"/>
                <w:color w:val="000000"/>
                <w:sz w:val="21"/>
              </w:rPr>
              <w:t>编辑和发布更新</w:t>
            </w:r>
          </w:p>
        </w:tc>
      </w:tr>
    </w:tbl>
    <w:p w14:paraId="1806F988">
      <w:pPr>
        <w:spacing w:after="0"/>
      </w:pPr>
    </w:p>
    <w:p w14:paraId="06368806">
      <w:pPr>
        <w:pStyle w:val="3"/>
        <w:keepNext/>
        <w:spacing w:before="240" w:after="120"/>
      </w:pPr>
      <w:r>
        <w:rPr>
          <w:rFonts w:ascii="黑体" w:hAnsi="黑体" w:eastAsia="黑体"/>
          <w:b/>
          <w:color w:val="000000"/>
          <w:sz w:val="32"/>
        </w:rPr>
        <w:t>十一、异常流程与处理规则</w:t>
      </w:r>
    </w:p>
    <w:p w14:paraId="75B0D487">
      <w:pPr>
        <w:keepNext/>
        <w:spacing w:before="120" w:after="60"/>
        <w:jc w:val="center"/>
      </w:pPr>
      <w:r>
        <w:rPr>
          <w:rFonts w:ascii="宋体" w:hAnsi="宋体" w:eastAsia="宋体"/>
          <w:b w:val="0"/>
          <w:color w:val="000000"/>
          <w:sz w:val="21"/>
        </w:rPr>
        <w:t>表 27 异常流程矩阵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409"/>
        <w:gridCol w:w="3833"/>
        <w:gridCol w:w="1742"/>
      </w:tblGrid>
      <w:tr w14:paraId="3F594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E7E6E6"/>
            <w:tcMar>
              <w:top w:w="90" w:type="dxa"/>
              <w:left w:w="90" w:type="dxa"/>
              <w:bottom w:w="90" w:type="dxa"/>
              <w:right w:w="90" w:type="dxa"/>
            </w:tcMar>
            <w:vAlign w:val="center"/>
          </w:tcPr>
          <w:p w14:paraId="32BF5545">
            <w:pPr>
              <w:spacing w:after="0" w:line="240" w:lineRule="auto"/>
              <w:jc w:val="center"/>
            </w:pPr>
            <w:r>
              <w:rPr>
                <w:rFonts w:ascii="黑体" w:hAnsi="黑体" w:eastAsia="黑体"/>
                <w:b/>
                <w:color w:val="000000"/>
                <w:sz w:val="21"/>
              </w:rPr>
              <w:t>异常场景</w:t>
            </w:r>
          </w:p>
        </w:tc>
        <w:tc>
          <w:tcPr>
            <w:tcW w:w="1474" w:type="dxa"/>
            <w:shd w:val="clear" w:color="auto" w:fill="E7E6E6"/>
            <w:tcMar>
              <w:top w:w="90" w:type="dxa"/>
              <w:left w:w="90" w:type="dxa"/>
              <w:bottom w:w="90" w:type="dxa"/>
              <w:right w:w="90" w:type="dxa"/>
            </w:tcMar>
            <w:vAlign w:val="center"/>
          </w:tcPr>
          <w:p w14:paraId="5A60AC84">
            <w:pPr>
              <w:spacing w:after="0" w:line="240" w:lineRule="auto"/>
              <w:jc w:val="center"/>
            </w:pPr>
            <w:r>
              <w:rPr>
                <w:rFonts w:ascii="黑体" w:hAnsi="黑体" w:eastAsia="黑体"/>
                <w:b/>
                <w:color w:val="000000"/>
                <w:sz w:val="21"/>
              </w:rPr>
              <w:t>涉及页面</w:t>
            </w:r>
          </w:p>
        </w:tc>
        <w:tc>
          <w:tcPr>
            <w:tcW w:w="4025" w:type="dxa"/>
            <w:shd w:val="clear" w:color="auto" w:fill="E7E6E6"/>
            <w:tcMar>
              <w:top w:w="90" w:type="dxa"/>
              <w:left w:w="90" w:type="dxa"/>
              <w:bottom w:w="90" w:type="dxa"/>
              <w:right w:w="90" w:type="dxa"/>
            </w:tcMar>
            <w:vAlign w:val="center"/>
          </w:tcPr>
          <w:p w14:paraId="081B58D4">
            <w:pPr>
              <w:spacing w:after="0" w:line="240" w:lineRule="auto"/>
              <w:jc w:val="center"/>
            </w:pPr>
            <w:r>
              <w:rPr>
                <w:rFonts w:ascii="黑体" w:hAnsi="黑体" w:eastAsia="黑体"/>
                <w:b/>
                <w:color w:val="000000"/>
                <w:sz w:val="21"/>
              </w:rPr>
              <w:t>系统处理</w:t>
            </w:r>
          </w:p>
        </w:tc>
        <w:tc>
          <w:tcPr>
            <w:tcW w:w="1814" w:type="dxa"/>
            <w:shd w:val="clear" w:color="auto" w:fill="E7E6E6"/>
            <w:tcMar>
              <w:top w:w="90" w:type="dxa"/>
              <w:left w:w="90" w:type="dxa"/>
              <w:bottom w:w="90" w:type="dxa"/>
              <w:right w:w="90" w:type="dxa"/>
            </w:tcMar>
            <w:vAlign w:val="center"/>
          </w:tcPr>
          <w:p w14:paraId="7E0AA50B">
            <w:pPr>
              <w:spacing w:after="0" w:line="240" w:lineRule="auto"/>
              <w:jc w:val="center"/>
            </w:pPr>
            <w:r>
              <w:rPr>
                <w:rFonts w:ascii="黑体" w:hAnsi="黑体" w:eastAsia="黑体"/>
                <w:b/>
                <w:color w:val="000000"/>
                <w:sz w:val="21"/>
              </w:rPr>
              <w:t>用户出口</w:t>
            </w:r>
          </w:p>
        </w:tc>
      </w:tr>
      <w:tr w14:paraId="38429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7093BDE8">
            <w:pPr>
              <w:spacing w:after="0" w:line="288" w:lineRule="auto"/>
            </w:pPr>
            <w:r>
              <w:rPr>
                <w:rFonts w:ascii="宋体" w:hAnsi="宋体" w:eastAsia="宋体"/>
                <w:b w:val="0"/>
                <w:color w:val="000000"/>
                <w:sz w:val="21"/>
              </w:rPr>
              <w:t>URL 无法解析或格式错误</w:t>
            </w:r>
          </w:p>
        </w:tc>
        <w:tc>
          <w:tcPr>
            <w:tcW w:w="1474" w:type="dxa"/>
            <w:tcMar>
              <w:top w:w="90" w:type="dxa"/>
              <w:left w:w="90" w:type="dxa"/>
              <w:bottom w:w="90" w:type="dxa"/>
              <w:right w:w="90" w:type="dxa"/>
            </w:tcMar>
            <w:vAlign w:val="center"/>
          </w:tcPr>
          <w:p w14:paraId="0BE30753">
            <w:pPr>
              <w:spacing w:after="0" w:line="288" w:lineRule="auto"/>
            </w:pPr>
            <w:r>
              <w:rPr>
                <w:rFonts w:ascii="宋体" w:hAnsi="宋体" w:eastAsia="宋体"/>
                <w:b w:val="0"/>
                <w:color w:val="000000"/>
                <w:sz w:val="21"/>
              </w:rPr>
              <w:t>发布／资产</w:t>
            </w:r>
          </w:p>
        </w:tc>
        <w:tc>
          <w:tcPr>
            <w:tcW w:w="4025" w:type="dxa"/>
            <w:tcMar>
              <w:top w:w="90" w:type="dxa"/>
              <w:left w:w="90" w:type="dxa"/>
              <w:bottom w:w="90" w:type="dxa"/>
              <w:right w:w="90" w:type="dxa"/>
            </w:tcMar>
            <w:vAlign w:val="center"/>
          </w:tcPr>
          <w:p w14:paraId="5AD5CE96">
            <w:pPr>
              <w:spacing w:after="0" w:line="288" w:lineRule="auto"/>
            </w:pPr>
            <w:r>
              <w:rPr>
                <w:rFonts w:ascii="宋体" w:hAnsi="宋体" w:eastAsia="宋体"/>
                <w:b w:val="0"/>
                <w:color w:val="000000"/>
                <w:sz w:val="21"/>
              </w:rPr>
              <w:t>即时校验并提示可接受格式；不创建草稿</w:t>
            </w:r>
          </w:p>
        </w:tc>
        <w:tc>
          <w:tcPr>
            <w:tcW w:w="1814" w:type="dxa"/>
            <w:tcMar>
              <w:top w:w="90" w:type="dxa"/>
              <w:left w:w="90" w:type="dxa"/>
              <w:bottom w:w="90" w:type="dxa"/>
              <w:right w:w="90" w:type="dxa"/>
            </w:tcMar>
            <w:vAlign w:val="center"/>
          </w:tcPr>
          <w:p w14:paraId="57E5AFCC">
            <w:pPr>
              <w:spacing w:after="0" w:line="288" w:lineRule="auto"/>
            </w:pPr>
            <w:r>
              <w:rPr>
                <w:rFonts w:ascii="宋体" w:hAnsi="宋体" w:eastAsia="宋体"/>
                <w:b w:val="0"/>
                <w:color w:val="000000"/>
                <w:sz w:val="21"/>
              </w:rPr>
              <w:t>重新输入</w:t>
            </w:r>
          </w:p>
        </w:tc>
      </w:tr>
      <w:tr w14:paraId="55E4D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59D2A37A">
            <w:pPr>
              <w:spacing w:after="0" w:line="288" w:lineRule="auto"/>
            </w:pPr>
            <w:r>
              <w:rPr>
                <w:rFonts w:ascii="宋体" w:hAnsi="宋体" w:eastAsia="宋体"/>
                <w:b w:val="0"/>
                <w:color w:val="000000"/>
                <w:sz w:val="21"/>
              </w:rPr>
              <w:t>URL 首次检测超时</w:t>
            </w:r>
          </w:p>
        </w:tc>
        <w:tc>
          <w:tcPr>
            <w:tcW w:w="1474" w:type="dxa"/>
            <w:tcMar>
              <w:top w:w="90" w:type="dxa"/>
              <w:left w:w="90" w:type="dxa"/>
              <w:bottom w:w="90" w:type="dxa"/>
              <w:right w:w="90" w:type="dxa"/>
            </w:tcMar>
            <w:vAlign w:val="center"/>
          </w:tcPr>
          <w:p w14:paraId="487F8AFF">
            <w:pPr>
              <w:spacing w:after="0" w:line="288" w:lineRule="auto"/>
            </w:pPr>
            <w:r>
              <w:rPr>
                <w:rFonts w:ascii="宋体" w:hAnsi="宋体" w:eastAsia="宋体"/>
                <w:b w:val="0"/>
                <w:color w:val="000000"/>
                <w:sz w:val="21"/>
              </w:rPr>
              <w:t>发布／状态</w:t>
            </w:r>
          </w:p>
        </w:tc>
        <w:tc>
          <w:tcPr>
            <w:tcW w:w="4025" w:type="dxa"/>
            <w:tcMar>
              <w:top w:w="90" w:type="dxa"/>
              <w:left w:w="90" w:type="dxa"/>
              <w:bottom w:w="90" w:type="dxa"/>
              <w:right w:w="90" w:type="dxa"/>
            </w:tcMar>
            <w:vAlign w:val="center"/>
          </w:tcPr>
          <w:p w14:paraId="3217450B">
            <w:pPr>
              <w:spacing w:after="0" w:line="288" w:lineRule="auto"/>
            </w:pPr>
            <w:r>
              <w:rPr>
                <w:rFonts w:ascii="宋体" w:hAnsi="宋体" w:eastAsia="宋体"/>
                <w:b w:val="0"/>
                <w:color w:val="000000"/>
                <w:sz w:val="21"/>
              </w:rPr>
              <w:t>标记“暂时无法验证”，允许保存草稿但不能直接公开</w:t>
            </w:r>
          </w:p>
        </w:tc>
        <w:tc>
          <w:tcPr>
            <w:tcW w:w="1814" w:type="dxa"/>
            <w:tcMar>
              <w:top w:w="90" w:type="dxa"/>
              <w:left w:w="90" w:type="dxa"/>
              <w:bottom w:w="90" w:type="dxa"/>
              <w:right w:w="90" w:type="dxa"/>
            </w:tcMar>
            <w:vAlign w:val="center"/>
          </w:tcPr>
          <w:p w14:paraId="463E9092">
            <w:pPr>
              <w:spacing w:after="0" w:line="288" w:lineRule="auto"/>
            </w:pPr>
            <w:r>
              <w:rPr>
                <w:rFonts w:ascii="宋体" w:hAnsi="宋体" w:eastAsia="宋体"/>
                <w:b w:val="0"/>
                <w:color w:val="000000"/>
                <w:sz w:val="21"/>
              </w:rPr>
              <w:t>重试或提交可运行仓库／演示证据</w:t>
            </w:r>
          </w:p>
        </w:tc>
      </w:tr>
      <w:tr w14:paraId="68E72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20D81CE9">
            <w:pPr>
              <w:spacing w:after="0" w:line="288" w:lineRule="auto"/>
            </w:pPr>
            <w:r>
              <w:rPr>
                <w:rFonts w:ascii="宋体" w:hAnsi="宋体" w:eastAsia="宋体"/>
                <w:b w:val="0"/>
                <w:color w:val="000000"/>
                <w:sz w:val="21"/>
              </w:rPr>
              <w:t>发现重复作品</w:t>
            </w:r>
          </w:p>
        </w:tc>
        <w:tc>
          <w:tcPr>
            <w:tcW w:w="1474" w:type="dxa"/>
            <w:tcMar>
              <w:top w:w="90" w:type="dxa"/>
              <w:left w:w="90" w:type="dxa"/>
              <w:bottom w:w="90" w:type="dxa"/>
              <w:right w:w="90" w:type="dxa"/>
            </w:tcMar>
            <w:vAlign w:val="center"/>
          </w:tcPr>
          <w:p w14:paraId="7AC6A4B4">
            <w:pPr>
              <w:spacing w:after="0" w:line="288" w:lineRule="auto"/>
            </w:pPr>
            <w:r>
              <w:rPr>
                <w:rFonts w:ascii="宋体" w:hAnsi="宋体" w:eastAsia="宋体"/>
                <w:b w:val="0"/>
                <w:color w:val="000000"/>
                <w:sz w:val="21"/>
              </w:rPr>
              <w:t>发布</w:t>
            </w:r>
          </w:p>
        </w:tc>
        <w:tc>
          <w:tcPr>
            <w:tcW w:w="4025" w:type="dxa"/>
            <w:tcMar>
              <w:top w:w="90" w:type="dxa"/>
              <w:left w:w="90" w:type="dxa"/>
              <w:bottom w:w="90" w:type="dxa"/>
              <w:right w:w="90" w:type="dxa"/>
            </w:tcMar>
            <w:vAlign w:val="center"/>
          </w:tcPr>
          <w:p w14:paraId="0966D2FA">
            <w:pPr>
              <w:spacing w:after="0" w:line="288" w:lineRule="auto"/>
            </w:pPr>
            <w:r>
              <w:rPr>
                <w:rFonts w:ascii="宋体" w:hAnsi="宋体" w:eastAsia="宋体"/>
                <w:b w:val="0"/>
                <w:color w:val="000000"/>
                <w:sz w:val="21"/>
              </w:rPr>
              <w:t>展示已有档案、名称、地址和作者关联状态；禁止默认新建</w:t>
            </w:r>
          </w:p>
        </w:tc>
        <w:tc>
          <w:tcPr>
            <w:tcW w:w="1814" w:type="dxa"/>
            <w:tcMar>
              <w:top w:w="90" w:type="dxa"/>
              <w:left w:w="90" w:type="dxa"/>
              <w:bottom w:w="90" w:type="dxa"/>
              <w:right w:w="90" w:type="dxa"/>
            </w:tcMar>
            <w:vAlign w:val="center"/>
          </w:tcPr>
          <w:p w14:paraId="5B2E4479">
            <w:pPr>
              <w:spacing w:after="0" w:line="288" w:lineRule="auto"/>
            </w:pPr>
            <w:r>
              <w:rPr>
                <w:rFonts w:ascii="宋体" w:hAnsi="宋体" w:eastAsia="宋体"/>
                <w:b w:val="0"/>
                <w:color w:val="000000"/>
                <w:sz w:val="21"/>
              </w:rPr>
              <w:t>查看详情、验证作者身份或提交“非同一作品”证据</w:t>
            </w:r>
          </w:p>
        </w:tc>
      </w:tr>
      <w:tr w14:paraId="374B9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23411FD0">
            <w:pPr>
              <w:spacing w:after="0" w:line="288" w:lineRule="auto"/>
            </w:pPr>
            <w:r>
              <w:rPr>
                <w:rFonts w:ascii="宋体" w:hAnsi="宋体" w:eastAsia="宋体"/>
                <w:b w:val="0"/>
                <w:color w:val="000000"/>
                <w:sz w:val="21"/>
              </w:rPr>
              <w:t>作品不属于首期品类</w:t>
            </w:r>
          </w:p>
        </w:tc>
        <w:tc>
          <w:tcPr>
            <w:tcW w:w="1474" w:type="dxa"/>
            <w:tcMar>
              <w:top w:w="90" w:type="dxa"/>
              <w:left w:w="90" w:type="dxa"/>
              <w:bottom w:w="90" w:type="dxa"/>
              <w:right w:w="90" w:type="dxa"/>
            </w:tcMar>
            <w:vAlign w:val="center"/>
          </w:tcPr>
          <w:p w14:paraId="2BFB6195">
            <w:pPr>
              <w:spacing w:after="0" w:line="288" w:lineRule="auto"/>
            </w:pPr>
            <w:r>
              <w:rPr>
                <w:rFonts w:ascii="宋体" w:hAnsi="宋体" w:eastAsia="宋体"/>
                <w:b w:val="0"/>
                <w:color w:val="000000"/>
                <w:sz w:val="21"/>
              </w:rPr>
              <w:t>发布／建档</w:t>
            </w:r>
          </w:p>
        </w:tc>
        <w:tc>
          <w:tcPr>
            <w:tcW w:w="4025" w:type="dxa"/>
            <w:tcMar>
              <w:top w:w="90" w:type="dxa"/>
              <w:left w:w="90" w:type="dxa"/>
              <w:bottom w:w="90" w:type="dxa"/>
              <w:right w:w="90" w:type="dxa"/>
            </w:tcMar>
            <w:vAlign w:val="center"/>
          </w:tcPr>
          <w:p w14:paraId="3775C882">
            <w:pPr>
              <w:spacing w:after="0" w:line="288" w:lineRule="auto"/>
            </w:pPr>
            <w:r>
              <w:rPr>
                <w:rFonts w:ascii="宋体" w:hAnsi="宋体" w:eastAsia="宋体"/>
                <w:b w:val="0"/>
                <w:color w:val="000000"/>
                <w:sz w:val="21"/>
              </w:rPr>
              <w:t>说明收录边界并保存为不公开线索</w:t>
            </w:r>
          </w:p>
        </w:tc>
        <w:tc>
          <w:tcPr>
            <w:tcW w:w="1814" w:type="dxa"/>
            <w:tcMar>
              <w:top w:w="90" w:type="dxa"/>
              <w:left w:w="90" w:type="dxa"/>
              <w:bottom w:w="90" w:type="dxa"/>
              <w:right w:w="90" w:type="dxa"/>
            </w:tcMar>
            <w:vAlign w:val="center"/>
          </w:tcPr>
          <w:p w14:paraId="45566901">
            <w:pPr>
              <w:spacing w:after="0" w:line="288" w:lineRule="auto"/>
            </w:pPr>
            <w:r>
              <w:rPr>
                <w:rFonts w:ascii="宋体" w:hAnsi="宋体" w:eastAsia="宋体"/>
                <w:b w:val="0"/>
                <w:color w:val="000000"/>
                <w:sz w:val="21"/>
              </w:rPr>
              <w:t>返回或等待未来品类开放</w:t>
            </w:r>
          </w:p>
        </w:tc>
      </w:tr>
      <w:tr w14:paraId="2A64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3038A988">
            <w:pPr>
              <w:spacing w:after="0" w:line="288" w:lineRule="auto"/>
            </w:pPr>
            <w:r>
              <w:rPr>
                <w:rFonts w:ascii="宋体" w:hAnsi="宋体" w:eastAsia="宋体"/>
                <w:b w:val="0"/>
                <w:color w:val="000000"/>
                <w:sz w:val="21"/>
              </w:rPr>
              <w:t>自动提取错误</w:t>
            </w:r>
          </w:p>
        </w:tc>
        <w:tc>
          <w:tcPr>
            <w:tcW w:w="1474" w:type="dxa"/>
            <w:tcMar>
              <w:top w:w="90" w:type="dxa"/>
              <w:left w:w="90" w:type="dxa"/>
              <w:bottom w:w="90" w:type="dxa"/>
              <w:right w:w="90" w:type="dxa"/>
            </w:tcMar>
            <w:vAlign w:val="center"/>
          </w:tcPr>
          <w:p w14:paraId="18D568F4">
            <w:pPr>
              <w:spacing w:after="0" w:line="288" w:lineRule="auto"/>
            </w:pPr>
            <w:r>
              <w:rPr>
                <w:rFonts w:ascii="宋体" w:hAnsi="宋体" w:eastAsia="宋体"/>
                <w:b w:val="0"/>
                <w:color w:val="000000"/>
                <w:sz w:val="21"/>
              </w:rPr>
              <w:t>发布</w:t>
            </w:r>
          </w:p>
        </w:tc>
        <w:tc>
          <w:tcPr>
            <w:tcW w:w="4025" w:type="dxa"/>
            <w:tcMar>
              <w:top w:w="90" w:type="dxa"/>
              <w:left w:w="90" w:type="dxa"/>
              <w:bottom w:w="90" w:type="dxa"/>
              <w:right w:w="90" w:type="dxa"/>
            </w:tcMar>
            <w:vAlign w:val="center"/>
          </w:tcPr>
          <w:p w14:paraId="31677BBF">
            <w:pPr>
              <w:spacing w:after="0" w:line="288" w:lineRule="auto"/>
            </w:pPr>
            <w:r>
              <w:rPr>
                <w:rFonts w:ascii="宋体" w:hAnsi="宋体" w:eastAsia="宋体"/>
                <w:b w:val="0"/>
                <w:color w:val="000000"/>
                <w:sz w:val="21"/>
              </w:rPr>
              <w:t>每个预填字段可纠正，原始提取保留为证据</w:t>
            </w:r>
          </w:p>
        </w:tc>
        <w:tc>
          <w:tcPr>
            <w:tcW w:w="1814" w:type="dxa"/>
            <w:tcMar>
              <w:top w:w="90" w:type="dxa"/>
              <w:left w:w="90" w:type="dxa"/>
              <w:bottom w:w="90" w:type="dxa"/>
              <w:right w:w="90" w:type="dxa"/>
            </w:tcMar>
            <w:vAlign w:val="center"/>
          </w:tcPr>
          <w:p w14:paraId="4F9B7ECD">
            <w:pPr>
              <w:spacing w:after="0" w:line="288" w:lineRule="auto"/>
            </w:pPr>
            <w:r>
              <w:rPr>
                <w:rFonts w:ascii="宋体" w:hAnsi="宋体" w:eastAsia="宋体"/>
                <w:b w:val="0"/>
                <w:color w:val="000000"/>
                <w:sz w:val="21"/>
              </w:rPr>
              <w:t>手动修改并提交</w:t>
            </w:r>
          </w:p>
        </w:tc>
      </w:tr>
      <w:tr w14:paraId="2E65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46DB877F">
            <w:pPr>
              <w:spacing w:after="0" w:line="288" w:lineRule="auto"/>
            </w:pPr>
            <w:r>
              <w:rPr>
                <w:rFonts w:ascii="宋体" w:hAnsi="宋体" w:eastAsia="宋体"/>
                <w:b w:val="0"/>
                <w:color w:val="000000"/>
                <w:sz w:val="21"/>
              </w:rPr>
              <w:t>自然语言解析错误</w:t>
            </w:r>
          </w:p>
        </w:tc>
        <w:tc>
          <w:tcPr>
            <w:tcW w:w="1474" w:type="dxa"/>
            <w:tcMar>
              <w:top w:w="90" w:type="dxa"/>
              <w:left w:w="90" w:type="dxa"/>
              <w:bottom w:w="90" w:type="dxa"/>
              <w:right w:w="90" w:type="dxa"/>
            </w:tcMar>
            <w:vAlign w:val="center"/>
          </w:tcPr>
          <w:p w14:paraId="75711005">
            <w:pPr>
              <w:spacing w:after="0" w:line="288" w:lineRule="auto"/>
            </w:pPr>
            <w:r>
              <w:rPr>
                <w:rFonts w:ascii="宋体" w:hAnsi="宋体" w:eastAsia="宋体"/>
                <w:b w:val="0"/>
                <w:color w:val="000000"/>
                <w:sz w:val="21"/>
              </w:rPr>
              <w:t>查同类</w:t>
            </w:r>
          </w:p>
        </w:tc>
        <w:tc>
          <w:tcPr>
            <w:tcW w:w="4025" w:type="dxa"/>
            <w:tcMar>
              <w:top w:w="90" w:type="dxa"/>
              <w:left w:w="90" w:type="dxa"/>
              <w:bottom w:w="90" w:type="dxa"/>
              <w:right w:w="90" w:type="dxa"/>
            </w:tcMar>
            <w:vAlign w:val="center"/>
          </w:tcPr>
          <w:p w14:paraId="094EF3F7">
            <w:pPr>
              <w:spacing w:after="0" w:line="288" w:lineRule="auto"/>
            </w:pPr>
            <w:r>
              <w:rPr>
                <w:rFonts w:ascii="宋体" w:hAnsi="宋体" w:eastAsia="宋体"/>
                <w:b w:val="0"/>
                <w:color w:val="000000"/>
                <w:sz w:val="21"/>
              </w:rPr>
              <w:t>允许逐项删除、修改和恢复原始文本</w:t>
            </w:r>
          </w:p>
        </w:tc>
        <w:tc>
          <w:tcPr>
            <w:tcW w:w="1814" w:type="dxa"/>
            <w:tcMar>
              <w:top w:w="90" w:type="dxa"/>
              <w:left w:w="90" w:type="dxa"/>
              <w:bottom w:w="90" w:type="dxa"/>
              <w:right w:w="90" w:type="dxa"/>
            </w:tcMar>
            <w:vAlign w:val="center"/>
          </w:tcPr>
          <w:p w14:paraId="0BEAF18D">
            <w:pPr>
              <w:spacing w:after="0" w:line="288" w:lineRule="auto"/>
            </w:pPr>
            <w:r>
              <w:rPr>
                <w:rFonts w:ascii="宋体" w:hAnsi="宋体" w:eastAsia="宋体"/>
                <w:b w:val="0"/>
                <w:color w:val="000000"/>
                <w:sz w:val="21"/>
              </w:rPr>
              <w:t>确认后重新检索</w:t>
            </w:r>
          </w:p>
        </w:tc>
      </w:tr>
      <w:tr w14:paraId="04C46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32D5A3CE">
            <w:pPr>
              <w:spacing w:after="0" w:line="288" w:lineRule="auto"/>
            </w:pPr>
            <w:r>
              <w:rPr>
                <w:rFonts w:ascii="宋体" w:hAnsi="宋体" w:eastAsia="宋体"/>
                <w:b w:val="0"/>
                <w:color w:val="000000"/>
                <w:sz w:val="21"/>
              </w:rPr>
              <w:t>相关作品少于三个</w:t>
            </w:r>
          </w:p>
        </w:tc>
        <w:tc>
          <w:tcPr>
            <w:tcW w:w="1474" w:type="dxa"/>
            <w:tcMar>
              <w:top w:w="90" w:type="dxa"/>
              <w:left w:w="90" w:type="dxa"/>
              <w:bottom w:w="90" w:type="dxa"/>
              <w:right w:w="90" w:type="dxa"/>
            </w:tcMar>
            <w:vAlign w:val="center"/>
          </w:tcPr>
          <w:p w14:paraId="54FBB2D3">
            <w:pPr>
              <w:spacing w:after="0" w:line="288" w:lineRule="auto"/>
            </w:pPr>
            <w:r>
              <w:rPr>
                <w:rFonts w:ascii="宋体" w:hAnsi="宋体" w:eastAsia="宋体"/>
                <w:b w:val="0"/>
                <w:color w:val="000000"/>
                <w:sz w:val="21"/>
              </w:rPr>
              <w:t>查同类</w:t>
            </w:r>
          </w:p>
        </w:tc>
        <w:tc>
          <w:tcPr>
            <w:tcW w:w="4025" w:type="dxa"/>
            <w:tcMar>
              <w:top w:w="90" w:type="dxa"/>
              <w:left w:w="90" w:type="dxa"/>
              <w:bottom w:w="90" w:type="dxa"/>
              <w:right w:w="90" w:type="dxa"/>
            </w:tcMar>
            <w:vAlign w:val="center"/>
          </w:tcPr>
          <w:p w14:paraId="04BA7AA8">
            <w:pPr>
              <w:spacing w:after="0" w:line="288" w:lineRule="auto"/>
            </w:pPr>
            <w:r>
              <w:rPr>
                <w:rFonts w:ascii="宋体" w:hAnsi="宋体" w:eastAsia="宋体"/>
                <w:b w:val="0"/>
                <w:color w:val="000000"/>
                <w:sz w:val="21"/>
              </w:rPr>
              <w:t>精确结果与放宽结果分区展示</w:t>
            </w:r>
          </w:p>
        </w:tc>
        <w:tc>
          <w:tcPr>
            <w:tcW w:w="1814" w:type="dxa"/>
            <w:tcMar>
              <w:top w:w="90" w:type="dxa"/>
              <w:left w:w="90" w:type="dxa"/>
              <w:bottom w:w="90" w:type="dxa"/>
              <w:right w:w="90" w:type="dxa"/>
            </w:tcMar>
            <w:vAlign w:val="center"/>
          </w:tcPr>
          <w:p w14:paraId="023382EA">
            <w:pPr>
              <w:spacing w:after="0" w:line="288" w:lineRule="auto"/>
            </w:pPr>
            <w:r>
              <w:rPr>
                <w:rFonts w:ascii="宋体" w:hAnsi="宋体" w:eastAsia="宋体"/>
                <w:b w:val="0"/>
                <w:color w:val="000000"/>
                <w:sz w:val="21"/>
              </w:rPr>
              <w:t>调整条件或保存查询</w:t>
            </w:r>
          </w:p>
        </w:tc>
      </w:tr>
      <w:tr w14:paraId="7DEF8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4A93BAB4">
            <w:pPr>
              <w:spacing w:after="0" w:line="288" w:lineRule="auto"/>
            </w:pPr>
            <w:r>
              <w:rPr>
                <w:rFonts w:ascii="宋体" w:hAnsi="宋体" w:eastAsia="宋体"/>
                <w:b w:val="0"/>
                <w:color w:val="000000"/>
                <w:sz w:val="21"/>
              </w:rPr>
              <w:t>比较作品字段不齐</w:t>
            </w:r>
          </w:p>
        </w:tc>
        <w:tc>
          <w:tcPr>
            <w:tcW w:w="1474" w:type="dxa"/>
            <w:tcMar>
              <w:top w:w="90" w:type="dxa"/>
              <w:left w:w="90" w:type="dxa"/>
              <w:bottom w:w="90" w:type="dxa"/>
              <w:right w:w="90" w:type="dxa"/>
            </w:tcMar>
            <w:vAlign w:val="center"/>
          </w:tcPr>
          <w:p w14:paraId="773A3811">
            <w:pPr>
              <w:spacing w:after="0" w:line="288" w:lineRule="auto"/>
            </w:pPr>
            <w:r>
              <w:rPr>
                <w:rFonts w:ascii="宋体" w:hAnsi="宋体" w:eastAsia="宋体"/>
                <w:b w:val="0"/>
                <w:color w:val="000000"/>
                <w:sz w:val="21"/>
              </w:rPr>
              <w:t>比较</w:t>
            </w:r>
          </w:p>
        </w:tc>
        <w:tc>
          <w:tcPr>
            <w:tcW w:w="4025" w:type="dxa"/>
            <w:tcMar>
              <w:top w:w="90" w:type="dxa"/>
              <w:left w:w="90" w:type="dxa"/>
              <w:bottom w:w="90" w:type="dxa"/>
              <w:right w:w="90" w:type="dxa"/>
            </w:tcMar>
            <w:vAlign w:val="center"/>
          </w:tcPr>
          <w:p w14:paraId="36683B75">
            <w:pPr>
              <w:spacing w:after="0" w:line="288" w:lineRule="auto"/>
            </w:pPr>
            <w:r>
              <w:rPr>
                <w:rFonts w:ascii="宋体" w:hAnsi="宋体" w:eastAsia="宋体"/>
                <w:b w:val="0"/>
                <w:color w:val="000000"/>
                <w:sz w:val="21"/>
              </w:rPr>
              <w:t>显示未知，不生成填补性结论</w:t>
            </w:r>
          </w:p>
        </w:tc>
        <w:tc>
          <w:tcPr>
            <w:tcW w:w="1814" w:type="dxa"/>
            <w:tcMar>
              <w:top w:w="90" w:type="dxa"/>
              <w:left w:w="90" w:type="dxa"/>
              <w:bottom w:w="90" w:type="dxa"/>
              <w:right w:w="90" w:type="dxa"/>
            </w:tcMar>
            <w:vAlign w:val="center"/>
          </w:tcPr>
          <w:p w14:paraId="5C2485F5">
            <w:pPr>
              <w:spacing w:after="0" w:line="288" w:lineRule="auto"/>
            </w:pPr>
            <w:r>
              <w:rPr>
                <w:rFonts w:ascii="宋体" w:hAnsi="宋体" w:eastAsia="宋体"/>
                <w:b w:val="0"/>
                <w:color w:val="000000"/>
                <w:sz w:val="21"/>
              </w:rPr>
              <w:t>查看来源或替换作品</w:t>
            </w:r>
          </w:p>
        </w:tc>
      </w:tr>
      <w:tr w14:paraId="1AA8D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0720B81E">
            <w:pPr>
              <w:spacing w:after="0" w:line="288" w:lineRule="auto"/>
            </w:pPr>
            <w:r>
              <w:rPr>
                <w:rFonts w:ascii="宋体" w:hAnsi="宋体" w:eastAsia="宋体"/>
                <w:b w:val="0"/>
                <w:color w:val="000000"/>
                <w:sz w:val="21"/>
              </w:rPr>
              <w:t>外部作品链接失效</w:t>
            </w:r>
          </w:p>
        </w:tc>
        <w:tc>
          <w:tcPr>
            <w:tcW w:w="1474" w:type="dxa"/>
            <w:tcMar>
              <w:top w:w="90" w:type="dxa"/>
              <w:left w:w="90" w:type="dxa"/>
              <w:bottom w:w="90" w:type="dxa"/>
              <w:right w:w="90" w:type="dxa"/>
            </w:tcMar>
            <w:vAlign w:val="center"/>
          </w:tcPr>
          <w:p w14:paraId="1000AAA0">
            <w:pPr>
              <w:spacing w:after="0" w:line="288" w:lineRule="auto"/>
            </w:pPr>
            <w:r>
              <w:rPr>
                <w:rFonts w:ascii="宋体" w:hAnsi="宋体" w:eastAsia="宋体"/>
                <w:b w:val="0"/>
                <w:color w:val="000000"/>
                <w:sz w:val="21"/>
              </w:rPr>
              <w:t>详情</w:t>
            </w:r>
          </w:p>
        </w:tc>
        <w:tc>
          <w:tcPr>
            <w:tcW w:w="4025" w:type="dxa"/>
            <w:tcMar>
              <w:top w:w="90" w:type="dxa"/>
              <w:left w:w="90" w:type="dxa"/>
              <w:bottom w:w="90" w:type="dxa"/>
              <w:right w:w="90" w:type="dxa"/>
            </w:tcMar>
            <w:vAlign w:val="center"/>
          </w:tcPr>
          <w:p w14:paraId="1BBDBAFD">
            <w:pPr>
              <w:spacing w:after="0" w:line="288" w:lineRule="auto"/>
            </w:pPr>
            <w:r>
              <w:rPr>
                <w:rFonts w:ascii="宋体" w:hAnsi="宋体" w:eastAsia="宋体"/>
                <w:b w:val="0"/>
                <w:color w:val="000000"/>
                <w:sz w:val="21"/>
              </w:rPr>
              <w:t>保留档案并显示验证日期；不删除历史</w:t>
            </w:r>
          </w:p>
        </w:tc>
        <w:tc>
          <w:tcPr>
            <w:tcW w:w="1814" w:type="dxa"/>
            <w:tcMar>
              <w:top w:w="90" w:type="dxa"/>
              <w:left w:w="90" w:type="dxa"/>
              <w:bottom w:w="90" w:type="dxa"/>
              <w:right w:w="90" w:type="dxa"/>
            </w:tcMar>
            <w:vAlign w:val="center"/>
          </w:tcPr>
          <w:p w14:paraId="76620CC6">
            <w:pPr>
              <w:spacing w:after="0" w:line="288" w:lineRule="auto"/>
            </w:pPr>
            <w:r>
              <w:rPr>
                <w:rFonts w:ascii="宋体" w:hAnsi="宋体" w:eastAsia="宋体"/>
                <w:b w:val="0"/>
                <w:color w:val="000000"/>
                <w:sz w:val="21"/>
              </w:rPr>
              <w:t>查看资产、关系或报告迁移</w:t>
            </w:r>
          </w:p>
        </w:tc>
      </w:tr>
      <w:tr w14:paraId="2D4D9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1D9A3FDF">
            <w:pPr>
              <w:spacing w:after="0" w:line="288" w:lineRule="auto"/>
            </w:pPr>
            <w:r>
              <w:rPr>
                <w:rFonts w:ascii="宋体" w:hAnsi="宋体" w:eastAsia="宋体"/>
                <w:b w:val="0"/>
                <w:color w:val="000000"/>
                <w:sz w:val="21"/>
              </w:rPr>
              <w:t>外部资产链接失效</w:t>
            </w:r>
          </w:p>
        </w:tc>
        <w:tc>
          <w:tcPr>
            <w:tcW w:w="1474" w:type="dxa"/>
            <w:tcMar>
              <w:top w:w="90" w:type="dxa"/>
              <w:left w:w="90" w:type="dxa"/>
              <w:bottom w:w="90" w:type="dxa"/>
              <w:right w:w="90" w:type="dxa"/>
            </w:tcMar>
            <w:vAlign w:val="center"/>
          </w:tcPr>
          <w:p w14:paraId="7E601EC0">
            <w:pPr>
              <w:spacing w:after="0" w:line="288" w:lineRule="auto"/>
            </w:pPr>
            <w:r>
              <w:rPr>
                <w:rFonts w:ascii="宋体" w:hAnsi="宋体" w:eastAsia="宋体"/>
                <w:b w:val="0"/>
                <w:color w:val="000000"/>
                <w:sz w:val="21"/>
              </w:rPr>
              <w:t>详情／比较</w:t>
            </w:r>
          </w:p>
        </w:tc>
        <w:tc>
          <w:tcPr>
            <w:tcW w:w="4025" w:type="dxa"/>
            <w:tcMar>
              <w:top w:w="90" w:type="dxa"/>
              <w:left w:w="90" w:type="dxa"/>
              <w:bottom w:w="90" w:type="dxa"/>
              <w:right w:w="90" w:type="dxa"/>
            </w:tcMar>
            <w:vAlign w:val="center"/>
          </w:tcPr>
          <w:p w14:paraId="4C94A1D5">
            <w:pPr>
              <w:spacing w:after="0" w:line="288" w:lineRule="auto"/>
            </w:pPr>
            <w:r>
              <w:rPr>
                <w:rFonts w:ascii="宋体" w:hAnsi="宋体" w:eastAsia="宋体"/>
                <w:b w:val="0"/>
                <w:color w:val="000000"/>
                <w:sz w:val="21"/>
              </w:rPr>
              <w:t>资产标记异常并停止直接跳转</w:t>
            </w:r>
          </w:p>
        </w:tc>
        <w:tc>
          <w:tcPr>
            <w:tcW w:w="1814" w:type="dxa"/>
            <w:tcMar>
              <w:top w:w="90" w:type="dxa"/>
              <w:left w:w="90" w:type="dxa"/>
              <w:bottom w:w="90" w:type="dxa"/>
              <w:right w:w="90" w:type="dxa"/>
            </w:tcMar>
            <w:vAlign w:val="center"/>
          </w:tcPr>
          <w:p w14:paraId="40C8829C">
            <w:pPr>
              <w:spacing w:after="0" w:line="288" w:lineRule="auto"/>
            </w:pPr>
            <w:r>
              <w:rPr>
                <w:rFonts w:ascii="宋体" w:hAnsi="宋体" w:eastAsia="宋体"/>
                <w:b w:val="0"/>
                <w:color w:val="000000"/>
                <w:sz w:val="21"/>
              </w:rPr>
              <w:t>报告、联系作者或查看替代资产</w:t>
            </w:r>
          </w:p>
        </w:tc>
      </w:tr>
      <w:tr w14:paraId="65A0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2A1EAC78">
            <w:pPr>
              <w:spacing w:after="0" w:line="288" w:lineRule="auto"/>
            </w:pPr>
            <w:r>
              <w:rPr>
                <w:rFonts w:ascii="宋体" w:hAnsi="宋体" w:eastAsia="宋体"/>
                <w:b w:val="0"/>
                <w:color w:val="000000"/>
                <w:sz w:val="21"/>
              </w:rPr>
              <w:t>作者更新与平台历史冲突</w:t>
            </w:r>
          </w:p>
        </w:tc>
        <w:tc>
          <w:tcPr>
            <w:tcW w:w="1474" w:type="dxa"/>
            <w:tcMar>
              <w:top w:w="90" w:type="dxa"/>
              <w:left w:w="90" w:type="dxa"/>
              <w:bottom w:w="90" w:type="dxa"/>
              <w:right w:w="90" w:type="dxa"/>
            </w:tcMar>
            <w:vAlign w:val="center"/>
          </w:tcPr>
          <w:p w14:paraId="3A8CF43E">
            <w:pPr>
              <w:spacing w:after="0" w:line="288" w:lineRule="auto"/>
            </w:pPr>
            <w:r>
              <w:rPr>
                <w:rFonts w:ascii="宋体" w:hAnsi="宋体" w:eastAsia="宋体"/>
                <w:b w:val="0"/>
                <w:color w:val="000000"/>
                <w:sz w:val="21"/>
              </w:rPr>
              <w:t>作品更新</w:t>
            </w:r>
          </w:p>
        </w:tc>
        <w:tc>
          <w:tcPr>
            <w:tcW w:w="4025" w:type="dxa"/>
            <w:tcMar>
              <w:top w:w="90" w:type="dxa"/>
              <w:left w:w="90" w:type="dxa"/>
              <w:bottom w:w="90" w:type="dxa"/>
              <w:right w:w="90" w:type="dxa"/>
            </w:tcMar>
            <w:vAlign w:val="center"/>
          </w:tcPr>
          <w:p w14:paraId="480F3251">
            <w:pPr>
              <w:spacing w:after="0" w:line="288" w:lineRule="auto"/>
            </w:pPr>
            <w:r>
              <w:rPr>
                <w:rFonts w:ascii="宋体" w:hAnsi="宋体" w:eastAsia="宋体"/>
                <w:b w:val="0"/>
                <w:color w:val="000000"/>
                <w:sz w:val="21"/>
              </w:rPr>
              <w:t>当前字段可提出变更，历史事件和旧证据保持</w:t>
            </w:r>
          </w:p>
        </w:tc>
        <w:tc>
          <w:tcPr>
            <w:tcW w:w="1814" w:type="dxa"/>
            <w:tcMar>
              <w:top w:w="90" w:type="dxa"/>
              <w:left w:w="90" w:type="dxa"/>
              <w:bottom w:w="90" w:type="dxa"/>
              <w:right w:w="90" w:type="dxa"/>
            </w:tcMar>
            <w:vAlign w:val="center"/>
          </w:tcPr>
          <w:p w14:paraId="1D01501A">
            <w:pPr>
              <w:spacing w:after="0" w:line="288" w:lineRule="auto"/>
            </w:pPr>
            <w:r>
              <w:rPr>
                <w:rFonts w:ascii="宋体" w:hAnsi="宋体" w:eastAsia="宋体"/>
                <w:b w:val="0"/>
                <w:color w:val="000000"/>
                <w:sz w:val="21"/>
              </w:rPr>
              <w:t>进入审核或争议状态</w:t>
            </w:r>
          </w:p>
        </w:tc>
      </w:tr>
      <w:tr w14:paraId="0453B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69B11B85">
            <w:pPr>
              <w:spacing w:after="0" w:line="288" w:lineRule="auto"/>
            </w:pPr>
            <w:r>
              <w:rPr>
                <w:rFonts w:ascii="宋体" w:hAnsi="宋体" w:eastAsia="宋体"/>
                <w:b w:val="0"/>
                <w:color w:val="000000"/>
                <w:sz w:val="21"/>
              </w:rPr>
              <w:t>作者归属证据冲突</w:t>
            </w:r>
          </w:p>
        </w:tc>
        <w:tc>
          <w:tcPr>
            <w:tcW w:w="1474" w:type="dxa"/>
            <w:tcMar>
              <w:top w:w="90" w:type="dxa"/>
              <w:left w:w="90" w:type="dxa"/>
              <w:bottom w:w="90" w:type="dxa"/>
              <w:right w:w="90" w:type="dxa"/>
            </w:tcMar>
            <w:vAlign w:val="center"/>
          </w:tcPr>
          <w:p w14:paraId="7E6CE518">
            <w:pPr>
              <w:spacing w:after="0" w:line="288" w:lineRule="auto"/>
            </w:pPr>
            <w:r>
              <w:rPr>
                <w:rFonts w:ascii="宋体" w:hAnsi="宋体" w:eastAsia="宋体"/>
                <w:b w:val="0"/>
                <w:color w:val="000000"/>
                <w:sz w:val="21"/>
              </w:rPr>
              <w:t>身份验证</w:t>
            </w:r>
          </w:p>
        </w:tc>
        <w:tc>
          <w:tcPr>
            <w:tcW w:w="4025" w:type="dxa"/>
            <w:tcMar>
              <w:top w:w="90" w:type="dxa"/>
              <w:left w:w="90" w:type="dxa"/>
              <w:bottom w:w="90" w:type="dxa"/>
              <w:right w:w="90" w:type="dxa"/>
            </w:tcMar>
            <w:vAlign w:val="center"/>
          </w:tcPr>
          <w:p w14:paraId="0C20BCBB">
            <w:pPr>
              <w:spacing w:after="0" w:line="288" w:lineRule="auto"/>
            </w:pPr>
            <w:r>
              <w:rPr>
                <w:rFonts w:ascii="宋体" w:hAnsi="宋体" w:eastAsia="宋体"/>
                <w:b w:val="0"/>
                <w:color w:val="000000"/>
                <w:sz w:val="21"/>
              </w:rPr>
              <w:t>冻结新增高风险编辑权限，进入归属争议</w:t>
            </w:r>
          </w:p>
        </w:tc>
        <w:tc>
          <w:tcPr>
            <w:tcW w:w="1814" w:type="dxa"/>
            <w:tcMar>
              <w:top w:w="90" w:type="dxa"/>
              <w:left w:w="90" w:type="dxa"/>
              <w:bottom w:w="90" w:type="dxa"/>
              <w:right w:w="90" w:type="dxa"/>
            </w:tcMar>
            <w:vAlign w:val="center"/>
          </w:tcPr>
          <w:p w14:paraId="5F2FA325">
            <w:pPr>
              <w:spacing w:after="0" w:line="288" w:lineRule="auto"/>
            </w:pPr>
            <w:r>
              <w:rPr>
                <w:rFonts w:ascii="宋体" w:hAnsi="宋体" w:eastAsia="宋体"/>
                <w:b w:val="0"/>
                <w:color w:val="000000"/>
                <w:sz w:val="21"/>
              </w:rPr>
              <w:t>双方提交证据，平台裁决</w:t>
            </w:r>
          </w:p>
        </w:tc>
      </w:tr>
      <w:tr w14:paraId="6E4BC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37E0B941">
            <w:pPr>
              <w:spacing w:after="0" w:line="288" w:lineRule="auto"/>
            </w:pPr>
            <w:r>
              <w:rPr>
                <w:rFonts w:ascii="宋体" w:hAnsi="宋体" w:eastAsia="宋体"/>
                <w:b w:val="0"/>
                <w:color w:val="000000"/>
                <w:sz w:val="21"/>
              </w:rPr>
              <w:t>系统只检测到长期无变化</w:t>
            </w:r>
          </w:p>
        </w:tc>
        <w:tc>
          <w:tcPr>
            <w:tcW w:w="1474" w:type="dxa"/>
            <w:tcMar>
              <w:top w:w="90" w:type="dxa"/>
              <w:left w:w="90" w:type="dxa"/>
              <w:bottom w:w="90" w:type="dxa"/>
              <w:right w:w="90" w:type="dxa"/>
            </w:tcMar>
            <w:vAlign w:val="center"/>
          </w:tcPr>
          <w:p w14:paraId="1649CDA7">
            <w:pPr>
              <w:spacing w:after="0" w:line="288" w:lineRule="auto"/>
            </w:pPr>
            <w:r>
              <w:rPr>
                <w:rFonts w:ascii="宋体" w:hAnsi="宋体" w:eastAsia="宋体"/>
                <w:b w:val="0"/>
                <w:color w:val="000000"/>
                <w:sz w:val="21"/>
              </w:rPr>
              <w:t>状态</w:t>
            </w:r>
          </w:p>
        </w:tc>
        <w:tc>
          <w:tcPr>
            <w:tcW w:w="4025" w:type="dxa"/>
            <w:tcMar>
              <w:top w:w="90" w:type="dxa"/>
              <w:left w:w="90" w:type="dxa"/>
              <w:bottom w:w="90" w:type="dxa"/>
              <w:right w:w="90" w:type="dxa"/>
            </w:tcMar>
            <w:vAlign w:val="center"/>
          </w:tcPr>
          <w:p w14:paraId="6816FB52">
            <w:pPr>
              <w:spacing w:after="0" w:line="288" w:lineRule="auto"/>
            </w:pPr>
            <w:r>
              <w:rPr>
                <w:rFonts w:ascii="宋体" w:hAnsi="宋体" w:eastAsia="宋体"/>
                <w:b w:val="0"/>
                <w:color w:val="000000"/>
                <w:sz w:val="21"/>
              </w:rPr>
              <w:t>仅显示“长期无公开变化”或不提示；不得自动暂停／结束</w:t>
            </w:r>
          </w:p>
        </w:tc>
        <w:tc>
          <w:tcPr>
            <w:tcW w:w="1814" w:type="dxa"/>
            <w:tcMar>
              <w:top w:w="90" w:type="dxa"/>
              <w:left w:w="90" w:type="dxa"/>
              <w:bottom w:w="90" w:type="dxa"/>
              <w:right w:w="90" w:type="dxa"/>
            </w:tcMar>
            <w:vAlign w:val="center"/>
          </w:tcPr>
          <w:p w14:paraId="67C1003B">
            <w:pPr>
              <w:spacing w:after="0" w:line="288" w:lineRule="auto"/>
            </w:pPr>
            <w:r>
              <w:rPr>
                <w:rFonts w:ascii="宋体" w:hAnsi="宋体" w:eastAsia="宋体"/>
                <w:b w:val="0"/>
                <w:color w:val="000000"/>
                <w:sz w:val="21"/>
              </w:rPr>
              <w:t>等待作者或证据确认</w:t>
            </w:r>
          </w:p>
        </w:tc>
      </w:tr>
      <w:tr w14:paraId="5B259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74C2F144">
            <w:pPr>
              <w:spacing w:after="0" w:line="288" w:lineRule="auto"/>
            </w:pPr>
            <w:r>
              <w:rPr>
                <w:rFonts w:ascii="宋体" w:hAnsi="宋体" w:eastAsia="宋体"/>
                <w:b w:val="0"/>
                <w:color w:val="000000"/>
                <w:sz w:val="21"/>
              </w:rPr>
              <w:t>评论含恶意推广或骚扰</w:t>
            </w:r>
          </w:p>
        </w:tc>
        <w:tc>
          <w:tcPr>
            <w:tcW w:w="1474" w:type="dxa"/>
            <w:tcMar>
              <w:top w:w="90" w:type="dxa"/>
              <w:left w:w="90" w:type="dxa"/>
              <w:bottom w:w="90" w:type="dxa"/>
              <w:right w:w="90" w:type="dxa"/>
            </w:tcMar>
            <w:vAlign w:val="center"/>
          </w:tcPr>
          <w:p w14:paraId="7625203D">
            <w:pPr>
              <w:spacing w:after="0" w:line="288" w:lineRule="auto"/>
            </w:pPr>
            <w:r>
              <w:rPr>
                <w:rFonts w:ascii="宋体" w:hAnsi="宋体" w:eastAsia="宋体"/>
                <w:b w:val="0"/>
                <w:color w:val="000000"/>
                <w:sz w:val="21"/>
              </w:rPr>
              <w:t>社区</w:t>
            </w:r>
          </w:p>
        </w:tc>
        <w:tc>
          <w:tcPr>
            <w:tcW w:w="4025" w:type="dxa"/>
            <w:tcMar>
              <w:top w:w="90" w:type="dxa"/>
              <w:left w:w="90" w:type="dxa"/>
              <w:bottom w:w="90" w:type="dxa"/>
              <w:right w:w="90" w:type="dxa"/>
            </w:tcMar>
            <w:vAlign w:val="center"/>
          </w:tcPr>
          <w:p w14:paraId="1F1A75C3">
            <w:pPr>
              <w:spacing w:after="0" w:line="288" w:lineRule="auto"/>
            </w:pPr>
            <w:r>
              <w:rPr>
                <w:rFonts w:ascii="宋体" w:hAnsi="宋体" w:eastAsia="宋体"/>
                <w:b w:val="0"/>
                <w:color w:val="000000"/>
                <w:sz w:val="21"/>
              </w:rPr>
              <w:t>隐藏或折叠，进入审核并保留记录</w:t>
            </w:r>
          </w:p>
        </w:tc>
        <w:tc>
          <w:tcPr>
            <w:tcW w:w="1814" w:type="dxa"/>
            <w:tcMar>
              <w:top w:w="90" w:type="dxa"/>
              <w:left w:w="90" w:type="dxa"/>
              <w:bottom w:w="90" w:type="dxa"/>
              <w:right w:w="90" w:type="dxa"/>
            </w:tcMar>
            <w:vAlign w:val="center"/>
          </w:tcPr>
          <w:p w14:paraId="51D8E403">
            <w:pPr>
              <w:spacing w:after="0" w:line="288" w:lineRule="auto"/>
            </w:pPr>
            <w:r>
              <w:rPr>
                <w:rFonts w:ascii="宋体" w:hAnsi="宋体" w:eastAsia="宋体"/>
                <w:b w:val="0"/>
                <w:color w:val="000000"/>
                <w:sz w:val="21"/>
              </w:rPr>
              <w:t>举报、申诉</w:t>
            </w:r>
          </w:p>
        </w:tc>
      </w:tr>
      <w:tr w14:paraId="348F7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527CBFEB">
            <w:pPr>
              <w:spacing w:after="0" w:line="288" w:lineRule="auto"/>
            </w:pPr>
            <w:r>
              <w:rPr>
                <w:rFonts w:ascii="宋体" w:hAnsi="宋体" w:eastAsia="宋体"/>
                <w:b w:val="0"/>
                <w:color w:val="000000"/>
                <w:sz w:val="21"/>
              </w:rPr>
              <w:t>恶意外链／钓鱼风险</w:t>
            </w:r>
          </w:p>
        </w:tc>
        <w:tc>
          <w:tcPr>
            <w:tcW w:w="1474" w:type="dxa"/>
            <w:tcMar>
              <w:top w:w="90" w:type="dxa"/>
              <w:left w:w="90" w:type="dxa"/>
              <w:bottom w:w="90" w:type="dxa"/>
              <w:right w:w="90" w:type="dxa"/>
            </w:tcMar>
            <w:vAlign w:val="center"/>
          </w:tcPr>
          <w:p w14:paraId="5DC1BAC5">
            <w:pPr>
              <w:spacing w:after="0" w:line="288" w:lineRule="auto"/>
            </w:pPr>
            <w:r>
              <w:rPr>
                <w:rFonts w:ascii="宋体" w:hAnsi="宋体" w:eastAsia="宋体"/>
                <w:b w:val="0"/>
                <w:color w:val="000000"/>
                <w:sz w:val="21"/>
              </w:rPr>
              <w:t>发布／评论／资产</w:t>
            </w:r>
          </w:p>
        </w:tc>
        <w:tc>
          <w:tcPr>
            <w:tcW w:w="4025" w:type="dxa"/>
            <w:tcMar>
              <w:top w:w="90" w:type="dxa"/>
              <w:left w:w="90" w:type="dxa"/>
              <w:bottom w:w="90" w:type="dxa"/>
              <w:right w:w="90" w:type="dxa"/>
            </w:tcMar>
            <w:vAlign w:val="center"/>
          </w:tcPr>
          <w:p w14:paraId="0A705275">
            <w:pPr>
              <w:spacing w:after="0" w:line="288" w:lineRule="auto"/>
            </w:pPr>
            <w:r>
              <w:rPr>
                <w:rFonts w:ascii="宋体" w:hAnsi="宋体" w:eastAsia="宋体"/>
                <w:b w:val="0"/>
                <w:color w:val="000000"/>
                <w:sz w:val="21"/>
              </w:rPr>
              <w:t>阻止跳转或发布，记录安全原因</w:t>
            </w:r>
          </w:p>
        </w:tc>
        <w:tc>
          <w:tcPr>
            <w:tcW w:w="1814" w:type="dxa"/>
            <w:tcMar>
              <w:top w:w="90" w:type="dxa"/>
              <w:left w:w="90" w:type="dxa"/>
              <w:bottom w:w="90" w:type="dxa"/>
              <w:right w:w="90" w:type="dxa"/>
            </w:tcMar>
            <w:vAlign w:val="center"/>
          </w:tcPr>
          <w:p w14:paraId="2B7CAFB0">
            <w:pPr>
              <w:spacing w:after="0" w:line="288" w:lineRule="auto"/>
            </w:pPr>
            <w:r>
              <w:rPr>
                <w:rFonts w:ascii="宋体" w:hAnsi="宋体" w:eastAsia="宋体"/>
                <w:b w:val="0"/>
                <w:color w:val="000000"/>
                <w:sz w:val="21"/>
              </w:rPr>
              <w:t>更换链接或申诉</w:t>
            </w:r>
          </w:p>
        </w:tc>
      </w:tr>
      <w:tr w14:paraId="5E0A9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539A6281">
            <w:pPr>
              <w:spacing w:after="0" w:line="288" w:lineRule="auto"/>
            </w:pPr>
            <w:r>
              <w:rPr>
                <w:rFonts w:ascii="宋体" w:hAnsi="宋体" w:eastAsia="宋体"/>
                <w:b w:val="0"/>
                <w:color w:val="000000"/>
                <w:sz w:val="21"/>
              </w:rPr>
              <w:t>匿名用户登录中断</w:t>
            </w:r>
          </w:p>
        </w:tc>
        <w:tc>
          <w:tcPr>
            <w:tcW w:w="1474" w:type="dxa"/>
            <w:tcMar>
              <w:top w:w="90" w:type="dxa"/>
              <w:left w:w="90" w:type="dxa"/>
              <w:bottom w:w="90" w:type="dxa"/>
              <w:right w:w="90" w:type="dxa"/>
            </w:tcMar>
            <w:vAlign w:val="center"/>
          </w:tcPr>
          <w:p w14:paraId="467D5A1A">
            <w:pPr>
              <w:spacing w:after="0" w:line="288" w:lineRule="auto"/>
            </w:pPr>
            <w:r>
              <w:rPr>
                <w:rFonts w:ascii="宋体" w:hAnsi="宋体" w:eastAsia="宋体"/>
                <w:b w:val="0"/>
                <w:color w:val="000000"/>
                <w:sz w:val="21"/>
              </w:rPr>
              <w:t>收藏／比较／决策</w:t>
            </w:r>
          </w:p>
        </w:tc>
        <w:tc>
          <w:tcPr>
            <w:tcW w:w="4025" w:type="dxa"/>
            <w:tcMar>
              <w:top w:w="90" w:type="dxa"/>
              <w:left w:w="90" w:type="dxa"/>
              <w:bottom w:w="90" w:type="dxa"/>
              <w:right w:w="90" w:type="dxa"/>
            </w:tcMar>
            <w:vAlign w:val="center"/>
          </w:tcPr>
          <w:p w14:paraId="1A3BF496">
            <w:pPr>
              <w:spacing w:after="0" w:line="288" w:lineRule="auto"/>
            </w:pPr>
            <w:r>
              <w:rPr>
                <w:rFonts w:ascii="宋体" w:hAnsi="宋体" w:eastAsia="宋体"/>
                <w:b w:val="0"/>
                <w:color w:val="000000"/>
                <w:sz w:val="21"/>
              </w:rPr>
              <w:t>保留当前页面、比较和已填内容</w:t>
            </w:r>
          </w:p>
        </w:tc>
        <w:tc>
          <w:tcPr>
            <w:tcW w:w="1814" w:type="dxa"/>
            <w:tcMar>
              <w:top w:w="90" w:type="dxa"/>
              <w:left w:w="90" w:type="dxa"/>
              <w:bottom w:w="90" w:type="dxa"/>
              <w:right w:w="90" w:type="dxa"/>
            </w:tcMar>
            <w:vAlign w:val="center"/>
          </w:tcPr>
          <w:p w14:paraId="342B7936">
            <w:pPr>
              <w:spacing w:after="0" w:line="288" w:lineRule="auto"/>
            </w:pPr>
            <w:r>
              <w:rPr>
                <w:rFonts w:ascii="宋体" w:hAnsi="宋体" w:eastAsia="宋体"/>
                <w:b w:val="0"/>
                <w:color w:val="000000"/>
                <w:sz w:val="21"/>
              </w:rPr>
              <w:t>重新登录后继续</w:t>
            </w:r>
          </w:p>
        </w:tc>
      </w:tr>
      <w:tr w14:paraId="197F7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4C35F508">
            <w:pPr>
              <w:spacing w:after="0" w:line="288" w:lineRule="auto"/>
            </w:pPr>
            <w:r>
              <w:rPr>
                <w:rFonts w:ascii="宋体" w:hAnsi="宋体" w:eastAsia="宋体"/>
                <w:b w:val="0"/>
                <w:color w:val="000000"/>
                <w:sz w:val="21"/>
              </w:rPr>
              <w:t>审核服务异常</w:t>
            </w:r>
          </w:p>
        </w:tc>
        <w:tc>
          <w:tcPr>
            <w:tcW w:w="1474" w:type="dxa"/>
            <w:tcMar>
              <w:top w:w="90" w:type="dxa"/>
              <w:left w:w="90" w:type="dxa"/>
              <w:bottom w:w="90" w:type="dxa"/>
              <w:right w:w="90" w:type="dxa"/>
            </w:tcMar>
            <w:vAlign w:val="center"/>
          </w:tcPr>
          <w:p w14:paraId="55DDD805">
            <w:pPr>
              <w:spacing w:after="0" w:line="288" w:lineRule="auto"/>
            </w:pPr>
            <w:r>
              <w:rPr>
                <w:rFonts w:ascii="宋体" w:hAnsi="宋体" w:eastAsia="宋体"/>
                <w:b w:val="0"/>
                <w:color w:val="000000"/>
                <w:sz w:val="21"/>
              </w:rPr>
              <w:t>发布／身份验证</w:t>
            </w:r>
          </w:p>
        </w:tc>
        <w:tc>
          <w:tcPr>
            <w:tcW w:w="4025" w:type="dxa"/>
            <w:tcMar>
              <w:top w:w="90" w:type="dxa"/>
              <w:left w:w="90" w:type="dxa"/>
              <w:bottom w:w="90" w:type="dxa"/>
              <w:right w:w="90" w:type="dxa"/>
            </w:tcMar>
            <w:vAlign w:val="center"/>
          </w:tcPr>
          <w:p w14:paraId="7AAAD7BA">
            <w:pPr>
              <w:spacing w:after="0" w:line="288" w:lineRule="auto"/>
            </w:pPr>
            <w:r>
              <w:rPr>
                <w:rFonts w:ascii="宋体" w:hAnsi="宋体" w:eastAsia="宋体"/>
                <w:b w:val="0"/>
                <w:color w:val="000000"/>
                <w:sz w:val="21"/>
              </w:rPr>
              <w:t>保持草稿和提交版本，不重复创建审核单</w:t>
            </w:r>
          </w:p>
        </w:tc>
        <w:tc>
          <w:tcPr>
            <w:tcW w:w="1814" w:type="dxa"/>
            <w:tcMar>
              <w:top w:w="90" w:type="dxa"/>
              <w:left w:w="90" w:type="dxa"/>
              <w:bottom w:w="90" w:type="dxa"/>
              <w:right w:w="90" w:type="dxa"/>
            </w:tcMar>
            <w:vAlign w:val="center"/>
          </w:tcPr>
          <w:p w14:paraId="096DE307">
            <w:pPr>
              <w:spacing w:after="0" w:line="288" w:lineRule="auto"/>
            </w:pPr>
            <w:r>
              <w:rPr>
                <w:rFonts w:ascii="宋体" w:hAnsi="宋体" w:eastAsia="宋体"/>
                <w:b w:val="0"/>
                <w:color w:val="000000"/>
                <w:sz w:val="21"/>
              </w:rPr>
              <w:t>重试查看状态</w:t>
            </w:r>
          </w:p>
        </w:tc>
      </w:tr>
      <w:tr w14:paraId="63B0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00B42285">
            <w:pPr>
              <w:spacing w:after="0" w:line="288" w:lineRule="auto"/>
            </w:pPr>
            <w:r>
              <w:rPr>
                <w:rFonts w:ascii="宋体" w:hAnsi="宋体" w:eastAsia="宋体"/>
                <w:b w:val="0"/>
                <w:color w:val="000000"/>
                <w:sz w:val="21"/>
              </w:rPr>
              <w:t>作品被下架或法律投诉</w:t>
            </w:r>
          </w:p>
        </w:tc>
        <w:tc>
          <w:tcPr>
            <w:tcW w:w="1474" w:type="dxa"/>
            <w:tcMar>
              <w:top w:w="90" w:type="dxa"/>
              <w:left w:w="90" w:type="dxa"/>
              <w:bottom w:w="90" w:type="dxa"/>
              <w:right w:w="90" w:type="dxa"/>
            </w:tcMar>
            <w:vAlign w:val="center"/>
          </w:tcPr>
          <w:p w14:paraId="7859B633">
            <w:pPr>
              <w:spacing w:after="0" w:line="288" w:lineRule="auto"/>
            </w:pPr>
            <w:r>
              <w:rPr>
                <w:rFonts w:ascii="宋体" w:hAnsi="宋体" w:eastAsia="宋体"/>
                <w:b w:val="0"/>
                <w:color w:val="000000"/>
                <w:sz w:val="21"/>
              </w:rPr>
              <w:t>详情</w:t>
            </w:r>
          </w:p>
        </w:tc>
        <w:tc>
          <w:tcPr>
            <w:tcW w:w="4025" w:type="dxa"/>
            <w:tcMar>
              <w:top w:w="90" w:type="dxa"/>
              <w:left w:w="90" w:type="dxa"/>
              <w:bottom w:w="90" w:type="dxa"/>
              <w:right w:w="90" w:type="dxa"/>
            </w:tcMar>
            <w:vAlign w:val="center"/>
          </w:tcPr>
          <w:p w14:paraId="7175C4ED">
            <w:pPr>
              <w:spacing w:after="0" w:line="288" w:lineRule="auto"/>
            </w:pPr>
            <w:r>
              <w:rPr>
                <w:rFonts w:ascii="宋体" w:hAnsi="宋体" w:eastAsia="宋体"/>
                <w:b w:val="0"/>
                <w:color w:val="000000"/>
                <w:sz w:val="21"/>
              </w:rPr>
              <w:t>前台限制展示，保留内部审计和稳定 ID</w:t>
            </w:r>
          </w:p>
        </w:tc>
        <w:tc>
          <w:tcPr>
            <w:tcW w:w="1814" w:type="dxa"/>
            <w:tcMar>
              <w:top w:w="90" w:type="dxa"/>
              <w:left w:w="90" w:type="dxa"/>
              <w:bottom w:w="90" w:type="dxa"/>
              <w:right w:w="90" w:type="dxa"/>
            </w:tcMar>
            <w:vAlign w:val="center"/>
          </w:tcPr>
          <w:p w14:paraId="686A3394">
            <w:pPr>
              <w:spacing w:after="0" w:line="288" w:lineRule="auto"/>
            </w:pPr>
            <w:r>
              <w:rPr>
                <w:rFonts w:ascii="宋体" w:hAnsi="宋体" w:eastAsia="宋体"/>
                <w:b w:val="0"/>
                <w:color w:val="000000"/>
                <w:sz w:val="21"/>
              </w:rPr>
              <w:t>作者申诉或平台处理</w:t>
            </w:r>
          </w:p>
        </w:tc>
      </w:tr>
      <w:tr w14:paraId="21091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34EA8814">
            <w:pPr>
              <w:spacing w:after="0" w:line="288" w:lineRule="auto"/>
            </w:pPr>
            <w:r>
              <w:rPr>
                <w:rFonts w:ascii="宋体" w:hAnsi="宋体" w:eastAsia="宋体"/>
                <w:b w:val="0"/>
                <w:color w:val="000000"/>
                <w:sz w:val="21"/>
              </w:rPr>
              <w:t>移动端比较内容过宽</w:t>
            </w:r>
          </w:p>
        </w:tc>
        <w:tc>
          <w:tcPr>
            <w:tcW w:w="1474" w:type="dxa"/>
            <w:tcMar>
              <w:top w:w="90" w:type="dxa"/>
              <w:left w:w="90" w:type="dxa"/>
              <w:bottom w:w="90" w:type="dxa"/>
              <w:right w:w="90" w:type="dxa"/>
            </w:tcMar>
            <w:vAlign w:val="center"/>
          </w:tcPr>
          <w:p w14:paraId="369BB936">
            <w:pPr>
              <w:spacing w:after="0" w:line="288" w:lineRule="auto"/>
            </w:pPr>
            <w:r>
              <w:rPr>
                <w:rFonts w:ascii="宋体" w:hAnsi="宋体" w:eastAsia="宋体"/>
                <w:b w:val="0"/>
                <w:color w:val="000000"/>
                <w:sz w:val="21"/>
              </w:rPr>
              <w:t>比较</w:t>
            </w:r>
          </w:p>
        </w:tc>
        <w:tc>
          <w:tcPr>
            <w:tcW w:w="4025" w:type="dxa"/>
            <w:tcMar>
              <w:top w:w="90" w:type="dxa"/>
              <w:left w:w="90" w:type="dxa"/>
              <w:bottom w:w="90" w:type="dxa"/>
              <w:right w:w="90" w:type="dxa"/>
            </w:tcMar>
            <w:vAlign w:val="center"/>
          </w:tcPr>
          <w:p w14:paraId="342F7661">
            <w:pPr>
              <w:spacing w:after="0" w:line="288" w:lineRule="auto"/>
            </w:pPr>
            <w:r>
              <w:rPr>
                <w:rFonts w:ascii="宋体" w:hAnsi="宋体" w:eastAsia="宋体"/>
                <w:b w:val="0"/>
                <w:color w:val="000000"/>
                <w:sz w:val="21"/>
              </w:rPr>
              <w:t>改为维度分组和横向作品卡，不缩小字体</w:t>
            </w:r>
          </w:p>
        </w:tc>
        <w:tc>
          <w:tcPr>
            <w:tcW w:w="1814" w:type="dxa"/>
            <w:tcMar>
              <w:top w:w="90" w:type="dxa"/>
              <w:left w:w="90" w:type="dxa"/>
              <w:bottom w:w="90" w:type="dxa"/>
              <w:right w:w="90" w:type="dxa"/>
            </w:tcMar>
            <w:vAlign w:val="center"/>
          </w:tcPr>
          <w:p w14:paraId="337C66D9">
            <w:pPr>
              <w:spacing w:after="0" w:line="288" w:lineRule="auto"/>
            </w:pPr>
            <w:r>
              <w:rPr>
                <w:rFonts w:ascii="宋体" w:hAnsi="宋体" w:eastAsia="宋体"/>
                <w:b w:val="0"/>
                <w:color w:val="000000"/>
                <w:sz w:val="21"/>
              </w:rPr>
              <w:t>滑动和切换作品</w:t>
            </w:r>
          </w:p>
        </w:tc>
      </w:tr>
    </w:tbl>
    <w:p w14:paraId="291D4E14">
      <w:pPr>
        <w:spacing w:after="0"/>
      </w:pPr>
    </w:p>
    <w:p w14:paraId="5FDBC423">
      <w:pPr>
        <w:pStyle w:val="4"/>
        <w:keepNext/>
        <w:spacing w:before="180" w:after="80"/>
      </w:pPr>
      <w:r>
        <w:rPr>
          <w:rFonts w:ascii="黑体" w:hAnsi="黑体" w:eastAsia="黑体"/>
          <w:b w:val="0"/>
          <w:color w:val="000000"/>
          <w:sz w:val="30"/>
        </w:rPr>
        <w:t>1. 状态异常判定规则</w:t>
      </w:r>
    </w:p>
    <w:p w14:paraId="06916968">
      <w:pPr>
        <w:spacing w:before="0" w:after="120" w:line="360" w:lineRule="auto"/>
        <w:ind w:firstLine="480"/>
      </w:pPr>
      <w:r>
        <w:rPr>
          <w:rFonts w:ascii="宋体" w:hAnsi="宋体" w:eastAsia="宋体"/>
          <w:b w:val="0"/>
          <w:color w:val="000000"/>
          <w:sz w:val="24"/>
        </w:rPr>
        <w:t>首次 URL 异常只进入内部“待复查”状态，不立即把公开状态改为链接失效。连续异常、人工复核或作者确认后，才更新前台状态并创建生命周期事件；重定向只说明地址发生变化，不自动判定为产品迁移，必须结合页面身份、作者声明或其他证据确认。</w:t>
      </w:r>
    </w:p>
    <w:p w14:paraId="4B7397EB">
      <w:pPr>
        <w:pStyle w:val="4"/>
        <w:keepNext/>
        <w:spacing w:before="180" w:after="80"/>
      </w:pPr>
      <w:r>
        <w:rPr>
          <w:rFonts w:ascii="黑体" w:hAnsi="黑体" w:eastAsia="黑体"/>
          <w:b w:val="0"/>
          <w:color w:val="000000"/>
          <w:sz w:val="30"/>
        </w:rPr>
        <w:t>2. 数据争议处理规则</w:t>
      </w:r>
    </w:p>
    <w:p w14:paraId="69A7827D">
      <w:pPr>
        <w:spacing w:before="0" w:after="120" w:line="360" w:lineRule="auto"/>
        <w:ind w:firstLine="480"/>
      </w:pPr>
      <w:r>
        <w:rPr>
          <w:rFonts w:ascii="宋体" w:hAnsi="宋体" w:eastAsia="宋体"/>
          <w:b w:val="0"/>
          <w:color w:val="000000"/>
          <w:sz w:val="24"/>
        </w:rPr>
        <w:t>争议字段不采用“最后修改覆盖全部”的方式。系统保存字段值、来源、时间和修改者，前台在争议期间展示争议标签和可核对来源；平台裁决后更新当前展示值，但历史版本继续存在。作者不能删除已发生的公开迁移、暂停或状态异常记录。</w:t>
      </w:r>
    </w:p>
    <w:p w14:paraId="0745CA53">
      <w:pPr>
        <w:pStyle w:val="3"/>
        <w:keepNext/>
        <w:spacing w:before="240" w:after="120"/>
      </w:pPr>
      <w:r>
        <w:rPr>
          <w:rFonts w:ascii="黑体" w:hAnsi="黑体" w:eastAsia="黑体"/>
          <w:b/>
          <w:color w:val="000000"/>
          <w:sz w:val="32"/>
        </w:rPr>
        <w:t>十二、权限与角色结构</w:t>
      </w:r>
    </w:p>
    <w:p w14:paraId="33A12AF6">
      <w:pPr>
        <w:keepNext/>
        <w:spacing w:before="120" w:after="60"/>
        <w:jc w:val="center"/>
      </w:pPr>
      <w:r>
        <w:rPr>
          <w:rFonts w:ascii="宋体" w:hAnsi="宋体" w:eastAsia="宋体"/>
          <w:b w:val="0"/>
          <w:color w:val="000000"/>
          <w:sz w:val="21"/>
        </w:rPr>
        <w:t>表 28 角色权限矩阵</w:t>
      </w:r>
    </w:p>
    <w:tbl>
      <w:tblPr>
        <w:tblStyle w:val="33"/>
        <w:tblW w:w="923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46"/>
        <w:gridCol w:w="1314"/>
        <w:gridCol w:w="1094"/>
        <w:gridCol w:w="1321"/>
        <w:gridCol w:w="1765"/>
        <w:gridCol w:w="1090"/>
      </w:tblGrid>
      <w:tr w14:paraId="607F40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646"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14717EFE">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能力</w:t>
            </w:r>
          </w:p>
        </w:tc>
        <w:tc>
          <w:tcPr>
            <w:tcW w:w="0" w:type="auto"/>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40D24FA4">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游客</w:t>
            </w:r>
          </w:p>
        </w:tc>
        <w:tc>
          <w:tcPr>
            <w:tcW w:w="0" w:type="auto"/>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00EE94B2">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注册用户</w:t>
            </w:r>
          </w:p>
        </w:tc>
        <w:tc>
          <w:tcPr>
            <w:tcW w:w="0" w:type="auto"/>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0AC75B1B">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已验证作者</w:t>
            </w:r>
          </w:p>
        </w:tc>
        <w:tc>
          <w:tcPr>
            <w:tcW w:w="0" w:type="auto"/>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7F2BFDF4">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平台编辑</w:t>
            </w:r>
          </w:p>
        </w:tc>
        <w:tc>
          <w:tcPr>
            <w:tcW w:w="1090" w:type="dxa"/>
            <w:tcBorders>
              <w:top w:val="single" w:color="auto" w:sz="12" w:space="0"/>
              <w:left w:val="nil"/>
              <w:bottom w:val="nil"/>
              <w:right w:val="nil"/>
            </w:tcBorders>
            <w:shd w:val="clear" w:color="auto" w:fill="E7E6E6"/>
            <w:noWrap w:val="0"/>
            <w:tcMar>
              <w:top w:w="90" w:type="dxa"/>
              <w:left w:w="90" w:type="dxa"/>
              <w:bottom w:w="90" w:type="dxa"/>
              <w:right w:w="90" w:type="dxa"/>
            </w:tcMar>
            <w:vAlign w:val="center"/>
          </w:tcPr>
          <w:p w14:paraId="0BD45F80">
            <w:pPr>
              <w:snapToGrid w:val="0"/>
              <w:spacing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管理员</w:t>
            </w:r>
          </w:p>
        </w:tc>
      </w:tr>
      <w:tr w14:paraId="145E5E1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646" w:type="dxa"/>
            <w:tcBorders>
              <w:top w:val="single" w:color="auto" w:sz="4" w:space="0"/>
              <w:left w:val="nil"/>
              <w:bottom w:val="nil"/>
              <w:right w:val="nil"/>
            </w:tcBorders>
            <w:noWrap w:val="0"/>
            <w:tcMar>
              <w:top w:w="90" w:type="dxa"/>
              <w:left w:w="90" w:type="dxa"/>
              <w:bottom w:w="90" w:type="dxa"/>
              <w:right w:w="90" w:type="dxa"/>
            </w:tcMar>
            <w:vAlign w:val="center"/>
          </w:tcPr>
          <w:p w14:paraId="44A4FA8E">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浏览、搜索、查看来源</w:t>
            </w:r>
          </w:p>
        </w:tc>
        <w:tc>
          <w:tcPr>
            <w:tcW w:w="0" w:type="auto"/>
            <w:tcBorders>
              <w:top w:val="single" w:color="auto" w:sz="4" w:space="0"/>
              <w:left w:val="nil"/>
              <w:bottom w:val="nil"/>
              <w:right w:val="nil"/>
            </w:tcBorders>
            <w:noWrap w:val="0"/>
            <w:tcMar>
              <w:top w:w="90" w:type="dxa"/>
              <w:left w:w="90" w:type="dxa"/>
              <w:bottom w:w="90" w:type="dxa"/>
              <w:right w:w="90" w:type="dxa"/>
            </w:tcMar>
            <w:vAlign w:val="center"/>
          </w:tcPr>
          <w:p w14:paraId="6A840435">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0" w:type="auto"/>
            <w:tcBorders>
              <w:top w:val="single" w:color="auto" w:sz="4" w:space="0"/>
              <w:left w:val="nil"/>
              <w:bottom w:val="nil"/>
              <w:right w:val="nil"/>
            </w:tcBorders>
            <w:noWrap w:val="0"/>
            <w:tcMar>
              <w:top w:w="90" w:type="dxa"/>
              <w:left w:w="90" w:type="dxa"/>
              <w:bottom w:w="90" w:type="dxa"/>
              <w:right w:w="90" w:type="dxa"/>
            </w:tcMar>
            <w:vAlign w:val="center"/>
          </w:tcPr>
          <w:p w14:paraId="01FC1E6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0" w:type="auto"/>
            <w:tcBorders>
              <w:top w:val="single" w:color="auto" w:sz="4" w:space="0"/>
              <w:left w:val="nil"/>
              <w:bottom w:val="nil"/>
              <w:right w:val="nil"/>
            </w:tcBorders>
            <w:noWrap w:val="0"/>
            <w:tcMar>
              <w:top w:w="90" w:type="dxa"/>
              <w:left w:w="90" w:type="dxa"/>
              <w:bottom w:w="90" w:type="dxa"/>
              <w:right w:w="90" w:type="dxa"/>
            </w:tcMar>
            <w:vAlign w:val="center"/>
          </w:tcPr>
          <w:p w14:paraId="2DA78ABA">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是</w:t>
            </w:r>
          </w:p>
        </w:tc>
        <w:tc>
          <w:tcPr>
            <w:tcW w:w="0" w:type="auto"/>
            <w:tcBorders>
              <w:top w:val="single" w:color="auto" w:sz="4" w:space="0"/>
              <w:left w:val="nil"/>
              <w:bottom w:val="nil"/>
              <w:right w:val="nil"/>
            </w:tcBorders>
            <w:noWrap w:val="0"/>
            <w:tcMar>
              <w:top w:w="90" w:type="dxa"/>
              <w:left w:w="90" w:type="dxa"/>
              <w:bottom w:w="90" w:type="dxa"/>
              <w:right w:w="90" w:type="dxa"/>
            </w:tcMar>
            <w:vAlign w:val="center"/>
          </w:tcPr>
          <w:p w14:paraId="0A6A1BB9">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1090" w:type="dxa"/>
            <w:tcBorders>
              <w:top w:val="single" w:color="auto" w:sz="4" w:space="0"/>
              <w:left w:val="nil"/>
              <w:bottom w:val="nil"/>
              <w:right w:val="nil"/>
            </w:tcBorders>
            <w:noWrap w:val="0"/>
            <w:tcMar>
              <w:top w:w="90" w:type="dxa"/>
              <w:left w:w="90" w:type="dxa"/>
              <w:bottom w:w="90" w:type="dxa"/>
              <w:right w:w="90" w:type="dxa"/>
            </w:tcMar>
            <w:vAlign w:val="center"/>
          </w:tcPr>
          <w:p w14:paraId="792E2AC0">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r w14:paraId="6F5F1A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646" w:type="dxa"/>
            <w:tcBorders>
              <w:top w:val="nil"/>
              <w:left w:val="nil"/>
              <w:bottom w:val="nil"/>
              <w:right w:val="nil"/>
            </w:tcBorders>
            <w:noWrap w:val="0"/>
            <w:tcMar>
              <w:top w:w="90" w:type="dxa"/>
              <w:left w:w="90" w:type="dxa"/>
              <w:bottom w:w="90" w:type="dxa"/>
              <w:right w:w="90" w:type="dxa"/>
            </w:tcMar>
            <w:vAlign w:val="center"/>
          </w:tcPr>
          <w:p w14:paraId="1750A8FF">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临时加入比较</w:t>
            </w:r>
          </w:p>
        </w:tc>
        <w:tc>
          <w:tcPr>
            <w:tcW w:w="0" w:type="auto"/>
            <w:tcBorders>
              <w:top w:val="nil"/>
              <w:left w:val="nil"/>
              <w:bottom w:val="nil"/>
              <w:right w:val="nil"/>
            </w:tcBorders>
            <w:noWrap w:val="0"/>
            <w:tcMar>
              <w:top w:w="90" w:type="dxa"/>
              <w:left w:w="90" w:type="dxa"/>
              <w:bottom w:w="90" w:type="dxa"/>
              <w:right w:w="90" w:type="dxa"/>
            </w:tcMar>
            <w:vAlign w:val="center"/>
          </w:tcPr>
          <w:p w14:paraId="346C1C0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0" w:type="auto"/>
            <w:tcBorders>
              <w:top w:val="nil"/>
              <w:left w:val="nil"/>
              <w:bottom w:val="nil"/>
              <w:right w:val="nil"/>
            </w:tcBorders>
            <w:noWrap w:val="0"/>
            <w:tcMar>
              <w:top w:w="90" w:type="dxa"/>
              <w:left w:w="90" w:type="dxa"/>
              <w:bottom w:w="90" w:type="dxa"/>
              <w:right w:w="90" w:type="dxa"/>
            </w:tcMar>
            <w:vAlign w:val="center"/>
          </w:tcPr>
          <w:p w14:paraId="315477E8">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0" w:type="auto"/>
            <w:tcBorders>
              <w:top w:val="nil"/>
              <w:left w:val="nil"/>
              <w:bottom w:val="nil"/>
              <w:right w:val="nil"/>
            </w:tcBorders>
            <w:noWrap w:val="0"/>
            <w:tcMar>
              <w:top w:w="90" w:type="dxa"/>
              <w:left w:w="90" w:type="dxa"/>
              <w:bottom w:w="90" w:type="dxa"/>
              <w:right w:w="90" w:type="dxa"/>
            </w:tcMar>
            <w:vAlign w:val="center"/>
          </w:tcPr>
          <w:p w14:paraId="730F74BE">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是</w:t>
            </w:r>
          </w:p>
        </w:tc>
        <w:tc>
          <w:tcPr>
            <w:tcW w:w="0" w:type="auto"/>
            <w:tcBorders>
              <w:top w:val="nil"/>
              <w:left w:val="nil"/>
              <w:bottom w:val="nil"/>
              <w:right w:val="nil"/>
            </w:tcBorders>
            <w:noWrap w:val="0"/>
            <w:tcMar>
              <w:top w:w="90" w:type="dxa"/>
              <w:left w:w="90" w:type="dxa"/>
              <w:bottom w:w="90" w:type="dxa"/>
              <w:right w:w="90" w:type="dxa"/>
            </w:tcMar>
            <w:vAlign w:val="center"/>
          </w:tcPr>
          <w:p w14:paraId="0E99522B">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1090" w:type="dxa"/>
            <w:tcBorders>
              <w:top w:val="nil"/>
              <w:left w:val="nil"/>
              <w:bottom w:val="nil"/>
              <w:right w:val="nil"/>
            </w:tcBorders>
            <w:noWrap w:val="0"/>
            <w:tcMar>
              <w:top w:w="90" w:type="dxa"/>
              <w:left w:w="90" w:type="dxa"/>
              <w:bottom w:w="90" w:type="dxa"/>
              <w:right w:w="90" w:type="dxa"/>
            </w:tcMar>
            <w:vAlign w:val="center"/>
          </w:tcPr>
          <w:p w14:paraId="01A2993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r w14:paraId="6EB74F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646" w:type="dxa"/>
            <w:tcBorders>
              <w:top w:val="nil"/>
              <w:left w:val="nil"/>
              <w:bottom w:val="nil"/>
              <w:right w:val="nil"/>
            </w:tcBorders>
            <w:noWrap w:val="0"/>
            <w:tcMar>
              <w:top w:w="90" w:type="dxa"/>
              <w:left w:w="90" w:type="dxa"/>
              <w:bottom w:w="90" w:type="dxa"/>
              <w:right w:w="90" w:type="dxa"/>
            </w:tcMar>
            <w:vAlign w:val="center"/>
          </w:tcPr>
          <w:p w14:paraId="1BF4BF86">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收藏、关注、评论</w:t>
            </w:r>
          </w:p>
        </w:tc>
        <w:tc>
          <w:tcPr>
            <w:tcW w:w="0" w:type="auto"/>
            <w:tcBorders>
              <w:top w:val="nil"/>
              <w:left w:val="nil"/>
              <w:bottom w:val="nil"/>
              <w:right w:val="nil"/>
            </w:tcBorders>
            <w:noWrap w:val="0"/>
            <w:tcMar>
              <w:top w:w="90" w:type="dxa"/>
              <w:left w:w="90" w:type="dxa"/>
              <w:bottom w:w="90" w:type="dxa"/>
              <w:right w:w="90" w:type="dxa"/>
            </w:tcMar>
            <w:vAlign w:val="center"/>
          </w:tcPr>
          <w:p w14:paraId="6FEAA7B6">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0" w:type="auto"/>
            <w:tcBorders>
              <w:top w:val="nil"/>
              <w:left w:val="nil"/>
              <w:bottom w:val="nil"/>
              <w:right w:val="nil"/>
            </w:tcBorders>
            <w:noWrap w:val="0"/>
            <w:tcMar>
              <w:top w:w="90" w:type="dxa"/>
              <w:left w:w="90" w:type="dxa"/>
              <w:bottom w:w="90" w:type="dxa"/>
              <w:right w:w="90" w:type="dxa"/>
            </w:tcMar>
            <w:vAlign w:val="center"/>
          </w:tcPr>
          <w:p w14:paraId="40379A29">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0" w:type="auto"/>
            <w:tcBorders>
              <w:top w:val="nil"/>
              <w:left w:val="nil"/>
              <w:bottom w:val="nil"/>
              <w:right w:val="nil"/>
            </w:tcBorders>
            <w:noWrap w:val="0"/>
            <w:tcMar>
              <w:top w:w="90" w:type="dxa"/>
              <w:left w:w="90" w:type="dxa"/>
              <w:bottom w:w="90" w:type="dxa"/>
              <w:right w:w="90" w:type="dxa"/>
            </w:tcMar>
            <w:vAlign w:val="center"/>
          </w:tcPr>
          <w:p w14:paraId="7D76CB9D">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是</w:t>
            </w:r>
          </w:p>
        </w:tc>
        <w:tc>
          <w:tcPr>
            <w:tcW w:w="0" w:type="auto"/>
            <w:tcBorders>
              <w:top w:val="nil"/>
              <w:left w:val="nil"/>
              <w:bottom w:val="nil"/>
              <w:right w:val="nil"/>
            </w:tcBorders>
            <w:noWrap w:val="0"/>
            <w:tcMar>
              <w:top w:w="90" w:type="dxa"/>
              <w:left w:w="90" w:type="dxa"/>
              <w:bottom w:w="90" w:type="dxa"/>
              <w:right w:w="90" w:type="dxa"/>
            </w:tcMar>
            <w:vAlign w:val="center"/>
          </w:tcPr>
          <w:p w14:paraId="32F2EE47">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1090" w:type="dxa"/>
            <w:tcBorders>
              <w:top w:val="nil"/>
              <w:left w:val="nil"/>
              <w:bottom w:val="nil"/>
              <w:right w:val="nil"/>
            </w:tcBorders>
            <w:noWrap w:val="0"/>
            <w:tcMar>
              <w:top w:w="90" w:type="dxa"/>
              <w:left w:w="90" w:type="dxa"/>
              <w:bottom w:w="90" w:type="dxa"/>
              <w:right w:w="90" w:type="dxa"/>
            </w:tcMar>
            <w:vAlign w:val="center"/>
          </w:tcPr>
          <w:p w14:paraId="6D6AE936">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r w14:paraId="2841D9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646" w:type="dxa"/>
            <w:tcBorders>
              <w:top w:val="nil"/>
              <w:left w:val="nil"/>
              <w:bottom w:val="nil"/>
              <w:right w:val="nil"/>
            </w:tcBorders>
            <w:noWrap w:val="0"/>
            <w:tcMar>
              <w:top w:w="90" w:type="dxa"/>
              <w:left w:w="90" w:type="dxa"/>
              <w:bottom w:w="90" w:type="dxa"/>
              <w:right w:w="90" w:type="dxa"/>
            </w:tcMar>
            <w:vAlign w:val="center"/>
          </w:tcPr>
          <w:p w14:paraId="6B8BEAFD">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保存比较和决策</w:t>
            </w:r>
          </w:p>
        </w:tc>
        <w:tc>
          <w:tcPr>
            <w:tcW w:w="0" w:type="auto"/>
            <w:tcBorders>
              <w:top w:val="nil"/>
              <w:left w:val="nil"/>
              <w:bottom w:val="nil"/>
              <w:right w:val="nil"/>
            </w:tcBorders>
            <w:noWrap w:val="0"/>
            <w:tcMar>
              <w:top w:w="90" w:type="dxa"/>
              <w:left w:w="90" w:type="dxa"/>
              <w:bottom w:w="90" w:type="dxa"/>
              <w:right w:w="90" w:type="dxa"/>
            </w:tcMar>
            <w:vAlign w:val="center"/>
          </w:tcPr>
          <w:p w14:paraId="4EB0148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提交时登录</w:t>
            </w:r>
          </w:p>
        </w:tc>
        <w:tc>
          <w:tcPr>
            <w:tcW w:w="0" w:type="auto"/>
            <w:tcBorders>
              <w:top w:val="nil"/>
              <w:left w:val="nil"/>
              <w:bottom w:val="nil"/>
              <w:right w:val="nil"/>
            </w:tcBorders>
            <w:noWrap w:val="0"/>
            <w:tcMar>
              <w:top w:w="90" w:type="dxa"/>
              <w:left w:w="90" w:type="dxa"/>
              <w:bottom w:w="90" w:type="dxa"/>
              <w:right w:w="90" w:type="dxa"/>
            </w:tcMar>
            <w:vAlign w:val="center"/>
          </w:tcPr>
          <w:p w14:paraId="3D537F04">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0" w:type="auto"/>
            <w:tcBorders>
              <w:top w:val="nil"/>
              <w:left w:val="nil"/>
              <w:bottom w:val="nil"/>
              <w:right w:val="nil"/>
            </w:tcBorders>
            <w:noWrap w:val="0"/>
            <w:tcMar>
              <w:top w:w="90" w:type="dxa"/>
              <w:left w:w="90" w:type="dxa"/>
              <w:bottom w:w="90" w:type="dxa"/>
              <w:right w:w="90" w:type="dxa"/>
            </w:tcMar>
            <w:vAlign w:val="center"/>
          </w:tcPr>
          <w:p w14:paraId="1F1D05D4">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是</w:t>
            </w:r>
          </w:p>
        </w:tc>
        <w:tc>
          <w:tcPr>
            <w:tcW w:w="0" w:type="auto"/>
            <w:tcBorders>
              <w:top w:val="nil"/>
              <w:left w:val="nil"/>
              <w:bottom w:val="nil"/>
              <w:right w:val="nil"/>
            </w:tcBorders>
            <w:noWrap w:val="0"/>
            <w:tcMar>
              <w:top w:w="90" w:type="dxa"/>
              <w:left w:w="90" w:type="dxa"/>
              <w:bottom w:w="90" w:type="dxa"/>
              <w:right w:w="90" w:type="dxa"/>
            </w:tcMar>
            <w:vAlign w:val="center"/>
          </w:tcPr>
          <w:p w14:paraId="18B9A69D">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1090" w:type="dxa"/>
            <w:tcBorders>
              <w:top w:val="nil"/>
              <w:left w:val="nil"/>
              <w:bottom w:val="nil"/>
              <w:right w:val="nil"/>
            </w:tcBorders>
            <w:noWrap w:val="0"/>
            <w:tcMar>
              <w:top w:w="90" w:type="dxa"/>
              <w:left w:w="90" w:type="dxa"/>
              <w:bottom w:w="90" w:type="dxa"/>
              <w:right w:w="90" w:type="dxa"/>
            </w:tcMar>
            <w:vAlign w:val="center"/>
          </w:tcPr>
          <w:p w14:paraId="718DC42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r w14:paraId="278AB7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646" w:type="dxa"/>
            <w:tcBorders>
              <w:top w:val="nil"/>
              <w:left w:val="nil"/>
              <w:bottom w:val="nil"/>
              <w:right w:val="nil"/>
            </w:tcBorders>
            <w:noWrap w:val="0"/>
            <w:tcMar>
              <w:top w:w="90" w:type="dxa"/>
              <w:left w:w="90" w:type="dxa"/>
              <w:bottom w:w="90" w:type="dxa"/>
              <w:right w:w="90" w:type="dxa"/>
            </w:tcMar>
            <w:vAlign w:val="center"/>
          </w:tcPr>
          <w:p w14:paraId="3B40CABD">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提交新作品</w:t>
            </w:r>
          </w:p>
        </w:tc>
        <w:tc>
          <w:tcPr>
            <w:tcW w:w="0" w:type="auto"/>
            <w:tcBorders>
              <w:top w:val="nil"/>
              <w:left w:val="nil"/>
              <w:bottom w:val="nil"/>
              <w:right w:val="nil"/>
            </w:tcBorders>
            <w:noWrap w:val="0"/>
            <w:tcMar>
              <w:top w:w="90" w:type="dxa"/>
              <w:left w:w="90" w:type="dxa"/>
              <w:bottom w:w="90" w:type="dxa"/>
              <w:right w:w="90" w:type="dxa"/>
            </w:tcMar>
            <w:vAlign w:val="center"/>
          </w:tcPr>
          <w:p w14:paraId="3F13077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0" w:type="auto"/>
            <w:tcBorders>
              <w:top w:val="nil"/>
              <w:left w:val="nil"/>
              <w:bottom w:val="nil"/>
              <w:right w:val="nil"/>
            </w:tcBorders>
            <w:noWrap w:val="0"/>
            <w:tcMar>
              <w:top w:w="90" w:type="dxa"/>
              <w:left w:w="90" w:type="dxa"/>
              <w:bottom w:w="90" w:type="dxa"/>
              <w:right w:w="90" w:type="dxa"/>
            </w:tcMar>
            <w:vAlign w:val="center"/>
          </w:tcPr>
          <w:p w14:paraId="6E42E5B4">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0" w:type="auto"/>
            <w:tcBorders>
              <w:top w:val="nil"/>
              <w:left w:val="nil"/>
              <w:bottom w:val="nil"/>
              <w:right w:val="nil"/>
            </w:tcBorders>
            <w:noWrap w:val="0"/>
            <w:tcMar>
              <w:top w:w="90" w:type="dxa"/>
              <w:left w:w="90" w:type="dxa"/>
              <w:bottom w:w="90" w:type="dxa"/>
              <w:right w:w="90" w:type="dxa"/>
            </w:tcMar>
            <w:vAlign w:val="center"/>
          </w:tcPr>
          <w:p w14:paraId="07E2BFC4">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是</w:t>
            </w:r>
          </w:p>
        </w:tc>
        <w:tc>
          <w:tcPr>
            <w:tcW w:w="0" w:type="auto"/>
            <w:tcBorders>
              <w:top w:val="nil"/>
              <w:left w:val="nil"/>
              <w:bottom w:val="nil"/>
              <w:right w:val="nil"/>
            </w:tcBorders>
            <w:noWrap w:val="0"/>
            <w:tcMar>
              <w:top w:w="90" w:type="dxa"/>
              <w:left w:w="90" w:type="dxa"/>
              <w:bottom w:w="90" w:type="dxa"/>
              <w:right w:w="90" w:type="dxa"/>
            </w:tcMar>
            <w:vAlign w:val="center"/>
          </w:tcPr>
          <w:p w14:paraId="3F3D608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1090" w:type="dxa"/>
            <w:tcBorders>
              <w:top w:val="nil"/>
              <w:left w:val="nil"/>
              <w:bottom w:val="nil"/>
              <w:right w:val="nil"/>
            </w:tcBorders>
            <w:noWrap w:val="0"/>
            <w:tcMar>
              <w:top w:w="90" w:type="dxa"/>
              <w:left w:w="90" w:type="dxa"/>
              <w:bottom w:w="90" w:type="dxa"/>
              <w:right w:w="90" w:type="dxa"/>
            </w:tcMar>
            <w:vAlign w:val="center"/>
          </w:tcPr>
          <w:p w14:paraId="72046614">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r w14:paraId="2232E93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646" w:type="dxa"/>
            <w:tcBorders>
              <w:top w:val="nil"/>
              <w:left w:val="nil"/>
              <w:bottom w:val="nil"/>
              <w:right w:val="nil"/>
            </w:tcBorders>
            <w:noWrap w:val="0"/>
            <w:tcMar>
              <w:top w:w="90" w:type="dxa"/>
              <w:left w:w="90" w:type="dxa"/>
              <w:bottom w:w="90" w:type="dxa"/>
              <w:right w:w="90" w:type="dxa"/>
            </w:tcMar>
            <w:vAlign w:val="center"/>
          </w:tcPr>
          <w:p w14:paraId="43F44BAA">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验证身份并关联已有档案</w:t>
            </w:r>
          </w:p>
        </w:tc>
        <w:tc>
          <w:tcPr>
            <w:tcW w:w="0" w:type="auto"/>
            <w:tcBorders>
              <w:top w:val="nil"/>
              <w:left w:val="nil"/>
              <w:bottom w:val="nil"/>
              <w:right w:val="nil"/>
            </w:tcBorders>
            <w:noWrap w:val="0"/>
            <w:tcMar>
              <w:top w:w="90" w:type="dxa"/>
              <w:left w:w="90" w:type="dxa"/>
              <w:bottom w:w="90" w:type="dxa"/>
              <w:right w:w="90" w:type="dxa"/>
            </w:tcMar>
            <w:vAlign w:val="center"/>
          </w:tcPr>
          <w:p w14:paraId="4CD92A5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0" w:type="auto"/>
            <w:tcBorders>
              <w:top w:val="nil"/>
              <w:left w:val="nil"/>
              <w:bottom w:val="nil"/>
              <w:right w:val="nil"/>
            </w:tcBorders>
            <w:noWrap w:val="0"/>
            <w:tcMar>
              <w:top w:w="90" w:type="dxa"/>
              <w:left w:w="90" w:type="dxa"/>
              <w:bottom w:w="90" w:type="dxa"/>
              <w:right w:w="90" w:type="dxa"/>
            </w:tcMar>
            <w:vAlign w:val="center"/>
          </w:tcPr>
          <w:p w14:paraId="2C049018">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0" w:type="auto"/>
            <w:tcBorders>
              <w:top w:val="nil"/>
              <w:left w:val="nil"/>
              <w:bottom w:val="nil"/>
              <w:right w:val="nil"/>
            </w:tcBorders>
            <w:noWrap w:val="0"/>
            <w:tcMar>
              <w:top w:w="90" w:type="dxa"/>
              <w:left w:w="90" w:type="dxa"/>
              <w:bottom w:w="90" w:type="dxa"/>
              <w:right w:w="90" w:type="dxa"/>
            </w:tcMar>
            <w:vAlign w:val="center"/>
          </w:tcPr>
          <w:p w14:paraId="5B8B2CA2">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是</w:t>
            </w:r>
          </w:p>
        </w:tc>
        <w:tc>
          <w:tcPr>
            <w:tcW w:w="0" w:type="auto"/>
            <w:tcBorders>
              <w:top w:val="nil"/>
              <w:left w:val="nil"/>
              <w:bottom w:val="nil"/>
              <w:right w:val="nil"/>
            </w:tcBorders>
            <w:noWrap w:val="0"/>
            <w:tcMar>
              <w:top w:w="90" w:type="dxa"/>
              <w:left w:w="90" w:type="dxa"/>
              <w:bottom w:w="90" w:type="dxa"/>
              <w:right w:w="90" w:type="dxa"/>
            </w:tcMar>
            <w:vAlign w:val="center"/>
          </w:tcPr>
          <w:p w14:paraId="2E8D0424">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1090" w:type="dxa"/>
            <w:tcBorders>
              <w:top w:val="nil"/>
              <w:left w:val="nil"/>
              <w:bottom w:val="nil"/>
              <w:right w:val="nil"/>
            </w:tcBorders>
            <w:noWrap w:val="0"/>
            <w:tcMar>
              <w:top w:w="90" w:type="dxa"/>
              <w:left w:w="90" w:type="dxa"/>
              <w:bottom w:w="90" w:type="dxa"/>
              <w:right w:w="90" w:type="dxa"/>
            </w:tcMar>
            <w:vAlign w:val="center"/>
          </w:tcPr>
          <w:p w14:paraId="6020F1BF">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r w14:paraId="227C77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646" w:type="dxa"/>
            <w:tcBorders>
              <w:top w:val="nil"/>
              <w:left w:val="nil"/>
              <w:bottom w:val="nil"/>
              <w:right w:val="nil"/>
            </w:tcBorders>
            <w:noWrap w:val="0"/>
            <w:tcMar>
              <w:top w:w="90" w:type="dxa"/>
              <w:left w:w="90" w:type="dxa"/>
              <w:bottom w:w="90" w:type="dxa"/>
              <w:right w:w="90" w:type="dxa"/>
            </w:tcMar>
            <w:vAlign w:val="center"/>
          </w:tcPr>
          <w:p w14:paraId="521C98DA">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编辑已关联作品产品信息</w:t>
            </w:r>
          </w:p>
        </w:tc>
        <w:tc>
          <w:tcPr>
            <w:tcW w:w="0" w:type="auto"/>
            <w:tcBorders>
              <w:top w:val="nil"/>
              <w:left w:val="nil"/>
              <w:bottom w:val="nil"/>
              <w:right w:val="nil"/>
            </w:tcBorders>
            <w:noWrap w:val="0"/>
            <w:tcMar>
              <w:top w:w="90" w:type="dxa"/>
              <w:left w:w="90" w:type="dxa"/>
              <w:bottom w:w="90" w:type="dxa"/>
              <w:right w:w="90" w:type="dxa"/>
            </w:tcMar>
            <w:vAlign w:val="center"/>
          </w:tcPr>
          <w:p w14:paraId="319955C4">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0" w:type="auto"/>
            <w:tcBorders>
              <w:top w:val="nil"/>
              <w:left w:val="nil"/>
              <w:bottom w:val="nil"/>
              <w:right w:val="nil"/>
            </w:tcBorders>
            <w:noWrap w:val="0"/>
            <w:tcMar>
              <w:top w:w="90" w:type="dxa"/>
              <w:left w:w="90" w:type="dxa"/>
              <w:bottom w:w="90" w:type="dxa"/>
              <w:right w:w="90" w:type="dxa"/>
            </w:tcMar>
            <w:vAlign w:val="center"/>
          </w:tcPr>
          <w:p w14:paraId="3EF9E0EB">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0" w:type="auto"/>
            <w:tcBorders>
              <w:top w:val="nil"/>
              <w:left w:val="nil"/>
              <w:bottom w:val="nil"/>
              <w:right w:val="nil"/>
            </w:tcBorders>
            <w:noWrap w:val="0"/>
            <w:tcMar>
              <w:top w:w="90" w:type="dxa"/>
              <w:left w:w="90" w:type="dxa"/>
              <w:bottom w:w="90" w:type="dxa"/>
              <w:right w:w="90" w:type="dxa"/>
            </w:tcMar>
            <w:vAlign w:val="center"/>
          </w:tcPr>
          <w:p w14:paraId="601BD593">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是</w:t>
            </w:r>
          </w:p>
        </w:tc>
        <w:tc>
          <w:tcPr>
            <w:tcW w:w="0" w:type="auto"/>
            <w:tcBorders>
              <w:top w:val="nil"/>
              <w:left w:val="nil"/>
              <w:bottom w:val="nil"/>
              <w:right w:val="nil"/>
            </w:tcBorders>
            <w:noWrap w:val="0"/>
            <w:tcMar>
              <w:top w:w="90" w:type="dxa"/>
              <w:left w:w="90" w:type="dxa"/>
              <w:bottom w:w="90" w:type="dxa"/>
              <w:right w:w="90" w:type="dxa"/>
            </w:tcMar>
            <w:vAlign w:val="center"/>
          </w:tcPr>
          <w:p w14:paraId="05DD09C2">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1090" w:type="dxa"/>
            <w:tcBorders>
              <w:top w:val="nil"/>
              <w:left w:val="nil"/>
              <w:bottom w:val="nil"/>
              <w:right w:val="nil"/>
            </w:tcBorders>
            <w:noWrap w:val="0"/>
            <w:tcMar>
              <w:top w:w="90" w:type="dxa"/>
              <w:left w:w="90" w:type="dxa"/>
              <w:bottom w:w="90" w:type="dxa"/>
              <w:right w:w="90" w:type="dxa"/>
            </w:tcMar>
            <w:vAlign w:val="center"/>
          </w:tcPr>
          <w:p w14:paraId="1F8CE09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r w14:paraId="423D61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646" w:type="dxa"/>
            <w:tcBorders>
              <w:top w:val="nil"/>
              <w:left w:val="nil"/>
              <w:bottom w:val="nil"/>
              <w:right w:val="nil"/>
            </w:tcBorders>
            <w:noWrap w:val="0"/>
            <w:tcMar>
              <w:top w:w="90" w:type="dxa"/>
              <w:left w:w="90" w:type="dxa"/>
              <w:bottom w:w="90" w:type="dxa"/>
              <w:right w:w="90" w:type="dxa"/>
            </w:tcMar>
            <w:vAlign w:val="center"/>
          </w:tcPr>
          <w:p w14:paraId="39410B08">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修改历史事件</w:t>
            </w:r>
          </w:p>
        </w:tc>
        <w:tc>
          <w:tcPr>
            <w:tcW w:w="0" w:type="auto"/>
            <w:tcBorders>
              <w:top w:val="nil"/>
              <w:left w:val="nil"/>
              <w:bottom w:val="nil"/>
              <w:right w:val="nil"/>
            </w:tcBorders>
            <w:noWrap w:val="0"/>
            <w:tcMar>
              <w:top w:w="90" w:type="dxa"/>
              <w:left w:w="90" w:type="dxa"/>
              <w:bottom w:w="90" w:type="dxa"/>
              <w:right w:w="90" w:type="dxa"/>
            </w:tcMar>
            <w:vAlign w:val="center"/>
          </w:tcPr>
          <w:p w14:paraId="1F02137F">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0" w:type="auto"/>
            <w:tcBorders>
              <w:top w:val="nil"/>
              <w:left w:val="nil"/>
              <w:bottom w:val="nil"/>
              <w:right w:val="nil"/>
            </w:tcBorders>
            <w:noWrap w:val="0"/>
            <w:tcMar>
              <w:top w:w="90" w:type="dxa"/>
              <w:left w:w="90" w:type="dxa"/>
              <w:bottom w:w="90" w:type="dxa"/>
              <w:right w:w="90" w:type="dxa"/>
            </w:tcMar>
            <w:vAlign w:val="center"/>
          </w:tcPr>
          <w:p w14:paraId="70F5A1B2">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0" w:type="auto"/>
            <w:tcBorders>
              <w:top w:val="nil"/>
              <w:left w:val="nil"/>
              <w:bottom w:val="nil"/>
              <w:right w:val="nil"/>
            </w:tcBorders>
            <w:noWrap w:val="0"/>
            <w:tcMar>
              <w:top w:w="90" w:type="dxa"/>
              <w:left w:w="90" w:type="dxa"/>
              <w:bottom w:w="90" w:type="dxa"/>
              <w:right w:w="90" w:type="dxa"/>
            </w:tcMar>
            <w:vAlign w:val="center"/>
          </w:tcPr>
          <w:p w14:paraId="389975BE">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提交更正</w:t>
            </w:r>
          </w:p>
        </w:tc>
        <w:tc>
          <w:tcPr>
            <w:tcW w:w="0" w:type="auto"/>
            <w:tcBorders>
              <w:top w:val="nil"/>
              <w:left w:val="nil"/>
              <w:bottom w:val="nil"/>
              <w:right w:val="nil"/>
            </w:tcBorders>
            <w:noWrap w:val="0"/>
            <w:tcMar>
              <w:top w:w="90" w:type="dxa"/>
              <w:left w:w="90" w:type="dxa"/>
              <w:bottom w:w="90" w:type="dxa"/>
              <w:right w:w="90" w:type="dxa"/>
            </w:tcMar>
            <w:vAlign w:val="center"/>
          </w:tcPr>
          <w:p w14:paraId="0BCAB0E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审核修改且留痕</w:t>
            </w:r>
          </w:p>
        </w:tc>
        <w:tc>
          <w:tcPr>
            <w:tcW w:w="1090" w:type="dxa"/>
            <w:tcBorders>
              <w:top w:val="nil"/>
              <w:left w:val="nil"/>
              <w:bottom w:val="nil"/>
              <w:right w:val="nil"/>
            </w:tcBorders>
            <w:noWrap w:val="0"/>
            <w:tcMar>
              <w:top w:w="90" w:type="dxa"/>
              <w:left w:w="90" w:type="dxa"/>
              <w:bottom w:w="90" w:type="dxa"/>
              <w:right w:w="90" w:type="dxa"/>
            </w:tcMar>
            <w:vAlign w:val="center"/>
          </w:tcPr>
          <w:p w14:paraId="63A11CB0">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是且留痕</w:t>
            </w:r>
          </w:p>
        </w:tc>
      </w:tr>
      <w:tr w14:paraId="2F2A3D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646" w:type="dxa"/>
            <w:tcBorders>
              <w:top w:val="nil"/>
              <w:left w:val="nil"/>
              <w:bottom w:val="nil"/>
              <w:right w:val="nil"/>
            </w:tcBorders>
            <w:noWrap w:val="0"/>
            <w:tcMar>
              <w:top w:w="90" w:type="dxa"/>
              <w:left w:w="90" w:type="dxa"/>
              <w:bottom w:w="90" w:type="dxa"/>
              <w:right w:w="90" w:type="dxa"/>
            </w:tcMar>
            <w:vAlign w:val="center"/>
          </w:tcPr>
          <w:p w14:paraId="223C5460">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确认暂停／结束</w:t>
            </w:r>
          </w:p>
        </w:tc>
        <w:tc>
          <w:tcPr>
            <w:tcW w:w="0" w:type="auto"/>
            <w:tcBorders>
              <w:top w:val="nil"/>
              <w:left w:val="nil"/>
              <w:bottom w:val="nil"/>
              <w:right w:val="nil"/>
            </w:tcBorders>
            <w:noWrap w:val="0"/>
            <w:tcMar>
              <w:top w:w="90" w:type="dxa"/>
              <w:left w:w="90" w:type="dxa"/>
              <w:bottom w:w="90" w:type="dxa"/>
              <w:right w:w="90" w:type="dxa"/>
            </w:tcMar>
            <w:vAlign w:val="center"/>
          </w:tcPr>
          <w:p w14:paraId="72139C36">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0" w:type="auto"/>
            <w:tcBorders>
              <w:top w:val="nil"/>
              <w:left w:val="nil"/>
              <w:bottom w:val="nil"/>
              <w:right w:val="nil"/>
            </w:tcBorders>
            <w:noWrap w:val="0"/>
            <w:tcMar>
              <w:top w:w="90" w:type="dxa"/>
              <w:left w:w="90" w:type="dxa"/>
              <w:bottom w:w="90" w:type="dxa"/>
              <w:right w:w="90" w:type="dxa"/>
            </w:tcMar>
            <w:vAlign w:val="center"/>
          </w:tcPr>
          <w:p w14:paraId="0A9443E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0" w:type="auto"/>
            <w:tcBorders>
              <w:top w:val="nil"/>
              <w:left w:val="nil"/>
              <w:bottom w:val="nil"/>
              <w:right w:val="nil"/>
            </w:tcBorders>
            <w:noWrap w:val="0"/>
            <w:tcMar>
              <w:top w:w="90" w:type="dxa"/>
              <w:left w:w="90" w:type="dxa"/>
              <w:bottom w:w="90" w:type="dxa"/>
              <w:right w:w="90" w:type="dxa"/>
            </w:tcMar>
            <w:vAlign w:val="center"/>
          </w:tcPr>
          <w:p w14:paraId="09E4174C">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可声明</w:t>
            </w:r>
          </w:p>
        </w:tc>
        <w:tc>
          <w:tcPr>
            <w:tcW w:w="0" w:type="auto"/>
            <w:tcBorders>
              <w:top w:val="nil"/>
              <w:left w:val="nil"/>
              <w:bottom w:val="nil"/>
              <w:right w:val="nil"/>
            </w:tcBorders>
            <w:noWrap w:val="0"/>
            <w:tcMar>
              <w:top w:w="90" w:type="dxa"/>
              <w:left w:w="90" w:type="dxa"/>
              <w:bottom w:w="90" w:type="dxa"/>
              <w:right w:w="90" w:type="dxa"/>
            </w:tcMar>
            <w:vAlign w:val="center"/>
          </w:tcPr>
          <w:p w14:paraId="109F248C">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依据证据确认</w:t>
            </w:r>
          </w:p>
        </w:tc>
        <w:tc>
          <w:tcPr>
            <w:tcW w:w="1090" w:type="dxa"/>
            <w:tcBorders>
              <w:top w:val="nil"/>
              <w:left w:val="nil"/>
              <w:bottom w:val="nil"/>
              <w:right w:val="nil"/>
            </w:tcBorders>
            <w:noWrap w:val="0"/>
            <w:tcMar>
              <w:top w:w="90" w:type="dxa"/>
              <w:left w:w="90" w:type="dxa"/>
              <w:bottom w:w="90" w:type="dxa"/>
              <w:right w:w="90" w:type="dxa"/>
            </w:tcMar>
            <w:vAlign w:val="center"/>
          </w:tcPr>
          <w:p w14:paraId="01C52502">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r w14:paraId="75A143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646" w:type="dxa"/>
            <w:tcBorders>
              <w:top w:val="nil"/>
              <w:left w:val="nil"/>
              <w:bottom w:val="nil"/>
              <w:right w:val="nil"/>
            </w:tcBorders>
            <w:noWrap w:val="0"/>
            <w:tcMar>
              <w:top w:w="90" w:type="dxa"/>
              <w:left w:w="90" w:type="dxa"/>
              <w:bottom w:w="90" w:type="dxa"/>
              <w:right w:w="90" w:type="dxa"/>
            </w:tcMar>
            <w:vAlign w:val="center"/>
          </w:tcPr>
          <w:p w14:paraId="197D3F3E">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建档、合并、去重</w:t>
            </w:r>
          </w:p>
        </w:tc>
        <w:tc>
          <w:tcPr>
            <w:tcW w:w="0" w:type="auto"/>
            <w:tcBorders>
              <w:top w:val="nil"/>
              <w:left w:val="nil"/>
              <w:bottom w:val="nil"/>
              <w:right w:val="nil"/>
            </w:tcBorders>
            <w:noWrap w:val="0"/>
            <w:tcMar>
              <w:top w:w="90" w:type="dxa"/>
              <w:left w:w="90" w:type="dxa"/>
              <w:bottom w:w="90" w:type="dxa"/>
              <w:right w:w="90" w:type="dxa"/>
            </w:tcMar>
            <w:vAlign w:val="center"/>
          </w:tcPr>
          <w:p w14:paraId="2A6066CE">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0" w:type="auto"/>
            <w:tcBorders>
              <w:top w:val="nil"/>
              <w:left w:val="nil"/>
              <w:bottom w:val="nil"/>
              <w:right w:val="nil"/>
            </w:tcBorders>
            <w:noWrap w:val="0"/>
            <w:tcMar>
              <w:top w:w="90" w:type="dxa"/>
              <w:left w:w="90" w:type="dxa"/>
              <w:bottom w:w="90" w:type="dxa"/>
              <w:right w:w="90" w:type="dxa"/>
            </w:tcMar>
            <w:vAlign w:val="center"/>
          </w:tcPr>
          <w:p w14:paraId="6BC56DE3">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0" w:type="auto"/>
            <w:tcBorders>
              <w:top w:val="nil"/>
              <w:left w:val="nil"/>
              <w:bottom w:val="nil"/>
              <w:right w:val="nil"/>
            </w:tcBorders>
            <w:noWrap w:val="0"/>
            <w:tcMar>
              <w:top w:w="90" w:type="dxa"/>
              <w:left w:w="90" w:type="dxa"/>
              <w:bottom w:w="90" w:type="dxa"/>
              <w:right w:w="90" w:type="dxa"/>
            </w:tcMar>
            <w:vAlign w:val="center"/>
          </w:tcPr>
          <w:p w14:paraId="346C7EF3">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否</w:t>
            </w:r>
          </w:p>
        </w:tc>
        <w:tc>
          <w:tcPr>
            <w:tcW w:w="0" w:type="auto"/>
            <w:tcBorders>
              <w:top w:val="nil"/>
              <w:left w:val="nil"/>
              <w:bottom w:val="nil"/>
              <w:right w:val="nil"/>
            </w:tcBorders>
            <w:noWrap w:val="0"/>
            <w:tcMar>
              <w:top w:w="90" w:type="dxa"/>
              <w:left w:w="90" w:type="dxa"/>
              <w:bottom w:w="90" w:type="dxa"/>
              <w:right w:w="90" w:type="dxa"/>
            </w:tcMar>
            <w:vAlign w:val="center"/>
          </w:tcPr>
          <w:p w14:paraId="76037C57">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c>
          <w:tcPr>
            <w:tcW w:w="1090" w:type="dxa"/>
            <w:tcBorders>
              <w:top w:val="nil"/>
              <w:left w:val="nil"/>
              <w:bottom w:val="nil"/>
              <w:right w:val="nil"/>
            </w:tcBorders>
            <w:noWrap w:val="0"/>
            <w:tcMar>
              <w:top w:w="90" w:type="dxa"/>
              <w:left w:w="90" w:type="dxa"/>
              <w:bottom w:w="90" w:type="dxa"/>
              <w:right w:w="90" w:type="dxa"/>
            </w:tcMar>
            <w:vAlign w:val="center"/>
          </w:tcPr>
          <w:p w14:paraId="194FC48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r w14:paraId="6D420B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646" w:type="dxa"/>
            <w:tcBorders>
              <w:top w:val="nil"/>
              <w:left w:val="nil"/>
              <w:bottom w:val="nil"/>
              <w:right w:val="nil"/>
            </w:tcBorders>
            <w:noWrap w:val="0"/>
            <w:tcMar>
              <w:top w:w="90" w:type="dxa"/>
              <w:left w:w="90" w:type="dxa"/>
              <w:bottom w:w="90" w:type="dxa"/>
              <w:right w:w="90" w:type="dxa"/>
            </w:tcMar>
            <w:vAlign w:val="center"/>
          </w:tcPr>
          <w:p w14:paraId="6678E0CA">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审核作者身份与归属争议</w:t>
            </w:r>
          </w:p>
        </w:tc>
        <w:tc>
          <w:tcPr>
            <w:tcW w:w="0" w:type="auto"/>
            <w:tcBorders>
              <w:top w:val="nil"/>
              <w:left w:val="nil"/>
              <w:bottom w:val="nil"/>
              <w:right w:val="nil"/>
            </w:tcBorders>
            <w:noWrap w:val="0"/>
            <w:tcMar>
              <w:top w:w="90" w:type="dxa"/>
              <w:left w:w="90" w:type="dxa"/>
              <w:bottom w:w="90" w:type="dxa"/>
              <w:right w:w="90" w:type="dxa"/>
            </w:tcMar>
            <w:vAlign w:val="center"/>
          </w:tcPr>
          <w:p w14:paraId="541B18BA">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0" w:type="auto"/>
            <w:tcBorders>
              <w:top w:val="nil"/>
              <w:left w:val="nil"/>
              <w:bottom w:val="nil"/>
              <w:right w:val="nil"/>
            </w:tcBorders>
            <w:noWrap w:val="0"/>
            <w:tcMar>
              <w:top w:w="90" w:type="dxa"/>
              <w:left w:w="90" w:type="dxa"/>
              <w:bottom w:w="90" w:type="dxa"/>
              <w:right w:w="90" w:type="dxa"/>
            </w:tcMar>
            <w:vAlign w:val="center"/>
          </w:tcPr>
          <w:p w14:paraId="7D4EA07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0" w:type="auto"/>
            <w:tcBorders>
              <w:top w:val="nil"/>
              <w:left w:val="nil"/>
              <w:bottom w:val="nil"/>
              <w:right w:val="nil"/>
            </w:tcBorders>
            <w:noWrap w:val="0"/>
            <w:tcMar>
              <w:top w:w="90" w:type="dxa"/>
              <w:left w:w="90" w:type="dxa"/>
              <w:bottom w:w="90" w:type="dxa"/>
              <w:right w:w="90" w:type="dxa"/>
            </w:tcMar>
            <w:vAlign w:val="center"/>
          </w:tcPr>
          <w:p w14:paraId="48008890">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否</w:t>
            </w:r>
          </w:p>
        </w:tc>
        <w:tc>
          <w:tcPr>
            <w:tcW w:w="0" w:type="auto"/>
            <w:tcBorders>
              <w:top w:val="nil"/>
              <w:left w:val="nil"/>
              <w:bottom w:val="nil"/>
              <w:right w:val="nil"/>
            </w:tcBorders>
            <w:noWrap w:val="0"/>
            <w:tcMar>
              <w:top w:w="90" w:type="dxa"/>
              <w:left w:w="90" w:type="dxa"/>
              <w:bottom w:w="90" w:type="dxa"/>
              <w:right w:w="90" w:type="dxa"/>
            </w:tcMar>
            <w:vAlign w:val="center"/>
          </w:tcPr>
          <w:p w14:paraId="77C71122">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受限</w:t>
            </w:r>
          </w:p>
        </w:tc>
        <w:tc>
          <w:tcPr>
            <w:tcW w:w="1090" w:type="dxa"/>
            <w:tcBorders>
              <w:top w:val="nil"/>
              <w:left w:val="nil"/>
              <w:bottom w:val="nil"/>
              <w:right w:val="nil"/>
            </w:tcBorders>
            <w:noWrap w:val="0"/>
            <w:tcMar>
              <w:top w:w="90" w:type="dxa"/>
              <w:left w:w="90" w:type="dxa"/>
              <w:bottom w:w="90" w:type="dxa"/>
              <w:right w:w="90" w:type="dxa"/>
            </w:tcMar>
            <w:vAlign w:val="center"/>
          </w:tcPr>
          <w:p w14:paraId="733380B4">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r w14:paraId="5820F3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646" w:type="dxa"/>
            <w:tcBorders>
              <w:top w:val="nil"/>
              <w:left w:val="nil"/>
              <w:bottom w:val="single" w:color="auto" w:sz="12" w:space="0"/>
              <w:right w:val="nil"/>
            </w:tcBorders>
            <w:noWrap w:val="0"/>
            <w:tcMar>
              <w:top w:w="90" w:type="dxa"/>
              <w:left w:w="90" w:type="dxa"/>
              <w:bottom w:w="90" w:type="dxa"/>
              <w:right w:w="90" w:type="dxa"/>
            </w:tcMar>
            <w:vAlign w:val="center"/>
          </w:tcPr>
          <w:p w14:paraId="7169E97E">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分类字典和系统规则</w:t>
            </w:r>
          </w:p>
        </w:tc>
        <w:tc>
          <w:tcPr>
            <w:tcW w:w="1314" w:type="dxa"/>
            <w:tcBorders>
              <w:top w:val="nil"/>
              <w:left w:val="nil"/>
              <w:bottom w:val="single" w:color="auto" w:sz="12" w:space="0"/>
              <w:right w:val="nil"/>
            </w:tcBorders>
            <w:noWrap w:val="0"/>
            <w:tcMar>
              <w:top w:w="90" w:type="dxa"/>
              <w:left w:w="90" w:type="dxa"/>
              <w:bottom w:w="90" w:type="dxa"/>
              <w:right w:w="90" w:type="dxa"/>
            </w:tcMar>
            <w:vAlign w:val="center"/>
          </w:tcPr>
          <w:p w14:paraId="35D4795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1094" w:type="dxa"/>
            <w:tcBorders>
              <w:top w:val="nil"/>
              <w:left w:val="nil"/>
              <w:bottom w:val="single" w:color="auto" w:sz="12" w:space="0"/>
              <w:right w:val="nil"/>
            </w:tcBorders>
            <w:noWrap w:val="0"/>
            <w:tcMar>
              <w:top w:w="90" w:type="dxa"/>
              <w:left w:w="90" w:type="dxa"/>
              <w:bottom w:w="90" w:type="dxa"/>
              <w:right w:w="90" w:type="dxa"/>
            </w:tcMar>
            <w:vAlign w:val="center"/>
          </w:tcPr>
          <w:p w14:paraId="37371EB4">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否</w:t>
            </w:r>
          </w:p>
        </w:tc>
        <w:tc>
          <w:tcPr>
            <w:tcW w:w="1321" w:type="dxa"/>
            <w:tcBorders>
              <w:top w:val="nil"/>
              <w:left w:val="nil"/>
              <w:bottom w:val="single" w:color="auto" w:sz="12" w:space="0"/>
              <w:right w:val="nil"/>
            </w:tcBorders>
            <w:noWrap w:val="0"/>
            <w:tcMar>
              <w:top w:w="90" w:type="dxa"/>
              <w:left w:w="90" w:type="dxa"/>
              <w:bottom w:w="90" w:type="dxa"/>
              <w:right w:w="90" w:type="dxa"/>
            </w:tcMar>
            <w:vAlign w:val="center"/>
          </w:tcPr>
          <w:p w14:paraId="23CC035E">
            <w:pPr>
              <w:snapToGrid w:val="0"/>
              <w:spacing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否</w:t>
            </w:r>
          </w:p>
        </w:tc>
        <w:tc>
          <w:tcPr>
            <w:tcW w:w="1765" w:type="dxa"/>
            <w:tcBorders>
              <w:top w:val="nil"/>
              <w:left w:val="nil"/>
              <w:bottom w:val="single" w:color="auto" w:sz="12" w:space="0"/>
              <w:right w:val="nil"/>
            </w:tcBorders>
            <w:noWrap w:val="0"/>
            <w:tcMar>
              <w:top w:w="90" w:type="dxa"/>
              <w:left w:w="90" w:type="dxa"/>
              <w:bottom w:w="90" w:type="dxa"/>
              <w:right w:w="90" w:type="dxa"/>
            </w:tcMar>
            <w:vAlign w:val="center"/>
          </w:tcPr>
          <w:p w14:paraId="247A4EA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受限</w:t>
            </w:r>
          </w:p>
        </w:tc>
        <w:tc>
          <w:tcPr>
            <w:tcW w:w="1090" w:type="dxa"/>
            <w:tcBorders>
              <w:top w:val="nil"/>
              <w:left w:val="nil"/>
              <w:bottom w:val="single" w:color="auto" w:sz="12" w:space="0"/>
              <w:right w:val="nil"/>
            </w:tcBorders>
            <w:noWrap w:val="0"/>
            <w:tcMar>
              <w:top w:w="90" w:type="dxa"/>
              <w:left w:w="90" w:type="dxa"/>
              <w:bottom w:w="90" w:type="dxa"/>
              <w:right w:w="90" w:type="dxa"/>
            </w:tcMar>
            <w:vAlign w:val="center"/>
          </w:tcPr>
          <w:p w14:paraId="474AC181">
            <w:pPr>
              <w:snapToGrid w:val="0"/>
              <w:spacing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是</w:t>
            </w:r>
          </w:p>
        </w:tc>
      </w:tr>
    </w:tbl>
    <w:p w14:paraId="19F4F6E7">
      <w:pPr>
        <w:spacing w:after="0"/>
      </w:pPr>
    </w:p>
    <w:p w14:paraId="318F3F76">
      <w:pPr>
        <w:pStyle w:val="4"/>
        <w:keepNext/>
        <w:spacing w:before="180" w:after="80"/>
      </w:pPr>
      <w:r>
        <w:rPr>
          <w:rFonts w:ascii="黑体" w:hAnsi="黑体" w:eastAsia="黑体"/>
          <w:b w:val="0"/>
          <w:color w:val="000000"/>
          <w:sz w:val="30"/>
        </w:rPr>
        <w:t>1. 字段级权限</w:t>
      </w:r>
    </w:p>
    <w:p w14:paraId="73804883">
      <w:pPr>
        <w:spacing w:before="0" w:after="120" w:line="360" w:lineRule="auto"/>
        <w:ind w:firstLine="480"/>
      </w:pPr>
      <w:r>
        <w:rPr>
          <w:rFonts w:ascii="宋体" w:hAnsi="宋体" w:eastAsia="宋体"/>
          <w:b w:val="0"/>
          <w:color w:val="000000"/>
          <w:sz w:val="24"/>
        </w:rPr>
        <w:t>作者完成身份验证并与作品建立关联后，可直接编辑产品定义、解决方案、开发信息和复用资产，但对作品身份、历史地址、迁移、暂停、结束、归属和争议字段只能提交变更或声明，由系统或平台生成留痕。系统自动状态检查只能更新技术检查字段和最后验证时间，不能写入商业成功、失败原因或作者意图。</w:t>
      </w:r>
    </w:p>
    <w:p w14:paraId="66E1A34E">
      <w:pPr>
        <w:pStyle w:val="3"/>
        <w:keepNext/>
        <w:spacing w:before="240" w:after="120"/>
      </w:pPr>
      <w:r>
        <w:rPr>
          <w:rFonts w:ascii="黑体" w:hAnsi="黑体" w:eastAsia="黑体"/>
          <w:b/>
          <w:color w:val="000000"/>
          <w:sz w:val="32"/>
        </w:rPr>
        <w:t>十三、状态机与数据规则</w:t>
      </w:r>
    </w:p>
    <w:p w14:paraId="23727F62">
      <w:pPr>
        <w:pStyle w:val="4"/>
        <w:keepNext/>
        <w:spacing w:before="180" w:after="80"/>
      </w:pPr>
      <w:r>
        <w:rPr>
          <w:rFonts w:ascii="黑体" w:hAnsi="黑体" w:eastAsia="黑体"/>
          <w:b w:val="0"/>
          <w:color w:val="000000"/>
          <w:sz w:val="30"/>
        </w:rPr>
        <w:t>1. 作品发布状态机</w:t>
      </w:r>
    </w:p>
    <w:p w14:paraId="6DDA311F">
      <w:pPr>
        <w:keepNext/>
        <w:spacing w:before="120" w:after="60"/>
        <w:jc w:val="center"/>
      </w:pPr>
      <w:r>
        <w:rPr>
          <w:rFonts w:ascii="宋体" w:hAnsi="宋体" w:eastAsia="宋体"/>
          <w:b w:val="0"/>
          <w:color w:val="000000"/>
          <w:sz w:val="21"/>
        </w:rPr>
        <w:t>表 29 作品发布状态机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787"/>
        <w:gridCol w:w="2504"/>
        <w:gridCol w:w="1786"/>
      </w:tblGrid>
      <w:tr w14:paraId="0F6C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E7E6E6"/>
            <w:tcMar>
              <w:top w:w="90" w:type="dxa"/>
              <w:left w:w="90" w:type="dxa"/>
              <w:bottom w:w="90" w:type="dxa"/>
              <w:right w:w="90" w:type="dxa"/>
            </w:tcMar>
            <w:vAlign w:val="center"/>
          </w:tcPr>
          <w:p w14:paraId="4C1B52ED">
            <w:pPr>
              <w:spacing w:after="0" w:line="240" w:lineRule="auto"/>
              <w:jc w:val="center"/>
            </w:pPr>
            <w:r>
              <w:rPr>
                <w:rFonts w:ascii="黑体" w:hAnsi="黑体" w:eastAsia="黑体"/>
                <w:b/>
                <w:color w:val="000000"/>
                <w:sz w:val="21"/>
              </w:rPr>
              <w:t>当前状态</w:t>
            </w:r>
          </w:p>
        </w:tc>
        <w:tc>
          <w:tcPr>
            <w:tcW w:w="2948" w:type="dxa"/>
            <w:shd w:val="clear" w:color="auto" w:fill="E7E6E6"/>
            <w:tcMar>
              <w:top w:w="90" w:type="dxa"/>
              <w:left w:w="90" w:type="dxa"/>
              <w:bottom w:w="90" w:type="dxa"/>
              <w:right w:w="90" w:type="dxa"/>
            </w:tcMar>
            <w:vAlign w:val="center"/>
          </w:tcPr>
          <w:p w14:paraId="7D8ADBE1">
            <w:pPr>
              <w:spacing w:after="0" w:line="240" w:lineRule="auto"/>
              <w:jc w:val="center"/>
            </w:pPr>
            <w:r>
              <w:rPr>
                <w:rFonts w:ascii="黑体" w:hAnsi="黑体" w:eastAsia="黑体"/>
                <w:b/>
                <w:color w:val="000000"/>
                <w:sz w:val="21"/>
              </w:rPr>
              <w:t>可进入状态</w:t>
            </w:r>
          </w:p>
        </w:tc>
        <w:tc>
          <w:tcPr>
            <w:tcW w:w="3005" w:type="dxa"/>
            <w:shd w:val="clear" w:color="auto" w:fill="E7E6E6"/>
            <w:tcMar>
              <w:top w:w="90" w:type="dxa"/>
              <w:left w:w="90" w:type="dxa"/>
              <w:bottom w:w="90" w:type="dxa"/>
              <w:right w:w="90" w:type="dxa"/>
            </w:tcMar>
            <w:vAlign w:val="center"/>
          </w:tcPr>
          <w:p w14:paraId="6CE13F9E">
            <w:pPr>
              <w:spacing w:after="0" w:line="240" w:lineRule="auto"/>
              <w:jc w:val="center"/>
            </w:pPr>
            <w:r>
              <w:rPr>
                <w:rFonts w:ascii="黑体" w:hAnsi="黑体" w:eastAsia="黑体"/>
                <w:b/>
                <w:color w:val="000000"/>
                <w:sz w:val="21"/>
              </w:rPr>
              <w:t>触发条件</w:t>
            </w:r>
          </w:p>
        </w:tc>
        <w:tc>
          <w:tcPr>
            <w:tcW w:w="2098" w:type="dxa"/>
            <w:shd w:val="clear" w:color="auto" w:fill="E7E6E6"/>
            <w:tcMar>
              <w:top w:w="90" w:type="dxa"/>
              <w:left w:w="90" w:type="dxa"/>
              <w:bottom w:w="90" w:type="dxa"/>
              <w:right w:w="90" w:type="dxa"/>
            </w:tcMar>
            <w:vAlign w:val="center"/>
          </w:tcPr>
          <w:p w14:paraId="578E0F28">
            <w:pPr>
              <w:spacing w:after="0" w:line="240" w:lineRule="auto"/>
              <w:jc w:val="center"/>
            </w:pPr>
            <w:r>
              <w:rPr>
                <w:rFonts w:ascii="黑体" w:hAnsi="黑体" w:eastAsia="黑体"/>
                <w:b/>
                <w:color w:val="000000"/>
                <w:sz w:val="21"/>
              </w:rPr>
              <w:t>前台可见性</w:t>
            </w:r>
          </w:p>
        </w:tc>
      </w:tr>
      <w:tr w14:paraId="75FD1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45988036">
            <w:pPr>
              <w:spacing w:after="0" w:line="288" w:lineRule="auto"/>
            </w:pPr>
            <w:r>
              <w:rPr>
                <w:rFonts w:ascii="宋体" w:hAnsi="宋体" w:eastAsia="宋体"/>
                <w:b w:val="0"/>
                <w:color w:val="000000"/>
                <w:sz w:val="21"/>
              </w:rPr>
              <w:t>draft</w:t>
            </w:r>
          </w:p>
        </w:tc>
        <w:tc>
          <w:tcPr>
            <w:tcW w:w="2948" w:type="dxa"/>
            <w:tcMar>
              <w:top w:w="90" w:type="dxa"/>
              <w:left w:w="90" w:type="dxa"/>
              <w:bottom w:w="90" w:type="dxa"/>
              <w:right w:w="90" w:type="dxa"/>
            </w:tcMar>
            <w:vAlign w:val="center"/>
          </w:tcPr>
          <w:p w14:paraId="6C97A2D0">
            <w:pPr>
              <w:spacing w:after="0" w:line="288" w:lineRule="auto"/>
            </w:pPr>
            <w:r>
              <w:rPr>
                <w:rFonts w:ascii="宋体" w:hAnsi="宋体" w:eastAsia="宋体"/>
                <w:b w:val="0"/>
                <w:color w:val="000000"/>
                <w:sz w:val="21"/>
              </w:rPr>
              <w:t>pending_review／deleted</w:t>
            </w:r>
          </w:p>
        </w:tc>
        <w:tc>
          <w:tcPr>
            <w:tcW w:w="3005" w:type="dxa"/>
            <w:tcMar>
              <w:top w:w="90" w:type="dxa"/>
              <w:left w:w="90" w:type="dxa"/>
              <w:bottom w:w="90" w:type="dxa"/>
              <w:right w:w="90" w:type="dxa"/>
            </w:tcMar>
            <w:vAlign w:val="center"/>
          </w:tcPr>
          <w:p w14:paraId="3F71B04A">
            <w:pPr>
              <w:spacing w:after="0" w:line="288" w:lineRule="auto"/>
            </w:pPr>
            <w:r>
              <w:rPr>
                <w:rFonts w:ascii="宋体" w:hAnsi="宋体" w:eastAsia="宋体"/>
                <w:b w:val="0"/>
                <w:color w:val="000000"/>
                <w:sz w:val="21"/>
              </w:rPr>
              <w:t>用户提交／删除草稿</w:t>
            </w:r>
          </w:p>
        </w:tc>
        <w:tc>
          <w:tcPr>
            <w:tcW w:w="2098" w:type="dxa"/>
            <w:tcMar>
              <w:top w:w="90" w:type="dxa"/>
              <w:left w:w="90" w:type="dxa"/>
              <w:bottom w:w="90" w:type="dxa"/>
              <w:right w:w="90" w:type="dxa"/>
            </w:tcMar>
            <w:vAlign w:val="center"/>
          </w:tcPr>
          <w:p w14:paraId="7B5E9F20">
            <w:pPr>
              <w:spacing w:after="0" w:line="288" w:lineRule="auto"/>
            </w:pPr>
            <w:r>
              <w:rPr>
                <w:rFonts w:ascii="宋体" w:hAnsi="宋体" w:eastAsia="宋体"/>
                <w:b w:val="0"/>
                <w:color w:val="000000"/>
                <w:sz w:val="21"/>
              </w:rPr>
              <w:t>仅提交者可见</w:t>
            </w:r>
          </w:p>
        </w:tc>
      </w:tr>
      <w:tr w14:paraId="76EAF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401926F9">
            <w:pPr>
              <w:spacing w:after="0" w:line="288" w:lineRule="auto"/>
            </w:pPr>
            <w:r>
              <w:rPr>
                <w:rFonts w:ascii="宋体" w:hAnsi="宋体" w:eastAsia="宋体"/>
                <w:b w:val="0"/>
                <w:color w:val="000000"/>
                <w:sz w:val="21"/>
              </w:rPr>
              <w:t>pending_review</w:t>
            </w:r>
          </w:p>
        </w:tc>
        <w:tc>
          <w:tcPr>
            <w:tcW w:w="2948" w:type="dxa"/>
            <w:tcMar>
              <w:top w:w="90" w:type="dxa"/>
              <w:left w:w="90" w:type="dxa"/>
              <w:bottom w:w="90" w:type="dxa"/>
              <w:right w:w="90" w:type="dxa"/>
            </w:tcMar>
            <w:vAlign w:val="center"/>
          </w:tcPr>
          <w:p w14:paraId="089E1151">
            <w:pPr>
              <w:spacing w:after="0" w:line="288" w:lineRule="auto"/>
            </w:pPr>
            <w:r>
              <w:rPr>
                <w:rFonts w:ascii="宋体" w:hAnsi="宋体" w:eastAsia="宋体"/>
                <w:b w:val="0"/>
                <w:color w:val="000000"/>
                <w:sz w:val="21"/>
              </w:rPr>
              <w:t>approved／changes_requested／rejected／withdrawn</w:t>
            </w:r>
          </w:p>
        </w:tc>
        <w:tc>
          <w:tcPr>
            <w:tcW w:w="3005" w:type="dxa"/>
            <w:tcMar>
              <w:top w:w="90" w:type="dxa"/>
              <w:left w:w="90" w:type="dxa"/>
              <w:bottom w:w="90" w:type="dxa"/>
              <w:right w:w="90" w:type="dxa"/>
            </w:tcMar>
            <w:vAlign w:val="center"/>
          </w:tcPr>
          <w:p w14:paraId="727B2C81">
            <w:pPr>
              <w:spacing w:after="0" w:line="288" w:lineRule="auto"/>
            </w:pPr>
            <w:r>
              <w:rPr>
                <w:rFonts w:ascii="宋体" w:hAnsi="宋体" w:eastAsia="宋体"/>
                <w:b w:val="0"/>
                <w:color w:val="000000"/>
                <w:sz w:val="21"/>
              </w:rPr>
              <w:t>审核结果／用户撤回</w:t>
            </w:r>
          </w:p>
        </w:tc>
        <w:tc>
          <w:tcPr>
            <w:tcW w:w="2098" w:type="dxa"/>
            <w:tcMar>
              <w:top w:w="90" w:type="dxa"/>
              <w:left w:w="90" w:type="dxa"/>
              <w:bottom w:w="90" w:type="dxa"/>
              <w:right w:w="90" w:type="dxa"/>
            </w:tcMar>
            <w:vAlign w:val="center"/>
          </w:tcPr>
          <w:p w14:paraId="6476FA56">
            <w:pPr>
              <w:spacing w:after="0" w:line="288" w:lineRule="auto"/>
            </w:pPr>
            <w:r>
              <w:rPr>
                <w:rFonts w:ascii="宋体" w:hAnsi="宋体" w:eastAsia="宋体"/>
                <w:b w:val="0"/>
                <w:color w:val="000000"/>
                <w:sz w:val="21"/>
              </w:rPr>
              <w:t>仅提交者和后台可见</w:t>
            </w:r>
          </w:p>
        </w:tc>
      </w:tr>
      <w:tr w14:paraId="63957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16042342">
            <w:pPr>
              <w:spacing w:after="0" w:line="288" w:lineRule="auto"/>
            </w:pPr>
            <w:r>
              <w:rPr>
                <w:rFonts w:ascii="宋体" w:hAnsi="宋体" w:eastAsia="宋体"/>
                <w:b w:val="0"/>
                <w:color w:val="000000"/>
                <w:sz w:val="21"/>
              </w:rPr>
              <w:t>changes_requested</w:t>
            </w:r>
          </w:p>
        </w:tc>
        <w:tc>
          <w:tcPr>
            <w:tcW w:w="2948" w:type="dxa"/>
            <w:tcMar>
              <w:top w:w="90" w:type="dxa"/>
              <w:left w:w="90" w:type="dxa"/>
              <w:bottom w:w="90" w:type="dxa"/>
              <w:right w:w="90" w:type="dxa"/>
            </w:tcMar>
            <w:vAlign w:val="center"/>
          </w:tcPr>
          <w:p w14:paraId="40979566">
            <w:pPr>
              <w:spacing w:after="0" w:line="288" w:lineRule="auto"/>
            </w:pPr>
            <w:r>
              <w:rPr>
                <w:rFonts w:ascii="宋体" w:hAnsi="宋体" w:eastAsia="宋体"/>
                <w:b w:val="0"/>
                <w:color w:val="000000"/>
                <w:sz w:val="21"/>
              </w:rPr>
              <w:t>pending_review／withdrawn</w:t>
            </w:r>
          </w:p>
        </w:tc>
        <w:tc>
          <w:tcPr>
            <w:tcW w:w="3005" w:type="dxa"/>
            <w:tcMar>
              <w:top w:w="90" w:type="dxa"/>
              <w:left w:w="90" w:type="dxa"/>
              <w:bottom w:w="90" w:type="dxa"/>
              <w:right w:w="90" w:type="dxa"/>
            </w:tcMar>
            <w:vAlign w:val="center"/>
          </w:tcPr>
          <w:p w14:paraId="41A20DE6">
            <w:pPr>
              <w:spacing w:after="0" w:line="288" w:lineRule="auto"/>
            </w:pPr>
            <w:r>
              <w:rPr>
                <w:rFonts w:ascii="宋体" w:hAnsi="宋体" w:eastAsia="宋体"/>
                <w:b w:val="0"/>
                <w:color w:val="000000"/>
                <w:sz w:val="21"/>
              </w:rPr>
              <w:t>修改后重提／撤回</w:t>
            </w:r>
          </w:p>
        </w:tc>
        <w:tc>
          <w:tcPr>
            <w:tcW w:w="2098" w:type="dxa"/>
            <w:tcMar>
              <w:top w:w="90" w:type="dxa"/>
              <w:left w:w="90" w:type="dxa"/>
              <w:bottom w:w="90" w:type="dxa"/>
              <w:right w:w="90" w:type="dxa"/>
            </w:tcMar>
            <w:vAlign w:val="center"/>
          </w:tcPr>
          <w:p w14:paraId="3B2E0EB9">
            <w:pPr>
              <w:spacing w:after="0" w:line="288" w:lineRule="auto"/>
            </w:pPr>
            <w:r>
              <w:rPr>
                <w:rFonts w:ascii="宋体" w:hAnsi="宋体" w:eastAsia="宋体"/>
                <w:b w:val="0"/>
                <w:color w:val="000000"/>
                <w:sz w:val="21"/>
              </w:rPr>
              <w:t>仅提交者和后台可见</w:t>
            </w:r>
          </w:p>
        </w:tc>
      </w:tr>
      <w:tr w14:paraId="37E4E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23FB2092">
            <w:pPr>
              <w:spacing w:after="0" w:line="288" w:lineRule="auto"/>
            </w:pPr>
            <w:r>
              <w:rPr>
                <w:rFonts w:ascii="宋体" w:hAnsi="宋体" w:eastAsia="宋体"/>
                <w:b w:val="0"/>
                <w:color w:val="000000"/>
                <w:sz w:val="21"/>
              </w:rPr>
              <w:t>approved</w:t>
            </w:r>
          </w:p>
        </w:tc>
        <w:tc>
          <w:tcPr>
            <w:tcW w:w="2948" w:type="dxa"/>
            <w:tcMar>
              <w:top w:w="90" w:type="dxa"/>
              <w:left w:w="90" w:type="dxa"/>
              <w:bottom w:w="90" w:type="dxa"/>
              <w:right w:w="90" w:type="dxa"/>
            </w:tcMar>
            <w:vAlign w:val="center"/>
          </w:tcPr>
          <w:p w14:paraId="567F1710">
            <w:pPr>
              <w:spacing w:after="0" w:line="288" w:lineRule="auto"/>
            </w:pPr>
            <w:r>
              <w:rPr>
                <w:rFonts w:ascii="宋体" w:hAnsi="宋体" w:eastAsia="宋体"/>
                <w:b w:val="0"/>
                <w:color w:val="000000"/>
                <w:sz w:val="21"/>
              </w:rPr>
              <w:t>published_platform／published_author</w:t>
            </w:r>
          </w:p>
        </w:tc>
        <w:tc>
          <w:tcPr>
            <w:tcW w:w="3005" w:type="dxa"/>
            <w:tcMar>
              <w:top w:w="90" w:type="dxa"/>
              <w:left w:w="90" w:type="dxa"/>
              <w:bottom w:w="90" w:type="dxa"/>
              <w:right w:w="90" w:type="dxa"/>
            </w:tcMar>
            <w:vAlign w:val="center"/>
          </w:tcPr>
          <w:p w14:paraId="63E03EC1">
            <w:pPr>
              <w:spacing w:after="0" w:line="288" w:lineRule="auto"/>
            </w:pPr>
            <w:r>
              <w:rPr>
                <w:rFonts w:ascii="宋体" w:hAnsi="宋体" w:eastAsia="宋体"/>
                <w:b w:val="0"/>
                <w:color w:val="000000"/>
                <w:sz w:val="21"/>
              </w:rPr>
              <w:t>平台建档或作者提交审核通过</w:t>
            </w:r>
          </w:p>
        </w:tc>
        <w:tc>
          <w:tcPr>
            <w:tcW w:w="2098" w:type="dxa"/>
            <w:tcMar>
              <w:top w:w="90" w:type="dxa"/>
              <w:left w:w="90" w:type="dxa"/>
              <w:bottom w:w="90" w:type="dxa"/>
              <w:right w:w="90" w:type="dxa"/>
            </w:tcMar>
            <w:vAlign w:val="center"/>
          </w:tcPr>
          <w:p w14:paraId="069C647D">
            <w:pPr>
              <w:spacing w:after="0" w:line="288" w:lineRule="auto"/>
            </w:pPr>
            <w:r>
              <w:rPr>
                <w:rFonts w:ascii="宋体" w:hAnsi="宋体" w:eastAsia="宋体"/>
                <w:b w:val="0"/>
                <w:color w:val="000000"/>
                <w:sz w:val="21"/>
              </w:rPr>
              <w:t>公共可见</w:t>
            </w:r>
          </w:p>
        </w:tc>
      </w:tr>
      <w:tr w14:paraId="27A66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11920C19">
            <w:pPr>
              <w:spacing w:after="0" w:line="288" w:lineRule="auto"/>
            </w:pPr>
            <w:r>
              <w:rPr>
                <w:rFonts w:ascii="宋体" w:hAnsi="宋体" w:eastAsia="宋体"/>
                <w:b w:val="0"/>
                <w:color w:val="000000"/>
                <w:sz w:val="21"/>
              </w:rPr>
              <w:t>published_platform</w:t>
            </w:r>
          </w:p>
        </w:tc>
        <w:tc>
          <w:tcPr>
            <w:tcW w:w="2948" w:type="dxa"/>
            <w:tcMar>
              <w:top w:w="90" w:type="dxa"/>
              <w:left w:w="90" w:type="dxa"/>
              <w:bottom w:w="90" w:type="dxa"/>
              <w:right w:w="90" w:type="dxa"/>
            </w:tcMar>
            <w:vAlign w:val="center"/>
          </w:tcPr>
          <w:p w14:paraId="60B2F70A">
            <w:pPr>
              <w:spacing w:after="0" w:line="288" w:lineRule="auto"/>
            </w:pPr>
            <w:r>
              <w:rPr>
                <w:rFonts w:ascii="宋体" w:hAnsi="宋体" w:eastAsia="宋体"/>
                <w:b w:val="0"/>
                <w:color w:val="000000"/>
                <w:sz w:val="21"/>
              </w:rPr>
              <w:t>author_verification_pending／published_author／restricted</w:t>
            </w:r>
          </w:p>
        </w:tc>
        <w:tc>
          <w:tcPr>
            <w:tcW w:w="3005" w:type="dxa"/>
            <w:tcMar>
              <w:top w:w="90" w:type="dxa"/>
              <w:left w:w="90" w:type="dxa"/>
              <w:bottom w:w="90" w:type="dxa"/>
              <w:right w:w="90" w:type="dxa"/>
            </w:tcMar>
            <w:vAlign w:val="center"/>
          </w:tcPr>
          <w:p w14:paraId="5164F994">
            <w:pPr>
              <w:spacing w:after="0" w:line="288" w:lineRule="auto"/>
            </w:pPr>
            <w:r>
              <w:rPr>
                <w:rFonts w:ascii="宋体" w:hAnsi="宋体" w:eastAsia="宋体"/>
                <w:b w:val="0"/>
                <w:color w:val="000000"/>
                <w:sz w:val="21"/>
              </w:rPr>
              <w:t>提交身份验证／验证通过／限制展示</w:t>
            </w:r>
          </w:p>
        </w:tc>
        <w:tc>
          <w:tcPr>
            <w:tcW w:w="2098" w:type="dxa"/>
            <w:tcMar>
              <w:top w:w="90" w:type="dxa"/>
              <w:left w:w="90" w:type="dxa"/>
              <w:bottom w:w="90" w:type="dxa"/>
              <w:right w:w="90" w:type="dxa"/>
            </w:tcMar>
            <w:vAlign w:val="center"/>
          </w:tcPr>
          <w:p w14:paraId="1C4F624A">
            <w:pPr>
              <w:spacing w:after="0" w:line="288" w:lineRule="auto"/>
            </w:pPr>
            <w:r>
              <w:rPr>
                <w:rFonts w:ascii="宋体" w:hAnsi="宋体" w:eastAsia="宋体"/>
                <w:b w:val="0"/>
                <w:color w:val="000000"/>
                <w:sz w:val="21"/>
              </w:rPr>
              <w:t>公共可见并显示平台收录来源</w:t>
            </w:r>
          </w:p>
        </w:tc>
      </w:tr>
      <w:tr w14:paraId="658AF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58638163">
            <w:pPr>
              <w:spacing w:after="0" w:line="288" w:lineRule="auto"/>
            </w:pPr>
            <w:r>
              <w:rPr>
                <w:rFonts w:ascii="宋体" w:hAnsi="宋体" w:eastAsia="宋体"/>
                <w:b w:val="0"/>
                <w:color w:val="000000"/>
                <w:sz w:val="21"/>
              </w:rPr>
              <w:t>published_author</w:t>
            </w:r>
          </w:p>
        </w:tc>
        <w:tc>
          <w:tcPr>
            <w:tcW w:w="2948" w:type="dxa"/>
            <w:tcMar>
              <w:top w:w="90" w:type="dxa"/>
              <w:left w:w="90" w:type="dxa"/>
              <w:bottom w:w="90" w:type="dxa"/>
              <w:right w:w="90" w:type="dxa"/>
            </w:tcMar>
            <w:vAlign w:val="center"/>
          </w:tcPr>
          <w:p w14:paraId="7EDAD2C1">
            <w:pPr>
              <w:spacing w:after="0" w:line="288" w:lineRule="auto"/>
            </w:pPr>
            <w:r>
              <w:rPr>
                <w:rFonts w:ascii="宋体" w:hAnsi="宋体" w:eastAsia="宋体"/>
                <w:b w:val="0"/>
                <w:color w:val="000000"/>
                <w:sz w:val="21"/>
              </w:rPr>
              <w:t>update_pending／restricted</w:t>
            </w:r>
          </w:p>
        </w:tc>
        <w:tc>
          <w:tcPr>
            <w:tcW w:w="3005" w:type="dxa"/>
            <w:tcMar>
              <w:top w:w="90" w:type="dxa"/>
              <w:left w:w="90" w:type="dxa"/>
              <w:bottom w:w="90" w:type="dxa"/>
              <w:right w:w="90" w:type="dxa"/>
            </w:tcMar>
            <w:vAlign w:val="center"/>
          </w:tcPr>
          <w:p w14:paraId="26254B9F">
            <w:pPr>
              <w:spacing w:after="0" w:line="288" w:lineRule="auto"/>
            </w:pPr>
            <w:r>
              <w:rPr>
                <w:rFonts w:ascii="宋体" w:hAnsi="宋体" w:eastAsia="宋体"/>
                <w:b w:val="0"/>
                <w:color w:val="000000"/>
                <w:sz w:val="21"/>
              </w:rPr>
              <w:t>作者更新需审核／限制展示</w:t>
            </w:r>
          </w:p>
        </w:tc>
        <w:tc>
          <w:tcPr>
            <w:tcW w:w="2098" w:type="dxa"/>
            <w:tcMar>
              <w:top w:w="90" w:type="dxa"/>
              <w:left w:w="90" w:type="dxa"/>
              <w:bottom w:w="90" w:type="dxa"/>
              <w:right w:w="90" w:type="dxa"/>
            </w:tcMar>
            <w:vAlign w:val="center"/>
          </w:tcPr>
          <w:p w14:paraId="57165278">
            <w:pPr>
              <w:spacing w:after="0" w:line="288" w:lineRule="auto"/>
            </w:pPr>
            <w:r>
              <w:rPr>
                <w:rFonts w:ascii="宋体" w:hAnsi="宋体" w:eastAsia="宋体"/>
                <w:b w:val="0"/>
                <w:color w:val="000000"/>
                <w:sz w:val="21"/>
              </w:rPr>
              <w:t>公共可见</w:t>
            </w:r>
          </w:p>
        </w:tc>
      </w:tr>
      <w:tr w14:paraId="32E32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58BEDB4D">
            <w:pPr>
              <w:spacing w:after="0" w:line="288" w:lineRule="auto"/>
            </w:pPr>
            <w:r>
              <w:rPr>
                <w:rFonts w:ascii="宋体" w:hAnsi="宋体" w:eastAsia="宋体"/>
                <w:b w:val="0"/>
                <w:color w:val="000000"/>
                <w:sz w:val="21"/>
              </w:rPr>
              <w:t>restricted</w:t>
            </w:r>
          </w:p>
        </w:tc>
        <w:tc>
          <w:tcPr>
            <w:tcW w:w="2948" w:type="dxa"/>
            <w:tcMar>
              <w:top w:w="90" w:type="dxa"/>
              <w:left w:w="90" w:type="dxa"/>
              <w:bottom w:w="90" w:type="dxa"/>
              <w:right w:w="90" w:type="dxa"/>
            </w:tcMar>
            <w:vAlign w:val="center"/>
          </w:tcPr>
          <w:p w14:paraId="30C36A3C">
            <w:pPr>
              <w:spacing w:after="0" w:line="288" w:lineRule="auto"/>
            </w:pPr>
            <w:r>
              <w:rPr>
                <w:rFonts w:ascii="宋体" w:hAnsi="宋体" w:eastAsia="宋体"/>
                <w:b w:val="0"/>
                <w:color w:val="000000"/>
                <w:sz w:val="21"/>
              </w:rPr>
              <w:t>published_platform／published_author／archived</w:t>
            </w:r>
          </w:p>
        </w:tc>
        <w:tc>
          <w:tcPr>
            <w:tcW w:w="3005" w:type="dxa"/>
            <w:tcMar>
              <w:top w:w="90" w:type="dxa"/>
              <w:left w:w="90" w:type="dxa"/>
              <w:bottom w:w="90" w:type="dxa"/>
              <w:right w:w="90" w:type="dxa"/>
            </w:tcMar>
            <w:vAlign w:val="center"/>
          </w:tcPr>
          <w:p w14:paraId="170E22D6">
            <w:pPr>
              <w:spacing w:after="0" w:line="288" w:lineRule="auto"/>
            </w:pPr>
            <w:r>
              <w:rPr>
                <w:rFonts w:ascii="宋体" w:hAnsi="宋体" w:eastAsia="宋体"/>
                <w:b w:val="0"/>
                <w:color w:val="000000"/>
                <w:sz w:val="21"/>
              </w:rPr>
              <w:t>问题解决／永久归档</w:t>
            </w:r>
          </w:p>
        </w:tc>
        <w:tc>
          <w:tcPr>
            <w:tcW w:w="2098" w:type="dxa"/>
            <w:tcMar>
              <w:top w:w="90" w:type="dxa"/>
              <w:left w:w="90" w:type="dxa"/>
              <w:bottom w:w="90" w:type="dxa"/>
              <w:right w:w="90" w:type="dxa"/>
            </w:tcMar>
            <w:vAlign w:val="center"/>
          </w:tcPr>
          <w:p w14:paraId="2A1DA72E">
            <w:pPr>
              <w:spacing w:after="0" w:line="288" w:lineRule="auto"/>
            </w:pPr>
            <w:r>
              <w:rPr>
                <w:rFonts w:ascii="宋体" w:hAnsi="宋体" w:eastAsia="宋体"/>
                <w:b w:val="0"/>
                <w:color w:val="000000"/>
                <w:sz w:val="21"/>
              </w:rPr>
              <w:t>限制展示或说明原因</w:t>
            </w:r>
          </w:p>
        </w:tc>
      </w:tr>
      <w:tr w14:paraId="2E87D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90" w:type="dxa"/>
              <w:left w:w="90" w:type="dxa"/>
              <w:bottom w:w="90" w:type="dxa"/>
              <w:right w:w="90" w:type="dxa"/>
            </w:tcMar>
            <w:vAlign w:val="center"/>
          </w:tcPr>
          <w:p w14:paraId="7357AF6C">
            <w:pPr>
              <w:spacing w:after="0" w:line="288" w:lineRule="auto"/>
            </w:pPr>
            <w:r>
              <w:rPr>
                <w:rFonts w:ascii="宋体" w:hAnsi="宋体" w:eastAsia="宋体"/>
                <w:b w:val="0"/>
                <w:color w:val="000000"/>
                <w:sz w:val="21"/>
              </w:rPr>
              <w:t>archived</w:t>
            </w:r>
          </w:p>
        </w:tc>
        <w:tc>
          <w:tcPr>
            <w:tcW w:w="2948" w:type="dxa"/>
            <w:tcMar>
              <w:top w:w="90" w:type="dxa"/>
              <w:left w:w="90" w:type="dxa"/>
              <w:bottom w:w="90" w:type="dxa"/>
              <w:right w:w="90" w:type="dxa"/>
            </w:tcMar>
            <w:vAlign w:val="center"/>
          </w:tcPr>
          <w:p w14:paraId="51789117">
            <w:pPr>
              <w:spacing w:after="0" w:line="288" w:lineRule="auto"/>
            </w:pPr>
            <w:r>
              <w:rPr>
                <w:rFonts w:ascii="宋体" w:hAnsi="宋体" w:eastAsia="宋体"/>
                <w:b w:val="0"/>
                <w:color w:val="000000"/>
                <w:sz w:val="21"/>
              </w:rPr>
              <w:t>无或管理员恢复</w:t>
            </w:r>
          </w:p>
        </w:tc>
        <w:tc>
          <w:tcPr>
            <w:tcW w:w="3005" w:type="dxa"/>
            <w:tcMar>
              <w:top w:w="90" w:type="dxa"/>
              <w:left w:w="90" w:type="dxa"/>
              <w:bottom w:w="90" w:type="dxa"/>
              <w:right w:w="90" w:type="dxa"/>
            </w:tcMar>
            <w:vAlign w:val="center"/>
          </w:tcPr>
          <w:p w14:paraId="1947D274">
            <w:pPr>
              <w:spacing w:after="0" w:line="288" w:lineRule="auto"/>
            </w:pPr>
            <w:r>
              <w:rPr>
                <w:rFonts w:ascii="宋体" w:hAnsi="宋体" w:eastAsia="宋体"/>
                <w:b w:val="0"/>
                <w:color w:val="000000"/>
                <w:sz w:val="21"/>
              </w:rPr>
              <w:t>法律、重复合并或不可恢复下架</w:t>
            </w:r>
          </w:p>
        </w:tc>
        <w:tc>
          <w:tcPr>
            <w:tcW w:w="2098" w:type="dxa"/>
            <w:tcMar>
              <w:top w:w="90" w:type="dxa"/>
              <w:left w:w="90" w:type="dxa"/>
              <w:bottom w:w="90" w:type="dxa"/>
              <w:right w:w="90" w:type="dxa"/>
            </w:tcMar>
            <w:vAlign w:val="center"/>
          </w:tcPr>
          <w:p w14:paraId="7D96D0E2">
            <w:pPr>
              <w:spacing w:after="0" w:line="288" w:lineRule="auto"/>
            </w:pPr>
            <w:r>
              <w:rPr>
                <w:rFonts w:ascii="宋体" w:hAnsi="宋体" w:eastAsia="宋体"/>
                <w:b w:val="0"/>
                <w:color w:val="000000"/>
                <w:sz w:val="21"/>
              </w:rPr>
              <w:t>稳定 ID 保留，正文不公开</w:t>
            </w:r>
          </w:p>
        </w:tc>
      </w:tr>
    </w:tbl>
    <w:p w14:paraId="438CBEE8">
      <w:pPr>
        <w:spacing w:after="0"/>
      </w:pPr>
    </w:p>
    <w:p w14:paraId="757A6F05">
      <w:pPr>
        <w:pStyle w:val="4"/>
        <w:keepNext/>
        <w:spacing w:before="180" w:after="80"/>
      </w:pPr>
      <w:r>
        <w:rPr>
          <w:rFonts w:ascii="黑体" w:hAnsi="黑体" w:eastAsia="黑体"/>
          <w:b w:val="0"/>
          <w:color w:val="000000"/>
          <w:sz w:val="30"/>
        </w:rPr>
        <w:t>2. 访问状态机</w:t>
      </w:r>
    </w:p>
    <w:p w14:paraId="3F857CB2">
      <w:pPr>
        <w:keepNext/>
        <w:spacing w:before="120" w:after="60"/>
        <w:jc w:val="center"/>
      </w:pPr>
      <w:r>
        <w:rPr>
          <w:rFonts w:ascii="宋体" w:hAnsi="宋体" w:eastAsia="宋体"/>
          <w:b w:val="0"/>
          <w:color w:val="000000"/>
          <w:sz w:val="21"/>
        </w:rPr>
        <w:t>表 30 访问状态机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183"/>
        <w:gridCol w:w="2359"/>
        <w:gridCol w:w="2535"/>
      </w:tblGrid>
      <w:tr w14:paraId="3988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7" w:type="dxa"/>
            <w:shd w:val="clear" w:color="auto" w:fill="E7E6E6"/>
            <w:tcMar>
              <w:top w:w="90" w:type="dxa"/>
              <w:left w:w="90" w:type="dxa"/>
              <w:bottom w:w="90" w:type="dxa"/>
              <w:right w:w="90" w:type="dxa"/>
            </w:tcMar>
            <w:vAlign w:val="center"/>
          </w:tcPr>
          <w:p w14:paraId="4AAB3697">
            <w:pPr>
              <w:spacing w:after="0" w:line="240" w:lineRule="auto"/>
              <w:jc w:val="center"/>
            </w:pPr>
            <w:r>
              <w:rPr>
                <w:rFonts w:ascii="黑体" w:hAnsi="黑体" w:eastAsia="黑体"/>
                <w:b/>
                <w:color w:val="000000"/>
                <w:sz w:val="21"/>
              </w:rPr>
              <w:t>当前状态</w:t>
            </w:r>
          </w:p>
        </w:tc>
        <w:tc>
          <w:tcPr>
            <w:tcW w:w="2494" w:type="dxa"/>
            <w:shd w:val="clear" w:color="auto" w:fill="E7E6E6"/>
            <w:tcMar>
              <w:top w:w="90" w:type="dxa"/>
              <w:left w:w="90" w:type="dxa"/>
              <w:bottom w:w="90" w:type="dxa"/>
              <w:right w:w="90" w:type="dxa"/>
            </w:tcMar>
            <w:vAlign w:val="center"/>
          </w:tcPr>
          <w:p w14:paraId="7F2FA1D0">
            <w:pPr>
              <w:spacing w:after="0" w:line="240" w:lineRule="auto"/>
              <w:jc w:val="center"/>
            </w:pPr>
            <w:r>
              <w:rPr>
                <w:rFonts w:ascii="黑体" w:hAnsi="黑体" w:eastAsia="黑体"/>
                <w:b/>
                <w:color w:val="000000"/>
                <w:sz w:val="21"/>
              </w:rPr>
              <w:t>系统触发</w:t>
            </w:r>
          </w:p>
        </w:tc>
        <w:tc>
          <w:tcPr>
            <w:tcW w:w="2665" w:type="dxa"/>
            <w:shd w:val="clear" w:color="auto" w:fill="E7E6E6"/>
            <w:tcMar>
              <w:top w:w="90" w:type="dxa"/>
              <w:left w:w="90" w:type="dxa"/>
              <w:bottom w:w="90" w:type="dxa"/>
              <w:right w:w="90" w:type="dxa"/>
            </w:tcMar>
            <w:vAlign w:val="center"/>
          </w:tcPr>
          <w:p w14:paraId="3062A7B8">
            <w:pPr>
              <w:spacing w:after="0" w:line="240" w:lineRule="auto"/>
              <w:jc w:val="center"/>
            </w:pPr>
            <w:r>
              <w:rPr>
                <w:rFonts w:ascii="黑体" w:hAnsi="黑体" w:eastAsia="黑体"/>
                <w:b/>
                <w:color w:val="000000"/>
                <w:sz w:val="21"/>
              </w:rPr>
              <w:t>人工／作者触发</w:t>
            </w:r>
          </w:p>
        </w:tc>
        <w:tc>
          <w:tcPr>
            <w:tcW w:w="2835" w:type="dxa"/>
            <w:shd w:val="clear" w:color="auto" w:fill="E7E6E6"/>
            <w:tcMar>
              <w:top w:w="90" w:type="dxa"/>
              <w:left w:w="90" w:type="dxa"/>
              <w:bottom w:w="90" w:type="dxa"/>
              <w:right w:w="90" w:type="dxa"/>
            </w:tcMar>
            <w:vAlign w:val="center"/>
          </w:tcPr>
          <w:p w14:paraId="27861F90">
            <w:pPr>
              <w:spacing w:after="0" w:line="240" w:lineRule="auto"/>
              <w:jc w:val="center"/>
            </w:pPr>
            <w:r>
              <w:rPr>
                <w:rFonts w:ascii="黑体" w:hAnsi="黑体" w:eastAsia="黑体"/>
                <w:b/>
                <w:color w:val="000000"/>
                <w:sz w:val="21"/>
              </w:rPr>
              <w:t>展示规则</w:t>
            </w:r>
          </w:p>
        </w:tc>
      </w:tr>
      <w:tr w14:paraId="62C3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90" w:type="dxa"/>
              <w:left w:w="90" w:type="dxa"/>
              <w:bottom w:w="90" w:type="dxa"/>
              <w:right w:w="90" w:type="dxa"/>
            </w:tcMar>
            <w:vAlign w:val="center"/>
          </w:tcPr>
          <w:p w14:paraId="1BC717CD">
            <w:pPr>
              <w:spacing w:after="0" w:line="288" w:lineRule="auto"/>
            </w:pPr>
            <w:r>
              <w:rPr>
                <w:rFonts w:ascii="宋体" w:hAnsi="宋体" w:eastAsia="宋体"/>
                <w:b w:val="0"/>
                <w:color w:val="000000"/>
                <w:sz w:val="21"/>
              </w:rPr>
              <w:t>unknown</w:t>
            </w:r>
          </w:p>
        </w:tc>
        <w:tc>
          <w:tcPr>
            <w:tcW w:w="2494" w:type="dxa"/>
            <w:tcMar>
              <w:top w:w="90" w:type="dxa"/>
              <w:left w:w="90" w:type="dxa"/>
              <w:bottom w:w="90" w:type="dxa"/>
              <w:right w:w="90" w:type="dxa"/>
            </w:tcMar>
            <w:vAlign w:val="center"/>
          </w:tcPr>
          <w:p w14:paraId="5232AD04">
            <w:pPr>
              <w:spacing w:after="0" w:line="288" w:lineRule="auto"/>
            </w:pPr>
            <w:r>
              <w:rPr>
                <w:rFonts w:ascii="宋体" w:hAnsi="宋体" w:eastAsia="宋体"/>
                <w:b w:val="0"/>
                <w:color w:val="000000"/>
                <w:sz w:val="21"/>
              </w:rPr>
              <w:t>首次检查</w:t>
            </w:r>
          </w:p>
        </w:tc>
        <w:tc>
          <w:tcPr>
            <w:tcW w:w="2665" w:type="dxa"/>
            <w:tcMar>
              <w:top w:w="90" w:type="dxa"/>
              <w:left w:w="90" w:type="dxa"/>
              <w:bottom w:w="90" w:type="dxa"/>
              <w:right w:w="90" w:type="dxa"/>
            </w:tcMar>
            <w:vAlign w:val="center"/>
          </w:tcPr>
          <w:p w14:paraId="45D4178F">
            <w:pPr>
              <w:spacing w:after="0" w:line="288" w:lineRule="auto"/>
            </w:pPr>
            <w:r>
              <w:rPr>
                <w:rFonts w:ascii="宋体" w:hAnsi="宋体" w:eastAsia="宋体"/>
                <w:b w:val="0"/>
                <w:color w:val="000000"/>
                <w:sz w:val="21"/>
              </w:rPr>
              <w:t>平台补充证据</w:t>
            </w:r>
          </w:p>
        </w:tc>
        <w:tc>
          <w:tcPr>
            <w:tcW w:w="2835" w:type="dxa"/>
            <w:tcMar>
              <w:top w:w="90" w:type="dxa"/>
              <w:left w:w="90" w:type="dxa"/>
              <w:bottom w:w="90" w:type="dxa"/>
              <w:right w:w="90" w:type="dxa"/>
            </w:tcMar>
            <w:vAlign w:val="center"/>
          </w:tcPr>
          <w:p w14:paraId="19161D8A">
            <w:pPr>
              <w:spacing w:after="0" w:line="288" w:lineRule="auto"/>
            </w:pPr>
            <w:r>
              <w:rPr>
                <w:rFonts w:ascii="宋体" w:hAnsi="宋体" w:eastAsia="宋体"/>
                <w:b w:val="0"/>
                <w:color w:val="000000"/>
                <w:sz w:val="21"/>
              </w:rPr>
              <w:t>显示未知和最后检查时间</w:t>
            </w:r>
          </w:p>
        </w:tc>
      </w:tr>
      <w:tr w14:paraId="3777A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90" w:type="dxa"/>
              <w:left w:w="90" w:type="dxa"/>
              <w:bottom w:w="90" w:type="dxa"/>
              <w:right w:w="90" w:type="dxa"/>
            </w:tcMar>
            <w:vAlign w:val="center"/>
          </w:tcPr>
          <w:p w14:paraId="0406F730">
            <w:pPr>
              <w:spacing w:after="0" w:line="288" w:lineRule="auto"/>
            </w:pPr>
            <w:r>
              <w:rPr>
                <w:rFonts w:ascii="宋体" w:hAnsi="宋体" w:eastAsia="宋体"/>
                <w:b w:val="0"/>
                <w:color w:val="000000"/>
                <w:sz w:val="21"/>
              </w:rPr>
              <w:t>normal</w:t>
            </w:r>
          </w:p>
        </w:tc>
        <w:tc>
          <w:tcPr>
            <w:tcW w:w="2494" w:type="dxa"/>
            <w:tcMar>
              <w:top w:w="90" w:type="dxa"/>
              <w:left w:w="90" w:type="dxa"/>
              <w:bottom w:w="90" w:type="dxa"/>
              <w:right w:w="90" w:type="dxa"/>
            </w:tcMar>
            <w:vAlign w:val="center"/>
          </w:tcPr>
          <w:p w14:paraId="39D9ECE2">
            <w:pPr>
              <w:spacing w:after="0" w:line="288" w:lineRule="auto"/>
            </w:pPr>
            <w:r>
              <w:rPr>
                <w:rFonts w:ascii="宋体" w:hAnsi="宋体" w:eastAsia="宋体"/>
                <w:b w:val="0"/>
                <w:color w:val="000000"/>
                <w:sz w:val="21"/>
              </w:rPr>
              <w:t>检查正常</w:t>
            </w:r>
          </w:p>
        </w:tc>
        <w:tc>
          <w:tcPr>
            <w:tcW w:w="2665" w:type="dxa"/>
            <w:tcMar>
              <w:top w:w="90" w:type="dxa"/>
              <w:left w:w="90" w:type="dxa"/>
              <w:bottom w:w="90" w:type="dxa"/>
              <w:right w:w="90" w:type="dxa"/>
            </w:tcMar>
            <w:vAlign w:val="center"/>
          </w:tcPr>
          <w:p w14:paraId="6A6EE868">
            <w:pPr>
              <w:spacing w:after="0" w:line="288" w:lineRule="auto"/>
            </w:pPr>
            <w:r>
              <w:rPr>
                <w:rFonts w:ascii="宋体" w:hAnsi="宋体" w:eastAsia="宋体"/>
                <w:b w:val="0"/>
                <w:color w:val="000000"/>
                <w:sz w:val="21"/>
              </w:rPr>
              <w:t>作者确认</w:t>
            </w:r>
          </w:p>
        </w:tc>
        <w:tc>
          <w:tcPr>
            <w:tcW w:w="2835" w:type="dxa"/>
            <w:tcMar>
              <w:top w:w="90" w:type="dxa"/>
              <w:left w:w="90" w:type="dxa"/>
              <w:bottom w:w="90" w:type="dxa"/>
              <w:right w:w="90" w:type="dxa"/>
            </w:tcMar>
            <w:vAlign w:val="center"/>
          </w:tcPr>
          <w:p w14:paraId="7249E317">
            <w:pPr>
              <w:spacing w:after="0" w:line="288" w:lineRule="auto"/>
            </w:pPr>
            <w:r>
              <w:rPr>
                <w:rFonts w:ascii="宋体" w:hAnsi="宋体" w:eastAsia="宋体"/>
                <w:b w:val="0"/>
                <w:color w:val="000000"/>
                <w:sz w:val="21"/>
              </w:rPr>
              <w:t>正常可访问</w:t>
            </w:r>
          </w:p>
        </w:tc>
      </w:tr>
      <w:tr w14:paraId="1A07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90" w:type="dxa"/>
              <w:left w:w="90" w:type="dxa"/>
              <w:bottom w:w="90" w:type="dxa"/>
              <w:right w:w="90" w:type="dxa"/>
            </w:tcMar>
            <w:vAlign w:val="center"/>
          </w:tcPr>
          <w:p w14:paraId="01AB6974">
            <w:pPr>
              <w:spacing w:after="0" w:line="288" w:lineRule="auto"/>
            </w:pPr>
            <w:r>
              <w:rPr>
                <w:rFonts w:ascii="宋体" w:hAnsi="宋体" w:eastAsia="宋体"/>
                <w:b w:val="0"/>
                <w:color w:val="000000"/>
                <w:sz w:val="21"/>
              </w:rPr>
              <w:t>login_required</w:t>
            </w:r>
          </w:p>
        </w:tc>
        <w:tc>
          <w:tcPr>
            <w:tcW w:w="2494" w:type="dxa"/>
            <w:tcMar>
              <w:top w:w="90" w:type="dxa"/>
              <w:left w:w="90" w:type="dxa"/>
              <w:bottom w:w="90" w:type="dxa"/>
              <w:right w:w="90" w:type="dxa"/>
            </w:tcMar>
            <w:vAlign w:val="center"/>
          </w:tcPr>
          <w:p w14:paraId="36528665">
            <w:pPr>
              <w:spacing w:after="0" w:line="288" w:lineRule="auto"/>
            </w:pPr>
            <w:r>
              <w:rPr>
                <w:rFonts w:ascii="宋体" w:hAnsi="宋体" w:eastAsia="宋体"/>
                <w:b w:val="0"/>
                <w:color w:val="000000"/>
                <w:sz w:val="21"/>
              </w:rPr>
              <w:t>页面可访问但需登录</w:t>
            </w:r>
          </w:p>
        </w:tc>
        <w:tc>
          <w:tcPr>
            <w:tcW w:w="2665" w:type="dxa"/>
            <w:tcMar>
              <w:top w:w="90" w:type="dxa"/>
              <w:left w:w="90" w:type="dxa"/>
              <w:bottom w:w="90" w:type="dxa"/>
              <w:right w:w="90" w:type="dxa"/>
            </w:tcMar>
            <w:vAlign w:val="center"/>
          </w:tcPr>
          <w:p w14:paraId="02A9C00A">
            <w:pPr>
              <w:spacing w:after="0" w:line="288" w:lineRule="auto"/>
            </w:pPr>
            <w:r>
              <w:rPr>
                <w:rFonts w:ascii="宋体" w:hAnsi="宋体" w:eastAsia="宋体"/>
                <w:b w:val="0"/>
                <w:color w:val="000000"/>
                <w:sz w:val="21"/>
              </w:rPr>
              <w:t>作者补充</w:t>
            </w:r>
          </w:p>
        </w:tc>
        <w:tc>
          <w:tcPr>
            <w:tcW w:w="2835" w:type="dxa"/>
            <w:tcMar>
              <w:top w:w="90" w:type="dxa"/>
              <w:left w:w="90" w:type="dxa"/>
              <w:bottom w:w="90" w:type="dxa"/>
              <w:right w:w="90" w:type="dxa"/>
            </w:tcMar>
            <w:vAlign w:val="center"/>
          </w:tcPr>
          <w:p w14:paraId="117767E2">
            <w:pPr>
              <w:spacing w:after="0" w:line="288" w:lineRule="auto"/>
            </w:pPr>
            <w:r>
              <w:rPr>
                <w:rFonts w:ascii="宋体" w:hAnsi="宋体" w:eastAsia="宋体"/>
                <w:b w:val="0"/>
                <w:color w:val="000000"/>
                <w:sz w:val="21"/>
              </w:rPr>
              <w:t>明确体验门槛</w:t>
            </w:r>
          </w:p>
        </w:tc>
      </w:tr>
      <w:tr w14:paraId="00366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90" w:type="dxa"/>
              <w:left w:w="90" w:type="dxa"/>
              <w:bottom w:w="90" w:type="dxa"/>
              <w:right w:w="90" w:type="dxa"/>
            </w:tcMar>
            <w:vAlign w:val="center"/>
          </w:tcPr>
          <w:p w14:paraId="2B03B63A">
            <w:pPr>
              <w:spacing w:after="0" w:line="288" w:lineRule="auto"/>
            </w:pPr>
            <w:r>
              <w:rPr>
                <w:rFonts w:ascii="宋体" w:hAnsi="宋体" w:eastAsia="宋体"/>
                <w:b w:val="0"/>
                <w:color w:val="000000"/>
                <w:sz w:val="21"/>
              </w:rPr>
              <w:t>pending_recheck</w:t>
            </w:r>
          </w:p>
        </w:tc>
        <w:tc>
          <w:tcPr>
            <w:tcW w:w="2494" w:type="dxa"/>
            <w:tcMar>
              <w:top w:w="90" w:type="dxa"/>
              <w:left w:w="90" w:type="dxa"/>
              <w:bottom w:w="90" w:type="dxa"/>
              <w:right w:w="90" w:type="dxa"/>
            </w:tcMar>
            <w:vAlign w:val="center"/>
          </w:tcPr>
          <w:p w14:paraId="2E3C816E">
            <w:pPr>
              <w:spacing w:after="0" w:line="288" w:lineRule="auto"/>
            </w:pPr>
            <w:r>
              <w:rPr>
                <w:rFonts w:ascii="宋体" w:hAnsi="宋体" w:eastAsia="宋体"/>
                <w:b w:val="0"/>
                <w:color w:val="000000"/>
                <w:sz w:val="21"/>
              </w:rPr>
              <w:t>首次异常或不稳定</w:t>
            </w:r>
          </w:p>
        </w:tc>
        <w:tc>
          <w:tcPr>
            <w:tcW w:w="2665" w:type="dxa"/>
            <w:tcMar>
              <w:top w:w="90" w:type="dxa"/>
              <w:left w:w="90" w:type="dxa"/>
              <w:bottom w:w="90" w:type="dxa"/>
              <w:right w:w="90" w:type="dxa"/>
            </w:tcMar>
            <w:vAlign w:val="center"/>
          </w:tcPr>
          <w:p w14:paraId="7355268A">
            <w:pPr>
              <w:spacing w:after="0" w:line="288" w:lineRule="auto"/>
            </w:pPr>
            <w:r>
              <w:rPr>
                <w:rFonts w:ascii="宋体" w:hAnsi="宋体" w:eastAsia="宋体"/>
                <w:b w:val="0"/>
                <w:color w:val="000000"/>
                <w:sz w:val="21"/>
              </w:rPr>
              <w:t>平台复核</w:t>
            </w:r>
          </w:p>
        </w:tc>
        <w:tc>
          <w:tcPr>
            <w:tcW w:w="2835" w:type="dxa"/>
            <w:tcMar>
              <w:top w:w="90" w:type="dxa"/>
              <w:left w:w="90" w:type="dxa"/>
              <w:bottom w:w="90" w:type="dxa"/>
              <w:right w:w="90" w:type="dxa"/>
            </w:tcMar>
            <w:vAlign w:val="center"/>
          </w:tcPr>
          <w:p w14:paraId="4E8BDE62">
            <w:pPr>
              <w:spacing w:after="0" w:line="288" w:lineRule="auto"/>
            </w:pPr>
            <w:r>
              <w:rPr>
                <w:rFonts w:ascii="宋体" w:hAnsi="宋体" w:eastAsia="宋体"/>
                <w:b w:val="0"/>
                <w:color w:val="000000"/>
                <w:sz w:val="21"/>
              </w:rPr>
              <w:t>通常不改变公开状态，必要时显示验证中</w:t>
            </w:r>
          </w:p>
        </w:tc>
      </w:tr>
      <w:tr w14:paraId="57367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90" w:type="dxa"/>
              <w:left w:w="90" w:type="dxa"/>
              <w:bottom w:w="90" w:type="dxa"/>
              <w:right w:w="90" w:type="dxa"/>
            </w:tcMar>
            <w:vAlign w:val="center"/>
          </w:tcPr>
          <w:p w14:paraId="5FDC3068">
            <w:pPr>
              <w:spacing w:after="0" w:line="288" w:lineRule="auto"/>
            </w:pPr>
            <w:r>
              <w:rPr>
                <w:rFonts w:ascii="宋体" w:hAnsi="宋体" w:eastAsia="宋体"/>
                <w:b w:val="0"/>
                <w:color w:val="000000"/>
                <w:sz w:val="21"/>
              </w:rPr>
              <w:t>partial_abnormal</w:t>
            </w:r>
          </w:p>
        </w:tc>
        <w:tc>
          <w:tcPr>
            <w:tcW w:w="2494" w:type="dxa"/>
            <w:tcMar>
              <w:top w:w="90" w:type="dxa"/>
              <w:left w:w="90" w:type="dxa"/>
              <w:bottom w:w="90" w:type="dxa"/>
              <w:right w:w="90" w:type="dxa"/>
            </w:tcMar>
            <w:vAlign w:val="center"/>
          </w:tcPr>
          <w:p w14:paraId="05646415">
            <w:pPr>
              <w:spacing w:after="0" w:line="288" w:lineRule="auto"/>
            </w:pPr>
            <w:r>
              <w:rPr>
                <w:rFonts w:ascii="宋体" w:hAnsi="宋体" w:eastAsia="宋体"/>
                <w:b w:val="0"/>
                <w:color w:val="000000"/>
                <w:sz w:val="21"/>
              </w:rPr>
              <w:t>部分页面或功能异常</w:t>
            </w:r>
          </w:p>
        </w:tc>
        <w:tc>
          <w:tcPr>
            <w:tcW w:w="2665" w:type="dxa"/>
            <w:tcMar>
              <w:top w:w="90" w:type="dxa"/>
              <w:left w:w="90" w:type="dxa"/>
              <w:bottom w:w="90" w:type="dxa"/>
              <w:right w:w="90" w:type="dxa"/>
            </w:tcMar>
            <w:vAlign w:val="center"/>
          </w:tcPr>
          <w:p w14:paraId="76891086">
            <w:pPr>
              <w:spacing w:after="0" w:line="288" w:lineRule="auto"/>
            </w:pPr>
            <w:r>
              <w:rPr>
                <w:rFonts w:ascii="宋体" w:hAnsi="宋体" w:eastAsia="宋体"/>
                <w:b w:val="0"/>
                <w:color w:val="000000"/>
                <w:sz w:val="21"/>
              </w:rPr>
              <w:t>作者说明</w:t>
            </w:r>
          </w:p>
        </w:tc>
        <w:tc>
          <w:tcPr>
            <w:tcW w:w="2835" w:type="dxa"/>
            <w:tcMar>
              <w:top w:w="90" w:type="dxa"/>
              <w:left w:w="90" w:type="dxa"/>
              <w:bottom w:w="90" w:type="dxa"/>
              <w:right w:w="90" w:type="dxa"/>
            </w:tcMar>
            <w:vAlign w:val="center"/>
          </w:tcPr>
          <w:p w14:paraId="535BBEF6">
            <w:pPr>
              <w:spacing w:after="0" w:line="288" w:lineRule="auto"/>
            </w:pPr>
            <w:r>
              <w:rPr>
                <w:rFonts w:ascii="宋体" w:hAnsi="宋体" w:eastAsia="宋体"/>
                <w:b w:val="0"/>
                <w:color w:val="000000"/>
                <w:sz w:val="21"/>
              </w:rPr>
              <w:t>展示异常范围</w:t>
            </w:r>
          </w:p>
        </w:tc>
      </w:tr>
      <w:tr w14:paraId="7E716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90" w:type="dxa"/>
              <w:left w:w="90" w:type="dxa"/>
              <w:bottom w:w="90" w:type="dxa"/>
              <w:right w:w="90" w:type="dxa"/>
            </w:tcMar>
            <w:vAlign w:val="center"/>
          </w:tcPr>
          <w:p w14:paraId="04008D27">
            <w:pPr>
              <w:spacing w:after="0" w:line="288" w:lineRule="auto"/>
            </w:pPr>
            <w:r>
              <w:rPr>
                <w:rFonts w:ascii="宋体" w:hAnsi="宋体" w:eastAsia="宋体"/>
                <w:b w:val="0"/>
                <w:color w:val="000000"/>
                <w:sz w:val="21"/>
              </w:rPr>
              <w:t>link_unavailable</w:t>
            </w:r>
          </w:p>
        </w:tc>
        <w:tc>
          <w:tcPr>
            <w:tcW w:w="2494" w:type="dxa"/>
            <w:tcMar>
              <w:top w:w="90" w:type="dxa"/>
              <w:left w:w="90" w:type="dxa"/>
              <w:bottom w:w="90" w:type="dxa"/>
              <w:right w:w="90" w:type="dxa"/>
            </w:tcMar>
            <w:vAlign w:val="center"/>
          </w:tcPr>
          <w:p w14:paraId="19709DDA">
            <w:pPr>
              <w:spacing w:after="0" w:line="288" w:lineRule="auto"/>
            </w:pPr>
            <w:r>
              <w:rPr>
                <w:rFonts w:ascii="宋体" w:hAnsi="宋体" w:eastAsia="宋体"/>
                <w:b w:val="0"/>
                <w:color w:val="000000"/>
                <w:sz w:val="21"/>
              </w:rPr>
              <w:t>连续异常＋复核</w:t>
            </w:r>
          </w:p>
        </w:tc>
        <w:tc>
          <w:tcPr>
            <w:tcW w:w="2665" w:type="dxa"/>
            <w:tcMar>
              <w:top w:w="90" w:type="dxa"/>
              <w:left w:w="90" w:type="dxa"/>
              <w:bottom w:w="90" w:type="dxa"/>
              <w:right w:w="90" w:type="dxa"/>
            </w:tcMar>
            <w:vAlign w:val="center"/>
          </w:tcPr>
          <w:p w14:paraId="0FB02D0B">
            <w:pPr>
              <w:spacing w:after="0" w:line="288" w:lineRule="auto"/>
            </w:pPr>
            <w:r>
              <w:rPr>
                <w:rFonts w:ascii="宋体" w:hAnsi="宋体" w:eastAsia="宋体"/>
                <w:b w:val="0"/>
                <w:color w:val="000000"/>
                <w:sz w:val="21"/>
              </w:rPr>
              <w:t>作者确认</w:t>
            </w:r>
          </w:p>
        </w:tc>
        <w:tc>
          <w:tcPr>
            <w:tcW w:w="2835" w:type="dxa"/>
            <w:tcMar>
              <w:top w:w="90" w:type="dxa"/>
              <w:left w:w="90" w:type="dxa"/>
              <w:bottom w:w="90" w:type="dxa"/>
              <w:right w:w="90" w:type="dxa"/>
            </w:tcMar>
            <w:vAlign w:val="center"/>
          </w:tcPr>
          <w:p w14:paraId="00124759">
            <w:pPr>
              <w:spacing w:after="0" w:line="288" w:lineRule="auto"/>
            </w:pPr>
            <w:r>
              <w:rPr>
                <w:rFonts w:ascii="宋体" w:hAnsi="宋体" w:eastAsia="宋体"/>
                <w:b w:val="0"/>
                <w:color w:val="000000"/>
                <w:sz w:val="21"/>
              </w:rPr>
              <w:t>保留历史和资产</w:t>
            </w:r>
          </w:p>
        </w:tc>
      </w:tr>
      <w:tr w14:paraId="5277D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90" w:type="dxa"/>
              <w:left w:w="90" w:type="dxa"/>
              <w:bottom w:w="90" w:type="dxa"/>
              <w:right w:w="90" w:type="dxa"/>
            </w:tcMar>
            <w:vAlign w:val="center"/>
          </w:tcPr>
          <w:p w14:paraId="377A289F">
            <w:pPr>
              <w:spacing w:after="0" w:line="288" w:lineRule="auto"/>
            </w:pPr>
            <w:r>
              <w:rPr>
                <w:rFonts w:ascii="宋体" w:hAnsi="宋体" w:eastAsia="宋体"/>
                <w:b w:val="0"/>
                <w:color w:val="000000"/>
                <w:sz w:val="21"/>
              </w:rPr>
              <w:t>suspected_migration</w:t>
            </w:r>
          </w:p>
        </w:tc>
        <w:tc>
          <w:tcPr>
            <w:tcW w:w="2494" w:type="dxa"/>
            <w:tcMar>
              <w:top w:w="90" w:type="dxa"/>
              <w:left w:w="90" w:type="dxa"/>
              <w:bottom w:w="90" w:type="dxa"/>
              <w:right w:w="90" w:type="dxa"/>
            </w:tcMar>
            <w:vAlign w:val="center"/>
          </w:tcPr>
          <w:p w14:paraId="06625C39">
            <w:pPr>
              <w:spacing w:after="0" w:line="288" w:lineRule="auto"/>
            </w:pPr>
            <w:r>
              <w:rPr>
                <w:rFonts w:ascii="宋体" w:hAnsi="宋体" w:eastAsia="宋体"/>
                <w:b w:val="0"/>
                <w:color w:val="000000"/>
                <w:sz w:val="21"/>
              </w:rPr>
              <w:t>重定向或新地址线索</w:t>
            </w:r>
          </w:p>
        </w:tc>
        <w:tc>
          <w:tcPr>
            <w:tcW w:w="2665" w:type="dxa"/>
            <w:tcMar>
              <w:top w:w="90" w:type="dxa"/>
              <w:left w:w="90" w:type="dxa"/>
              <w:bottom w:w="90" w:type="dxa"/>
              <w:right w:w="90" w:type="dxa"/>
            </w:tcMar>
            <w:vAlign w:val="center"/>
          </w:tcPr>
          <w:p w14:paraId="029985A8">
            <w:pPr>
              <w:spacing w:after="0" w:line="288" w:lineRule="auto"/>
            </w:pPr>
            <w:r>
              <w:rPr>
                <w:rFonts w:ascii="宋体" w:hAnsi="宋体" w:eastAsia="宋体"/>
                <w:b w:val="0"/>
                <w:color w:val="000000"/>
                <w:sz w:val="21"/>
              </w:rPr>
              <w:t>作者／平台确认</w:t>
            </w:r>
          </w:p>
        </w:tc>
        <w:tc>
          <w:tcPr>
            <w:tcW w:w="2835" w:type="dxa"/>
            <w:tcMar>
              <w:top w:w="90" w:type="dxa"/>
              <w:left w:w="90" w:type="dxa"/>
              <w:bottom w:w="90" w:type="dxa"/>
              <w:right w:w="90" w:type="dxa"/>
            </w:tcMar>
            <w:vAlign w:val="center"/>
          </w:tcPr>
          <w:p w14:paraId="72961479">
            <w:pPr>
              <w:spacing w:after="0" w:line="288" w:lineRule="auto"/>
            </w:pPr>
            <w:r>
              <w:rPr>
                <w:rFonts w:ascii="宋体" w:hAnsi="宋体" w:eastAsia="宋体"/>
                <w:b w:val="0"/>
                <w:color w:val="000000"/>
                <w:sz w:val="21"/>
              </w:rPr>
              <w:t>显示疑似，未确认不覆盖地址</w:t>
            </w:r>
          </w:p>
        </w:tc>
      </w:tr>
      <w:tr w14:paraId="6093F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90" w:type="dxa"/>
              <w:left w:w="90" w:type="dxa"/>
              <w:bottom w:w="90" w:type="dxa"/>
              <w:right w:w="90" w:type="dxa"/>
            </w:tcMar>
            <w:vAlign w:val="center"/>
          </w:tcPr>
          <w:p w14:paraId="66BDFC19">
            <w:pPr>
              <w:spacing w:after="0" w:line="288" w:lineRule="auto"/>
            </w:pPr>
            <w:r>
              <w:rPr>
                <w:rFonts w:ascii="宋体" w:hAnsi="宋体" w:eastAsia="宋体"/>
                <w:b w:val="0"/>
                <w:color w:val="000000"/>
                <w:sz w:val="21"/>
              </w:rPr>
              <w:t>paused</w:t>
            </w:r>
          </w:p>
        </w:tc>
        <w:tc>
          <w:tcPr>
            <w:tcW w:w="2494" w:type="dxa"/>
            <w:tcMar>
              <w:top w:w="90" w:type="dxa"/>
              <w:left w:w="90" w:type="dxa"/>
              <w:bottom w:w="90" w:type="dxa"/>
              <w:right w:w="90" w:type="dxa"/>
            </w:tcMar>
            <w:vAlign w:val="center"/>
          </w:tcPr>
          <w:p w14:paraId="1EA38F91">
            <w:pPr>
              <w:spacing w:after="0" w:line="288" w:lineRule="auto"/>
            </w:pPr>
            <w:r>
              <w:rPr>
                <w:rFonts w:ascii="宋体" w:hAnsi="宋体" w:eastAsia="宋体"/>
                <w:b w:val="0"/>
                <w:color w:val="000000"/>
                <w:sz w:val="21"/>
              </w:rPr>
              <w:t>无系统自动触发</w:t>
            </w:r>
          </w:p>
        </w:tc>
        <w:tc>
          <w:tcPr>
            <w:tcW w:w="2665" w:type="dxa"/>
            <w:tcMar>
              <w:top w:w="90" w:type="dxa"/>
              <w:left w:w="90" w:type="dxa"/>
              <w:bottom w:w="90" w:type="dxa"/>
              <w:right w:w="90" w:type="dxa"/>
            </w:tcMar>
            <w:vAlign w:val="center"/>
          </w:tcPr>
          <w:p w14:paraId="0485DEBB">
            <w:pPr>
              <w:spacing w:after="0" w:line="288" w:lineRule="auto"/>
            </w:pPr>
            <w:r>
              <w:rPr>
                <w:rFonts w:ascii="宋体" w:hAnsi="宋体" w:eastAsia="宋体"/>
                <w:b w:val="0"/>
                <w:color w:val="000000"/>
                <w:sz w:val="21"/>
              </w:rPr>
              <w:t>作者声明或充分证据</w:t>
            </w:r>
          </w:p>
        </w:tc>
        <w:tc>
          <w:tcPr>
            <w:tcW w:w="2835" w:type="dxa"/>
            <w:tcMar>
              <w:top w:w="90" w:type="dxa"/>
              <w:left w:w="90" w:type="dxa"/>
              <w:bottom w:w="90" w:type="dxa"/>
              <w:right w:w="90" w:type="dxa"/>
            </w:tcMar>
            <w:vAlign w:val="center"/>
          </w:tcPr>
          <w:p w14:paraId="6B9DA0F0">
            <w:pPr>
              <w:spacing w:after="0" w:line="288" w:lineRule="auto"/>
            </w:pPr>
            <w:r>
              <w:rPr>
                <w:rFonts w:ascii="宋体" w:hAnsi="宋体" w:eastAsia="宋体"/>
                <w:b w:val="0"/>
                <w:color w:val="000000"/>
                <w:sz w:val="21"/>
              </w:rPr>
              <w:t>显示暂停及来源</w:t>
            </w:r>
          </w:p>
        </w:tc>
      </w:tr>
      <w:tr w14:paraId="78144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90" w:type="dxa"/>
              <w:left w:w="90" w:type="dxa"/>
              <w:bottom w:w="90" w:type="dxa"/>
              <w:right w:w="90" w:type="dxa"/>
            </w:tcMar>
            <w:vAlign w:val="center"/>
          </w:tcPr>
          <w:p w14:paraId="3ECA44E3">
            <w:pPr>
              <w:spacing w:after="0" w:line="288" w:lineRule="auto"/>
            </w:pPr>
            <w:r>
              <w:rPr>
                <w:rFonts w:ascii="宋体" w:hAnsi="宋体" w:eastAsia="宋体"/>
                <w:b w:val="0"/>
                <w:color w:val="000000"/>
                <w:sz w:val="21"/>
              </w:rPr>
              <w:t>ended</w:t>
            </w:r>
          </w:p>
        </w:tc>
        <w:tc>
          <w:tcPr>
            <w:tcW w:w="2494" w:type="dxa"/>
            <w:tcMar>
              <w:top w:w="90" w:type="dxa"/>
              <w:left w:w="90" w:type="dxa"/>
              <w:bottom w:w="90" w:type="dxa"/>
              <w:right w:w="90" w:type="dxa"/>
            </w:tcMar>
            <w:vAlign w:val="center"/>
          </w:tcPr>
          <w:p w14:paraId="4274ADE5">
            <w:pPr>
              <w:spacing w:after="0" w:line="288" w:lineRule="auto"/>
            </w:pPr>
            <w:r>
              <w:rPr>
                <w:rFonts w:ascii="宋体" w:hAnsi="宋体" w:eastAsia="宋体"/>
                <w:b w:val="0"/>
                <w:color w:val="000000"/>
                <w:sz w:val="21"/>
              </w:rPr>
              <w:t>无系统自动触发</w:t>
            </w:r>
          </w:p>
        </w:tc>
        <w:tc>
          <w:tcPr>
            <w:tcW w:w="2665" w:type="dxa"/>
            <w:tcMar>
              <w:top w:w="90" w:type="dxa"/>
              <w:left w:w="90" w:type="dxa"/>
              <w:bottom w:w="90" w:type="dxa"/>
              <w:right w:w="90" w:type="dxa"/>
            </w:tcMar>
            <w:vAlign w:val="center"/>
          </w:tcPr>
          <w:p w14:paraId="0886A6C5">
            <w:pPr>
              <w:spacing w:after="0" w:line="288" w:lineRule="auto"/>
            </w:pPr>
            <w:r>
              <w:rPr>
                <w:rFonts w:ascii="宋体" w:hAnsi="宋体" w:eastAsia="宋体"/>
                <w:b w:val="0"/>
                <w:color w:val="000000"/>
                <w:sz w:val="21"/>
              </w:rPr>
              <w:t>作者声明、公告或充分证据</w:t>
            </w:r>
          </w:p>
        </w:tc>
        <w:tc>
          <w:tcPr>
            <w:tcW w:w="2835" w:type="dxa"/>
            <w:tcMar>
              <w:top w:w="90" w:type="dxa"/>
              <w:left w:w="90" w:type="dxa"/>
              <w:bottom w:w="90" w:type="dxa"/>
              <w:right w:w="90" w:type="dxa"/>
            </w:tcMar>
            <w:vAlign w:val="center"/>
          </w:tcPr>
          <w:p w14:paraId="7F512F45">
            <w:pPr>
              <w:spacing w:after="0" w:line="288" w:lineRule="auto"/>
            </w:pPr>
            <w:r>
              <w:rPr>
                <w:rFonts w:ascii="宋体" w:hAnsi="宋体" w:eastAsia="宋体"/>
                <w:b w:val="0"/>
                <w:color w:val="000000"/>
                <w:sz w:val="21"/>
              </w:rPr>
              <w:t>显示结束但保留复用价值</w:t>
            </w:r>
          </w:p>
        </w:tc>
      </w:tr>
      <w:tr w14:paraId="0B5E8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90" w:type="dxa"/>
              <w:left w:w="90" w:type="dxa"/>
              <w:bottom w:w="90" w:type="dxa"/>
              <w:right w:w="90" w:type="dxa"/>
            </w:tcMar>
            <w:vAlign w:val="center"/>
          </w:tcPr>
          <w:p w14:paraId="2D24E3D4">
            <w:pPr>
              <w:spacing w:after="0" w:line="288" w:lineRule="auto"/>
            </w:pPr>
            <w:r>
              <w:rPr>
                <w:rFonts w:ascii="宋体" w:hAnsi="宋体" w:eastAsia="宋体"/>
                <w:b w:val="0"/>
                <w:color w:val="000000"/>
                <w:sz w:val="21"/>
              </w:rPr>
              <w:t>recovered</w:t>
            </w:r>
          </w:p>
        </w:tc>
        <w:tc>
          <w:tcPr>
            <w:tcW w:w="2494" w:type="dxa"/>
            <w:tcMar>
              <w:top w:w="90" w:type="dxa"/>
              <w:left w:w="90" w:type="dxa"/>
              <w:bottom w:w="90" w:type="dxa"/>
              <w:right w:w="90" w:type="dxa"/>
            </w:tcMar>
            <w:vAlign w:val="center"/>
          </w:tcPr>
          <w:p w14:paraId="09EE0C15">
            <w:pPr>
              <w:spacing w:after="0" w:line="288" w:lineRule="auto"/>
            </w:pPr>
            <w:r>
              <w:rPr>
                <w:rFonts w:ascii="宋体" w:hAnsi="宋体" w:eastAsia="宋体"/>
                <w:b w:val="0"/>
                <w:color w:val="000000"/>
                <w:sz w:val="21"/>
              </w:rPr>
              <w:t>异常后恢复正常</w:t>
            </w:r>
          </w:p>
        </w:tc>
        <w:tc>
          <w:tcPr>
            <w:tcW w:w="2665" w:type="dxa"/>
            <w:tcMar>
              <w:top w:w="90" w:type="dxa"/>
              <w:left w:w="90" w:type="dxa"/>
              <w:bottom w:w="90" w:type="dxa"/>
              <w:right w:w="90" w:type="dxa"/>
            </w:tcMar>
            <w:vAlign w:val="center"/>
          </w:tcPr>
          <w:p w14:paraId="0E14EE07">
            <w:pPr>
              <w:spacing w:after="0" w:line="288" w:lineRule="auto"/>
            </w:pPr>
            <w:r>
              <w:rPr>
                <w:rFonts w:ascii="宋体" w:hAnsi="宋体" w:eastAsia="宋体"/>
                <w:b w:val="0"/>
                <w:color w:val="000000"/>
                <w:sz w:val="21"/>
              </w:rPr>
              <w:t>作者确认</w:t>
            </w:r>
          </w:p>
        </w:tc>
        <w:tc>
          <w:tcPr>
            <w:tcW w:w="2835" w:type="dxa"/>
            <w:tcMar>
              <w:top w:w="90" w:type="dxa"/>
              <w:left w:w="90" w:type="dxa"/>
              <w:bottom w:w="90" w:type="dxa"/>
              <w:right w:w="90" w:type="dxa"/>
            </w:tcMar>
            <w:vAlign w:val="center"/>
          </w:tcPr>
          <w:p w14:paraId="64F2812F">
            <w:pPr>
              <w:spacing w:after="0" w:line="288" w:lineRule="auto"/>
            </w:pPr>
            <w:r>
              <w:rPr>
                <w:rFonts w:ascii="宋体" w:hAnsi="宋体" w:eastAsia="宋体"/>
                <w:b w:val="0"/>
                <w:color w:val="000000"/>
                <w:sz w:val="21"/>
              </w:rPr>
              <w:t>创建恢复事件后回到 normal</w:t>
            </w:r>
          </w:p>
        </w:tc>
      </w:tr>
    </w:tbl>
    <w:p w14:paraId="5398ABDC">
      <w:pPr>
        <w:spacing w:after="0"/>
      </w:pPr>
    </w:p>
    <w:p w14:paraId="6140E4CA">
      <w:pPr>
        <w:pStyle w:val="4"/>
        <w:keepNext/>
        <w:spacing w:before="180" w:after="80"/>
      </w:pPr>
      <w:r>
        <w:rPr>
          <w:rFonts w:ascii="黑体" w:hAnsi="黑体" w:eastAsia="黑体"/>
          <w:b w:val="0"/>
          <w:color w:val="000000"/>
          <w:sz w:val="30"/>
        </w:rPr>
        <w:t>3. 证据时效规则</w:t>
      </w:r>
    </w:p>
    <w:p w14:paraId="46B733D8">
      <w:pPr>
        <w:spacing w:before="0" w:after="120" w:line="360" w:lineRule="auto"/>
        <w:ind w:firstLine="480"/>
      </w:pPr>
      <w:r>
        <w:rPr>
          <w:rFonts w:ascii="宋体" w:hAnsi="宋体" w:eastAsia="宋体"/>
          <w:b w:val="0"/>
          <w:color w:val="000000"/>
          <w:sz w:val="24"/>
        </w:rPr>
        <w:t>新收录和高访问作品建议每七天检查一次，普通作品每十四天检查一次，长期异常作品每三十天检查一次。公开页面事实、仓库事实、作者声明、外部证据和系统推断分别保存；系统根据字段类型和检查周期计算“有效、即将过期、过期”，但不删除旧证据。</w:t>
      </w:r>
    </w:p>
    <w:p w14:paraId="5C5C3AB4">
      <w:pPr>
        <w:spacing w:before="0" w:after="120" w:line="360" w:lineRule="auto"/>
        <w:ind w:firstLine="480"/>
      </w:pPr>
      <w:r>
        <w:rPr>
          <w:rFonts w:ascii="宋体" w:hAnsi="宋体" w:eastAsia="宋体"/>
          <w:b w:val="0"/>
          <w:color w:val="000000"/>
          <w:sz w:val="24"/>
        </w:rPr>
        <w:t>同一字段存在多个证据时，当前展示值按照“平台直接验证的公开事实、已验证作者声明、可信外部来源、系统推断”的类型和时效综合决定。该顺序不是机械覆盖规则：作者对目标用户和开发过程更有权威，平台对 URL 可访问性和历史公开事实更有验证优势，前端必须保留来源差异。</w:t>
      </w:r>
    </w:p>
    <w:p w14:paraId="6D4499CC">
      <w:pPr>
        <w:pStyle w:val="3"/>
        <w:keepNext/>
        <w:spacing w:before="240" w:after="120"/>
      </w:pPr>
      <w:r>
        <w:rPr>
          <w:rFonts w:ascii="黑体" w:hAnsi="黑体" w:eastAsia="黑体"/>
          <w:b/>
          <w:color w:val="000000"/>
          <w:sz w:val="32"/>
        </w:rPr>
        <w:t>十四、低保真原型说明</w:t>
      </w:r>
    </w:p>
    <w:p w14:paraId="60364EF3">
      <w:pPr>
        <w:pStyle w:val="4"/>
        <w:keepNext/>
        <w:spacing w:before="180" w:after="80"/>
      </w:pPr>
      <w:r>
        <w:rPr>
          <w:rFonts w:ascii="黑体" w:hAnsi="黑体" w:eastAsia="黑体"/>
          <w:b w:val="0"/>
          <w:color w:val="000000"/>
          <w:sz w:val="30"/>
        </w:rPr>
        <w:t>1. 原型范围与验证目标</w:t>
      </w:r>
    </w:p>
    <w:p w14:paraId="3F886BB6">
      <w:pPr>
        <w:spacing w:before="0" w:after="120" w:line="360" w:lineRule="auto"/>
        <w:ind w:firstLine="480"/>
      </w:pPr>
      <w:r>
        <w:rPr>
          <w:rFonts w:ascii="宋体" w:hAnsi="宋体" w:eastAsia="宋体"/>
          <w:b w:val="0"/>
          <w:color w:val="000000"/>
          <w:sz w:val="24"/>
        </w:rPr>
        <w:t>首轮低保真原型至少覆盖作品广场、分类专题、统一搜索／意图确认、作品详情、悬浮比较栏、比较页、发布查重与低频作者身份验证分支、发布编辑、个人中心和后台作品编辑。核心验证路径为“广场到详情”“详情到收藏或比较”“比较到行动”“作者发布到更新”，这四条路径必须可点击并具备完整返回和异常分支。</w:t>
      </w:r>
    </w:p>
    <w:p w14:paraId="052CFA86">
      <w:pPr>
        <w:pStyle w:val="4"/>
        <w:keepNext/>
        <w:spacing w:before="180" w:after="80"/>
      </w:pPr>
      <w:r>
        <w:rPr>
          <w:rFonts w:ascii="黑体" w:hAnsi="黑体" w:eastAsia="黑体"/>
          <w:b w:val="0"/>
          <w:color w:val="000000"/>
          <w:sz w:val="30"/>
        </w:rPr>
        <w:t>2. 作品广场低保真结构</w:t>
      </w:r>
    </w:p>
    <w:p w14:paraId="24649E12">
      <w:pPr>
        <w:keepNext/>
        <w:spacing w:before="120" w:after="60"/>
        <w:jc w:val="center"/>
      </w:pPr>
      <w:r>
        <w:rPr>
          <w:rFonts w:ascii="宋体" w:hAnsi="宋体" w:eastAsia="宋体"/>
          <w:b w:val="0"/>
          <w:color w:val="000000"/>
          <w:sz w:val="21"/>
        </w:rPr>
        <w:t>图 1 作品广场低保真模块顺序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2AB1A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3FE0ECE1">
            <w:pPr>
              <w:spacing w:after="0" w:line="288" w:lineRule="auto"/>
            </w:pPr>
            <w:r>
              <w:rPr>
                <w:rFonts w:ascii="黑体" w:hAnsi="黑体" w:eastAsia="黑体"/>
                <w:b/>
                <w:color w:val="000000"/>
                <w:sz w:val="21"/>
              </w:rPr>
              <w:t>【顶部导航】</w:t>
            </w:r>
            <w:r>
              <w:rPr>
                <w:rFonts w:ascii="宋体" w:hAnsi="宋体" w:eastAsia="宋体"/>
                <w:b w:val="0"/>
                <w:color w:val="000000"/>
                <w:sz w:val="21"/>
              </w:rPr>
              <w:t>Logo｜作品广场｜分类｜最新动态｜查同类｜关于；右侧为搜索、比较数量、发布、通知和头像。</w:t>
            </w:r>
          </w:p>
        </w:tc>
      </w:tr>
      <w:tr w14:paraId="1048D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7ADD40A5">
            <w:pPr>
              <w:spacing w:after="0" w:line="288" w:lineRule="auto"/>
            </w:pPr>
            <w:r>
              <w:rPr>
                <w:rFonts w:ascii="黑体" w:hAnsi="黑体" w:eastAsia="黑体"/>
                <w:b/>
                <w:color w:val="000000"/>
                <w:sz w:val="21"/>
              </w:rPr>
              <w:t>【首屏】</w:t>
            </w:r>
            <w:r>
              <w:rPr>
                <w:rFonts w:ascii="宋体" w:hAnsi="宋体" w:eastAsia="宋体"/>
                <w:b w:val="0"/>
                <w:color w:val="000000"/>
                <w:sz w:val="21"/>
              </w:rPr>
              <w:t>主标题＋辅助说明；大搜索框支持作品名、功能词和完整想法；下方为 AI 出题、PDF 转题库、口语模考、错题复习、背词卡片快捷标签。</w:t>
            </w:r>
          </w:p>
        </w:tc>
      </w:tr>
      <w:tr w14:paraId="03793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681AD6D2">
            <w:pPr>
              <w:spacing w:after="0" w:line="288" w:lineRule="auto"/>
            </w:pPr>
            <w:r>
              <w:rPr>
                <w:rFonts w:ascii="黑体" w:hAnsi="黑体" w:eastAsia="黑体"/>
                <w:b/>
                <w:color w:val="000000"/>
                <w:sz w:val="21"/>
              </w:rPr>
              <w:t>【双主行动】</w:t>
            </w:r>
            <w:r>
              <w:rPr>
                <w:rFonts w:ascii="宋体" w:hAnsi="宋体" w:eastAsia="宋体"/>
                <w:b w:val="0"/>
                <w:color w:val="000000"/>
                <w:sz w:val="21"/>
              </w:rPr>
              <w:t>主按钮“探索作品”，次按钮“发布作品”。未登录点击发布进入登录后回跳。</w:t>
            </w:r>
          </w:p>
        </w:tc>
      </w:tr>
      <w:tr w14:paraId="6A94A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038E5192">
            <w:pPr>
              <w:spacing w:after="0" w:line="288" w:lineRule="auto"/>
            </w:pPr>
            <w:r>
              <w:rPr>
                <w:rFonts w:ascii="黑体" w:hAnsi="黑体" w:eastAsia="黑体"/>
                <w:b/>
                <w:color w:val="000000"/>
                <w:sz w:val="21"/>
              </w:rPr>
              <w:t>【编辑精选】</w:t>
            </w:r>
            <w:r>
              <w:rPr>
                <w:rFonts w:ascii="宋体" w:hAnsi="宋体" w:eastAsia="宋体"/>
                <w:b w:val="0"/>
                <w:color w:val="000000"/>
                <w:sz w:val="21"/>
              </w:rPr>
              <w:t>横向 3—4 张大卡片，突出截图、定义、状态、最后更新和资产标签。</w:t>
            </w:r>
          </w:p>
        </w:tc>
      </w:tr>
      <w:tr w14:paraId="1E35A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520ED19A">
            <w:pPr>
              <w:spacing w:after="0" w:line="288" w:lineRule="auto"/>
            </w:pPr>
            <w:r>
              <w:rPr>
                <w:rFonts w:ascii="黑体" w:hAnsi="黑体" w:eastAsia="黑体"/>
                <w:b/>
                <w:color w:val="000000"/>
                <w:sz w:val="21"/>
              </w:rPr>
              <w:t>【最新／更新】</w:t>
            </w:r>
            <w:r>
              <w:rPr>
                <w:rFonts w:ascii="宋体" w:hAnsi="宋体" w:eastAsia="宋体"/>
                <w:b w:val="0"/>
                <w:color w:val="000000"/>
                <w:sz w:val="21"/>
              </w:rPr>
              <w:t>分栏或 Tab：最新发布与最近更新；更新卡片说明具体事件，不只显示“更新了”。</w:t>
            </w:r>
          </w:p>
        </w:tc>
      </w:tr>
      <w:tr w14:paraId="4D13A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5C7D72DA">
            <w:pPr>
              <w:spacing w:after="0" w:line="288" w:lineRule="auto"/>
            </w:pPr>
            <w:r>
              <w:rPr>
                <w:rFonts w:ascii="黑体" w:hAnsi="黑体" w:eastAsia="黑体"/>
                <w:b/>
                <w:color w:val="000000"/>
                <w:sz w:val="21"/>
              </w:rPr>
              <w:t>【开源可复用】</w:t>
            </w:r>
            <w:r>
              <w:rPr>
                <w:rFonts w:ascii="宋体" w:hAnsi="宋体" w:eastAsia="宋体"/>
                <w:b w:val="0"/>
                <w:color w:val="000000"/>
                <w:sz w:val="21"/>
              </w:rPr>
              <w:t>展示源码、模板、组件、提示词标签及许可／可用状态。</w:t>
            </w:r>
          </w:p>
        </w:tc>
      </w:tr>
      <w:tr w14:paraId="570E9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1FACB3AD">
            <w:pPr>
              <w:spacing w:after="0" w:line="288" w:lineRule="auto"/>
            </w:pPr>
            <w:r>
              <w:rPr>
                <w:rFonts w:ascii="黑体" w:hAnsi="黑体" w:eastAsia="黑体"/>
                <w:b/>
                <w:color w:val="000000"/>
                <w:sz w:val="21"/>
              </w:rPr>
              <w:t>【按问题探索】</w:t>
            </w:r>
            <w:r>
              <w:rPr>
                <w:rFonts w:ascii="宋体" w:hAnsi="宋体" w:eastAsia="宋体"/>
                <w:b w:val="0"/>
                <w:color w:val="000000"/>
                <w:sz w:val="21"/>
              </w:rPr>
              <w:t>问题分类宫格，点击进入专题。</w:t>
            </w:r>
          </w:p>
        </w:tc>
      </w:tr>
      <w:tr w14:paraId="5E3C4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4A3BB765">
            <w:pPr>
              <w:spacing w:after="0" w:line="288" w:lineRule="auto"/>
            </w:pPr>
            <w:r>
              <w:rPr>
                <w:rFonts w:ascii="黑体" w:hAnsi="黑体" w:eastAsia="黑体"/>
                <w:b/>
                <w:color w:val="000000"/>
                <w:sz w:val="21"/>
              </w:rPr>
              <w:t>【已结束但可复用】</w:t>
            </w:r>
            <w:r>
              <w:rPr>
                <w:rFonts w:ascii="宋体" w:hAnsi="宋体" w:eastAsia="宋体"/>
                <w:b w:val="0"/>
                <w:color w:val="000000"/>
                <w:sz w:val="21"/>
              </w:rPr>
              <w:t>状态标签和可复用资产同时可见，避免被理解为失败榜。</w:t>
            </w:r>
          </w:p>
        </w:tc>
      </w:tr>
      <w:tr w14:paraId="1DE2C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3B380E81">
            <w:pPr>
              <w:spacing w:after="0" w:line="288" w:lineRule="auto"/>
            </w:pPr>
            <w:r>
              <w:rPr>
                <w:rFonts w:ascii="黑体" w:hAnsi="黑体" w:eastAsia="黑体"/>
                <w:b/>
                <w:color w:val="000000"/>
                <w:sz w:val="21"/>
              </w:rPr>
              <w:t>【悬浮比较栏】</w:t>
            </w:r>
            <w:r>
              <w:rPr>
                <w:rFonts w:ascii="宋体" w:hAnsi="宋体" w:eastAsia="宋体"/>
                <w:b w:val="0"/>
                <w:color w:val="000000"/>
                <w:sz w:val="21"/>
              </w:rPr>
              <w:t>选择首个作品后出现，显示缩略图、数量、移除和开始比较。</w:t>
            </w:r>
          </w:p>
        </w:tc>
      </w:tr>
    </w:tbl>
    <w:p w14:paraId="5518CF42"/>
    <w:p w14:paraId="13A02FF6">
      <w:pPr>
        <w:pStyle w:val="4"/>
        <w:keepNext/>
        <w:spacing w:before="180" w:after="80"/>
      </w:pPr>
      <w:r>
        <w:rPr>
          <w:rFonts w:ascii="黑体" w:hAnsi="黑体" w:eastAsia="黑体"/>
          <w:b w:val="0"/>
          <w:color w:val="000000"/>
          <w:sz w:val="30"/>
        </w:rPr>
        <w:t>3. 搜索与同类分析低保真结构</w:t>
      </w:r>
    </w:p>
    <w:p w14:paraId="7BBA4CF5">
      <w:pPr>
        <w:keepNext/>
        <w:spacing w:before="120" w:after="60"/>
        <w:jc w:val="center"/>
      </w:pPr>
      <w:r>
        <w:rPr>
          <w:rFonts w:ascii="宋体" w:hAnsi="宋体" w:eastAsia="宋体"/>
          <w:b w:val="0"/>
          <w:color w:val="000000"/>
          <w:sz w:val="21"/>
        </w:rPr>
        <w:t>图 2 搜索与同类分析低保真模块顺序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2D6F1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0103271F">
            <w:pPr>
              <w:spacing w:after="0" w:line="288" w:lineRule="auto"/>
            </w:pPr>
            <w:r>
              <w:rPr>
                <w:rFonts w:ascii="黑体" w:hAnsi="黑体" w:eastAsia="黑体"/>
                <w:b/>
                <w:color w:val="000000"/>
                <w:sz w:val="21"/>
              </w:rPr>
              <w:t>【搜索头部】</w:t>
            </w:r>
            <w:r>
              <w:rPr>
                <w:rFonts w:ascii="宋体" w:hAnsi="宋体" w:eastAsia="宋体"/>
                <w:b w:val="0"/>
                <w:color w:val="000000"/>
                <w:sz w:val="21"/>
              </w:rPr>
              <w:t>搜索输入＋“搜作品／查同类”切换；原始查询始终可见。</w:t>
            </w:r>
          </w:p>
        </w:tc>
      </w:tr>
      <w:tr w14:paraId="58BFE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78CD2AE8">
            <w:pPr>
              <w:spacing w:after="0" w:line="288" w:lineRule="auto"/>
            </w:pPr>
            <w:r>
              <w:rPr>
                <w:rFonts w:ascii="黑体" w:hAnsi="黑体" w:eastAsia="黑体"/>
                <w:b/>
                <w:color w:val="000000"/>
                <w:sz w:val="21"/>
              </w:rPr>
              <w:t>【意图确认条】</w:t>
            </w:r>
            <w:r>
              <w:rPr>
                <w:rFonts w:ascii="宋体" w:hAnsi="宋体" w:eastAsia="宋体"/>
                <w:b w:val="0"/>
                <w:color w:val="000000"/>
                <w:sz w:val="21"/>
              </w:rPr>
              <w:t>目标用户、核心场景、材料输入、练习形式和预期输出以可编辑标签展示；低置信字段带提示。</w:t>
            </w:r>
          </w:p>
        </w:tc>
      </w:tr>
      <w:tr w14:paraId="52475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0B99D707">
            <w:pPr>
              <w:spacing w:after="0" w:line="288" w:lineRule="auto"/>
            </w:pPr>
            <w:r>
              <w:rPr>
                <w:rFonts w:ascii="黑体" w:hAnsi="黑体" w:eastAsia="黑体"/>
                <w:b/>
                <w:color w:val="000000"/>
                <w:sz w:val="21"/>
              </w:rPr>
              <w:t>【结果视图切换】</w:t>
            </w:r>
            <w:r>
              <w:rPr>
                <w:rFonts w:ascii="宋体" w:hAnsi="宋体" w:eastAsia="宋体"/>
                <w:b w:val="0"/>
                <w:color w:val="000000"/>
                <w:sz w:val="21"/>
              </w:rPr>
              <w:t>“作品结果”与“同类分析”两个视图，切换不丢失筛选。</w:t>
            </w:r>
          </w:p>
        </w:tc>
      </w:tr>
      <w:tr w14:paraId="3FB10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2A1ACD10">
            <w:pPr>
              <w:spacing w:after="0" w:line="288" w:lineRule="auto"/>
            </w:pPr>
            <w:r>
              <w:rPr>
                <w:rFonts w:ascii="黑体" w:hAnsi="黑体" w:eastAsia="黑体"/>
                <w:b/>
                <w:color w:val="000000"/>
                <w:sz w:val="21"/>
              </w:rPr>
              <w:t>【左侧筛选／移动端抽屉】</w:t>
            </w:r>
            <w:r>
              <w:rPr>
                <w:rFonts w:ascii="宋体" w:hAnsi="宋体" w:eastAsia="宋体"/>
                <w:b w:val="0"/>
                <w:color w:val="000000"/>
                <w:sz w:val="21"/>
              </w:rPr>
              <w:t>目标用户、输入、练习、反馈、状态、开源和资产。</w:t>
            </w:r>
          </w:p>
        </w:tc>
      </w:tr>
      <w:tr w14:paraId="652F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1E13506E">
            <w:pPr>
              <w:spacing w:after="0" w:line="288" w:lineRule="auto"/>
            </w:pPr>
            <w:r>
              <w:rPr>
                <w:rFonts w:ascii="黑体" w:hAnsi="黑体" w:eastAsia="黑体"/>
                <w:b/>
                <w:color w:val="000000"/>
                <w:sz w:val="21"/>
              </w:rPr>
              <w:t>【结果卡片】</w:t>
            </w:r>
            <w:r>
              <w:rPr>
                <w:rFonts w:ascii="宋体" w:hAnsi="宋体" w:eastAsia="宋体"/>
                <w:b w:val="0"/>
                <w:color w:val="000000"/>
                <w:sz w:val="21"/>
              </w:rPr>
              <w:t>截图、名称、定义、匹配原因、状态、更新时间、资产标签和加入比较。</w:t>
            </w:r>
          </w:p>
        </w:tc>
      </w:tr>
      <w:tr w14:paraId="4418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274955BE">
            <w:pPr>
              <w:spacing w:after="0" w:line="288" w:lineRule="auto"/>
            </w:pPr>
            <w:r>
              <w:rPr>
                <w:rFonts w:ascii="黑体" w:hAnsi="黑体" w:eastAsia="黑体"/>
                <w:b/>
                <w:color w:val="000000"/>
                <w:sz w:val="21"/>
              </w:rPr>
              <w:t>【同类分析】</w:t>
            </w:r>
            <w:r>
              <w:rPr>
                <w:rFonts w:ascii="宋体" w:hAnsi="宋体" w:eastAsia="宋体"/>
                <w:b w:val="0"/>
                <w:color w:val="000000"/>
                <w:sz w:val="21"/>
              </w:rPr>
              <w:t>方案分组、代表作品、状态分布、资产分布；所有统计可点击回到对应作品。</w:t>
            </w:r>
          </w:p>
        </w:tc>
      </w:tr>
      <w:tr w14:paraId="3759A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03CB6452">
            <w:pPr>
              <w:spacing w:after="0" w:line="288" w:lineRule="auto"/>
            </w:pPr>
            <w:r>
              <w:rPr>
                <w:rFonts w:ascii="黑体" w:hAnsi="黑体" w:eastAsia="黑体"/>
                <w:b/>
                <w:color w:val="000000"/>
                <w:sz w:val="21"/>
              </w:rPr>
              <w:t>【结果不足提示】</w:t>
            </w:r>
            <w:r>
              <w:rPr>
                <w:rFonts w:ascii="宋体" w:hAnsi="宋体" w:eastAsia="宋体"/>
                <w:b w:val="0"/>
                <w:color w:val="000000"/>
                <w:sz w:val="21"/>
              </w:rPr>
              <w:t>精确结果与相邻结果分区，不把零结果解释为需求不存在。</w:t>
            </w:r>
          </w:p>
        </w:tc>
      </w:tr>
    </w:tbl>
    <w:p w14:paraId="06913530"/>
    <w:p w14:paraId="26014288">
      <w:pPr>
        <w:pStyle w:val="4"/>
        <w:keepNext/>
        <w:spacing w:before="180" w:after="80"/>
      </w:pPr>
      <w:r>
        <w:rPr>
          <w:rFonts w:ascii="黑体" w:hAnsi="黑体" w:eastAsia="黑体"/>
          <w:b w:val="0"/>
          <w:color w:val="000000"/>
          <w:sz w:val="30"/>
        </w:rPr>
        <w:t>4. 作品详情低保真结构</w:t>
      </w:r>
    </w:p>
    <w:p w14:paraId="0014E022">
      <w:pPr>
        <w:keepNext/>
        <w:spacing w:before="120" w:after="60"/>
        <w:jc w:val="center"/>
      </w:pPr>
      <w:r>
        <w:rPr>
          <w:rFonts w:ascii="宋体" w:hAnsi="宋体" w:eastAsia="宋体"/>
          <w:b w:val="0"/>
          <w:color w:val="000000"/>
          <w:sz w:val="21"/>
        </w:rPr>
        <w:t>图 3 作品详情低保真模块顺序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6B89F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72925EDC">
            <w:pPr>
              <w:spacing w:after="0" w:line="288" w:lineRule="auto"/>
            </w:pPr>
            <w:r>
              <w:rPr>
                <w:rFonts w:ascii="黑体" w:hAnsi="黑体" w:eastAsia="黑体"/>
                <w:b/>
                <w:color w:val="000000"/>
                <w:sz w:val="21"/>
              </w:rPr>
              <w:t>【顶部媒体区】左侧截图／视频轮播；右侧名称、定义、作者、来源、作者关联状态、访问状态和最后验证时间。</w:t>
            </w:r>
          </w:p>
        </w:tc>
      </w:tr>
      <w:tr w14:paraId="6082D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09469F31">
            <w:pPr>
              <w:spacing w:after="0" w:line="288" w:lineRule="auto"/>
            </w:pPr>
            <w:r>
              <w:rPr>
                <w:rFonts w:ascii="黑体" w:hAnsi="黑体" w:eastAsia="黑体"/>
                <w:b/>
                <w:color w:val="000000"/>
                <w:sz w:val="21"/>
              </w:rPr>
              <w:t>【核心操作区】</w:t>
            </w:r>
            <w:r>
              <w:rPr>
                <w:rFonts w:ascii="宋体" w:hAnsi="宋体" w:eastAsia="宋体"/>
                <w:b w:val="0"/>
                <w:color w:val="000000"/>
                <w:sz w:val="21"/>
              </w:rPr>
              <w:t>立即体验｜收藏｜关注更新｜分享｜加入比较；移动端固定底部。</w:t>
            </w:r>
          </w:p>
        </w:tc>
      </w:tr>
      <w:tr w14:paraId="5A68C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44D16905">
            <w:pPr>
              <w:spacing w:after="0" w:line="288" w:lineRule="auto"/>
            </w:pPr>
            <w:r>
              <w:rPr>
                <w:rFonts w:ascii="黑体" w:hAnsi="黑体" w:eastAsia="黑体"/>
                <w:b/>
                <w:color w:val="000000"/>
                <w:sz w:val="21"/>
              </w:rPr>
              <w:t>【状态与来源提示】</w:t>
            </w:r>
            <w:r>
              <w:rPr>
                <w:rFonts w:ascii="宋体" w:hAnsi="宋体" w:eastAsia="宋体"/>
                <w:b w:val="0"/>
                <w:color w:val="000000"/>
                <w:sz w:val="21"/>
              </w:rPr>
              <w:t>未知、过期、异常、迁移、暂停或结束使用明确文案；来源标签可展开。</w:t>
            </w:r>
          </w:p>
        </w:tc>
      </w:tr>
      <w:tr w14:paraId="2A41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684937CA">
            <w:pPr>
              <w:spacing w:after="0" w:line="288" w:lineRule="auto"/>
            </w:pPr>
            <w:r>
              <w:rPr>
                <w:rFonts w:ascii="黑体" w:hAnsi="黑体" w:eastAsia="黑体"/>
                <w:b/>
                <w:color w:val="000000"/>
                <w:sz w:val="21"/>
              </w:rPr>
              <w:t>【产品结构】</w:t>
            </w:r>
            <w:r>
              <w:rPr>
                <w:rFonts w:ascii="宋体" w:hAnsi="宋体" w:eastAsia="宋体"/>
                <w:b w:val="0"/>
                <w:color w:val="000000"/>
                <w:sz w:val="21"/>
              </w:rPr>
              <w:t>目标用户、核心问题、输入、输出、流程和关键功能。</w:t>
            </w:r>
          </w:p>
        </w:tc>
      </w:tr>
      <w:tr w14:paraId="19252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4BBA33CE">
            <w:pPr>
              <w:spacing w:after="0" w:line="288" w:lineRule="auto"/>
            </w:pPr>
            <w:r>
              <w:rPr>
                <w:rFonts w:ascii="黑体" w:hAnsi="黑体" w:eastAsia="黑体"/>
                <w:b/>
                <w:color w:val="000000"/>
                <w:sz w:val="21"/>
              </w:rPr>
              <w:t>【开发信息】</w:t>
            </w:r>
            <w:r>
              <w:rPr>
                <w:rFonts w:ascii="宋体" w:hAnsi="宋体" w:eastAsia="宋体"/>
                <w:b w:val="0"/>
                <w:color w:val="000000"/>
                <w:sz w:val="21"/>
              </w:rPr>
              <w:t>AI 编程工具、模型、技术栈、部署、周期和依赖。</w:t>
            </w:r>
          </w:p>
        </w:tc>
      </w:tr>
      <w:tr w14:paraId="00349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24AD2D14">
            <w:pPr>
              <w:spacing w:after="0" w:line="288" w:lineRule="auto"/>
            </w:pPr>
            <w:r>
              <w:rPr>
                <w:rFonts w:ascii="黑体" w:hAnsi="黑体" w:eastAsia="黑体"/>
                <w:b/>
                <w:color w:val="000000"/>
                <w:sz w:val="21"/>
              </w:rPr>
              <w:t>【复用资产】</w:t>
            </w:r>
            <w:r>
              <w:rPr>
                <w:rFonts w:ascii="宋体" w:hAnsi="宋体" w:eastAsia="宋体"/>
                <w:b w:val="0"/>
                <w:color w:val="000000"/>
                <w:sz w:val="21"/>
              </w:rPr>
              <w:t>资产卡片显示类型、许可、价格、可用状态和外部入口。</w:t>
            </w:r>
          </w:p>
        </w:tc>
      </w:tr>
      <w:tr w14:paraId="145B8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765FFCBC">
            <w:pPr>
              <w:spacing w:after="0" w:line="288" w:lineRule="auto"/>
            </w:pPr>
            <w:r>
              <w:rPr>
                <w:rFonts w:ascii="黑体" w:hAnsi="黑体" w:eastAsia="黑体"/>
                <w:b/>
                <w:color w:val="000000"/>
                <w:sz w:val="21"/>
              </w:rPr>
              <w:t>【生命周期】</w:t>
            </w:r>
            <w:r>
              <w:rPr>
                <w:rFonts w:ascii="宋体" w:hAnsi="宋体" w:eastAsia="宋体"/>
                <w:b w:val="0"/>
                <w:color w:val="000000"/>
                <w:sz w:val="21"/>
              </w:rPr>
              <w:t>纵向时间线，节点包含事件、日期、来源和前后变化。</w:t>
            </w:r>
          </w:p>
        </w:tc>
      </w:tr>
      <w:tr w14:paraId="5CF61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40C968DD">
            <w:pPr>
              <w:spacing w:after="0" w:line="288" w:lineRule="auto"/>
            </w:pPr>
            <w:r>
              <w:rPr>
                <w:rFonts w:ascii="黑体" w:hAnsi="黑体" w:eastAsia="黑体"/>
                <w:b/>
                <w:color w:val="000000"/>
                <w:sz w:val="21"/>
              </w:rPr>
              <w:t>【同类与关系】</w:t>
            </w:r>
            <w:r>
              <w:rPr>
                <w:rFonts w:ascii="宋体" w:hAnsi="宋体" w:eastAsia="宋体"/>
                <w:b w:val="0"/>
                <w:color w:val="000000"/>
                <w:sz w:val="21"/>
              </w:rPr>
              <w:t>相似、替代、启发、Fork、Remix 和衍生作品卡片。</w:t>
            </w:r>
          </w:p>
        </w:tc>
      </w:tr>
      <w:tr w14:paraId="744E6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24F666EF">
            <w:pPr>
              <w:spacing w:after="0" w:line="288" w:lineRule="auto"/>
            </w:pPr>
            <w:r>
              <w:rPr>
                <w:rFonts w:ascii="黑体" w:hAnsi="黑体" w:eastAsia="黑体"/>
                <w:b/>
                <w:color w:val="000000"/>
                <w:sz w:val="21"/>
              </w:rPr>
              <w:t>【讨论区】</w:t>
            </w:r>
            <w:r>
              <w:rPr>
                <w:rFonts w:ascii="宋体" w:hAnsi="宋体" w:eastAsia="宋体"/>
                <w:b w:val="0"/>
                <w:color w:val="000000"/>
                <w:sz w:val="21"/>
              </w:rPr>
              <w:t>评论入口分为使用反馈、开发问题、复用反馈和状态补充。</w:t>
            </w:r>
          </w:p>
        </w:tc>
      </w:tr>
      <w:tr w14:paraId="3A20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17F51059">
            <w:pPr>
              <w:spacing w:after="0" w:line="288" w:lineRule="auto"/>
            </w:pPr>
            <w:r>
              <w:rPr>
                <w:rFonts w:ascii="黑体" w:hAnsi="黑体" w:eastAsia="黑体"/>
                <w:b/>
                <w:color w:val="000000"/>
                <w:sz w:val="21"/>
              </w:rPr>
              <w:t>【右侧粘性摘要】</w:t>
            </w:r>
            <w:r>
              <w:rPr>
                <w:rFonts w:ascii="宋体" w:hAnsi="宋体" w:eastAsia="宋体"/>
                <w:b w:val="0"/>
                <w:color w:val="000000"/>
                <w:sz w:val="21"/>
              </w:rPr>
              <w:t>桌面端可固定显示状态、验证时间、资产数和比较按钮。</w:t>
            </w:r>
          </w:p>
        </w:tc>
      </w:tr>
    </w:tbl>
    <w:p w14:paraId="010FE422"/>
    <w:p w14:paraId="55CB65D7">
      <w:pPr>
        <w:pStyle w:val="4"/>
        <w:keepNext/>
        <w:spacing w:before="180" w:after="80"/>
      </w:pPr>
      <w:r>
        <w:rPr>
          <w:rFonts w:ascii="黑体" w:hAnsi="黑体" w:eastAsia="黑体"/>
          <w:b w:val="0"/>
          <w:color w:val="000000"/>
          <w:sz w:val="30"/>
        </w:rPr>
        <w:t>5. 比较页低保真结构</w:t>
      </w:r>
    </w:p>
    <w:p w14:paraId="0BD86868">
      <w:pPr>
        <w:keepNext/>
        <w:spacing w:before="120" w:after="60"/>
        <w:jc w:val="center"/>
      </w:pPr>
      <w:r>
        <w:rPr>
          <w:rFonts w:ascii="宋体" w:hAnsi="宋体" w:eastAsia="宋体"/>
          <w:b w:val="0"/>
          <w:color w:val="000000"/>
          <w:sz w:val="21"/>
        </w:rPr>
        <w:t>图 4 比较页低保真模块顺序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35DB1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345E4670">
            <w:pPr>
              <w:spacing w:after="0" w:line="288" w:lineRule="auto"/>
            </w:pPr>
            <w:r>
              <w:rPr>
                <w:rFonts w:ascii="黑体" w:hAnsi="黑体" w:eastAsia="黑体"/>
                <w:b/>
                <w:color w:val="000000"/>
                <w:sz w:val="21"/>
              </w:rPr>
              <w:t>【比较头部】</w:t>
            </w:r>
            <w:r>
              <w:rPr>
                <w:rFonts w:ascii="宋体" w:hAnsi="宋体" w:eastAsia="宋体"/>
                <w:b w:val="0"/>
                <w:color w:val="000000"/>
                <w:sz w:val="21"/>
              </w:rPr>
              <w:t>已选二至五个作品列，支持拖动排序、移除和替换。</w:t>
            </w:r>
          </w:p>
        </w:tc>
      </w:tr>
      <w:tr w14:paraId="07EB7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41224273">
            <w:pPr>
              <w:spacing w:after="0" w:line="288" w:lineRule="auto"/>
            </w:pPr>
            <w:r>
              <w:rPr>
                <w:rFonts w:ascii="黑体" w:hAnsi="黑体" w:eastAsia="黑体"/>
                <w:b/>
                <w:color w:val="000000"/>
                <w:sz w:val="21"/>
              </w:rPr>
              <w:t>【显示控制】</w:t>
            </w:r>
            <w:r>
              <w:rPr>
                <w:rFonts w:ascii="宋体" w:hAnsi="宋体" w:eastAsia="宋体"/>
                <w:b w:val="0"/>
                <w:color w:val="000000"/>
                <w:sz w:val="21"/>
              </w:rPr>
              <w:t>仅看差异／查看全部；隐藏实现细节；显示来源与验证时间。</w:t>
            </w:r>
          </w:p>
        </w:tc>
      </w:tr>
      <w:tr w14:paraId="6795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391C15F8">
            <w:pPr>
              <w:spacing w:after="0" w:line="288" w:lineRule="auto"/>
            </w:pPr>
            <w:r>
              <w:rPr>
                <w:rFonts w:ascii="黑体" w:hAnsi="黑体" w:eastAsia="黑体"/>
                <w:b/>
                <w:color w:val="000000"/>
                <w:sz w:val="21"/>
              </w:rPr>
              <w:t>【定位与场景】</w:t>
            </w:r>
            <w:r>
              <w:rPr>
                <w:rFonts w:ascii="宋体" w:hAnsi="宋体" w:eastAsia="宋体"/>
                <w:b w:val="0"/>
                <w:color w:val="000000"/>
                <w:sz w:val="21"/>
              </w:rPr>
              <w:t>固定首屏显示目标用户、核心问题和主要场景。</w:t>
            </w:r>
          </w:p>
        </w:tc>
      </w:tr>
      <w:tr w14:paraId="47BFA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6829A16F">
            <w:pPr>
              <w:spacing w:after="0" w:line="288" w:lineRule="auto"/>
            </w:pPr>
            <w:r>
              <w:rPr>
                <w:rFonts w:ascii="黑体" w:hAnsi="黑体" w:eastAsia="黑体"/>
                <w:b/>
                <w:color w:val="000000"/>
                <w:sz w:val="21"/>
              </w:rPr>
              <w:t>【输入输出与流程】</w:t>
            </w:r>
            <w:r>
              <w:rPr>
                <w:rFonts w:ascii="宋体" w:hAnsi="宋体" w:eastAsia="宋体"/>
                <w:b w:val="0"/>
                <w:color w:val="000000"/>
                <w:sz w:val="21"/>
              </w:rPr>
              <w:t>材料输入、处理方式、练习、反馈和记录统一节点对照。</w:t>
            </w:r>
          </w:p>
        </w:tc>
      </w:tr>
      <w:tr w14:paraId="7EEEE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750227A2">
            <w:pPr>
              <w:spacing w:after="0" w:line="288" w:lineRule="auto"/>
            </w:pPr>
            <w:r>
              <w:rPr>
                <w:rFonts w:ascii="黑体" w:hAnsi="黑体" w:eastAsia="黑体"/>
                <w:b/>
                <w:color w:val="000000"/>
                <w:sz w:val="21"/>
              </w:rPr>
              <w:t>【功能结构】</w:t>
            </w:r>
            <w:r>
              <w:rPr>
                <w:rFonts w:ascii="宋体" w:hAnsi="宋体" w:eastAsia="宋体"/>
                <w:b w:val="0"/>
                <w:color w:val="000000"/>
                <w:sz w:val="21"/>
              </w:rPr>
              <w:t>相同项折叠，差异项展开，未知项显示缺失原因。</w:t>
            </w:r>
          </w:p>
        </w:tc>
      </w:tr>
      <w:tr w14:paraId="4E4C2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36B7B6DA">
            <w:pPr>
              <w:spacing w:after="0" w:line="288" w:lineRule="auto"/>
            </w:pPr>
            <w:r>
              <w:rPr>
                <w:rFonts w:ascii="黑体" w:hAnsi="黑体" w:eastAsia="黑体"/>
                <w:b/>
                <w:color w:val="000000"/>
                <w:sz w:val="21"/>
              </w:rPr>
              <w:t>【实现路径与状态】</w:t>
            </w:r>
            <w:r>
              <w:rPr>
                <w:rFonts w:ascii="宋体" w:hAnsi="宋体" w:eastAsia="宋体"/>
                <w:b w:val="0"/>
                <w:color w:val="000000"/>
                <w:sz w:val="21"/>
              </w:rPr>
              <w:t>开发工具、技术栈、部署、访问状态和最后验证时间。</w:t>
            </w:r>
          </w:p>
        </w:tc>
      </w:tr>
      <w:tr w14:paraId="2C724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4554A519">
            <w:pPr>
              <w:spacing w:after="0" w:line="288" w:lineRule="auto"/>
            </w:pPr>
            <w:r>
              <w:rPr>
                <w:rFonts w:ascii="黑体" w:hAnsi="黑体" w:eastAsia="黑体"/>
                <w:b/>
                <w:color w:val="000000"/>
                <w:sz w:val="21"/>
              </w:rPr>
              <w:t>【复用资产】</w:t>
            </w:r>
            <w:r>
              <w:rPr>
                <w:rFonts w:ascii="宋体" w:hAnsi="宋体" w:eastAsia="宋体"/>
                <w:b w:val="0"/>
                <w:color w:val="000000"/>
                <w:sz w:val="21"/>
              </w:rPr>
              <w:t>每个作品的源码、模板、组件和提示词可直接打开。</w:t>
            </w:r>
          </w:p>
        </w:tc>
      </w:tr>
      <w:tr w14:paraId="5D686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4DB53014">
            <w:pPr>
              <w:spacing w:after="0" w:line="288" w:lineRule="auto"/>
            </w:pPr>
            <w:r>
              <w:rPr>
                <w:rFonts w:ascii="黑体" w:hAnsi="黑体" w:eastAsia="黑体"/>
                <w:b/>
                <w:color w:val="000000"/>
                <w:sz w:val="21"/>
              </w:rPr>
              <w:t>【行动记录】</w:t>
            </w:r>
            <w:r>
              <w:rPr>
                <w:rFonts w:ascii="宋体" w:hAnsi="宋体" w:eastAsia="宋体"/>
                <w:b w:val="0"/>
                <w:color w:val="000000"/>
                <w:sz w:val="21"/>
              </w:rPr>
              <w:t>四个行动按钮＋受影响字段多选＋原因文本；提交后显示保存结果。</w:t>
            </w:r>
          </w:p>
        </w:tc>
      </w:tr>
    </w:tbl>
    <w:p w14:paraId="09E5BE03"/>
    <w:p w14:paraId="4B5EDD68">
      <w:pPr>
        <w:pStyle w:val="4"/>
        <w:keepNext/>
        <w:spacing w:before="180" w:after="80"/>
      </w:pPr>
      <w:r>
        <w:rPr>
          <w:rFonts w:ascii="黑体" w:hAnsi="黑体" w:eastAsia="黑体"/>
          <w:b w:val="0"/>
          <w:color w:val="000000"/>
          <w:sz w:val="30"/>
        </w:rPr>
        <w:t>6. 发布与作者身份验证低保真结构</w:t>
      </w:r>
    </w:p>
    <w:p w14:paraId="3CE3D683">
      <w:pPr>
        <w:keepNext/>
        <w:spacing w:before="120" w:after="60"/>
        <w:jc w:val="center"/>
      </w:pPr>
      <w:r>
        <w:rPr>
          <w:rFonts w:ascii="宋体" w:hAnsi="宋体" w:eastAsia="宋体"/>
          <w:b w:val="0"/>
          <w:color w:val="000000"/>
          <w:sz w:val="21"/>
        </w:rPr>
        <w:t>图 5 发布与作者身份验证低保真模块顺序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106A4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1D85368E">
            <w:pPr>
              <w:spacing w:after="0" w:line="288" w:lineRule="auto"/>
            </w:pPr>
            <w:r>
              <w:rPr>
                <w:rFonts w:ascii="黑体" w:hAnsi="黑体" w:eastAsia="黑体"/>
                <w:b/>
                <w:color w:val="000000"/>
                <w:sz w:val="21"/>
              </w:rPr>
              <w:t>【步骤 1 地址输入】</w:t>
            </w:r>
            <w:r>
              <w:rPr>
                <w:rFonts w:ascii="宋体" w:hAnsi="宋体" w:eastAsia="宋体"/>
                <w:b w:val="0"/>
                <w:color w:val="000000"/>
                <w:sz w:val="21"/>
              </w:rPr>
              <w:t>单一 URL 输入框＋检查按钮；下方解释将检查重复、品类和访问状态。</w:t>
            </w:r>
          </w:p>
        </w:tc>
      </w:tr>
      <w:tr w14:paraId="19DBA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5ECFA757">
            <w:pPr>
              <w:spacing w:after="0" w:line="288" w:lineRule="auto"/>
            </w:pPr>
            <w:r>
              <w:rPr>
                <w:rFonts w:ascii="黑体" w:hAnsi="黑体" w:eastAsia="黑体"/>
                <w:b/>
                <w:color w:val="000000"/>
                <w:sz w:val="21"/>
              </w:rPr>
              <w:t>【检查进度】</w:t>
            </w:r>
            <w:r>
              <w:rPr>
                <w:rFonts w:ascii="宋体" w:hAnsi="宋体" w:eastAsia="宋体"/>
                <w:b w:val="0"/>
                <w:color w:val="000000"/>
                <w:sz w:val="21"/>
              </w:rPr>
              <w:t>逐项显示 URL、安全、重复、公开页面、仓库和品类结果。</w:t>
            </w:r>
          </w:p>
        </w:tc>
      </w:tr>
      <w:tr w14:paraId="6C77F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28BFB376">
            <w:pPr>
              <w:spacing w:after="0" w:line="288" w:lineRule="auto"/>
            </w:pPr>
            <w:r>
              <w:rPr>
                <w:rFonts w:ascii="黑体" w:hAnsi="黑体" w:eastAsia="黑体"/>
                <w:b/>
                <w:color w:val="000000"/>
                <w:sz w:val="21"/>
              </w:rPr>
              <w:t>【分流结果】存在档案：查看已有详情；确认本人为作者且需要管理时，可继续验证身份；不存在档案：创建发布草稿。</w:t>
            </w:r>
          </w:p>
        </w:tc>
      </w:tr>
      <w:tr w14:paraId="42A5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60FBA96F">
            <w:pPr>
              <w:spacing w:after="0" w:line="288" w:lineRule="auto"/>
            </w:pPr>
            <w:r>
              <w:rPr>
                <w:rFonts w:ascii="黑体" w:hAnsi="黑体" w:eastAsia="黑体"/>
                <w:b/>
                <w:color w:val="000000"/>
                <w:sz w:val="21"/>
              </w:rPr>
              <w:t>【步骤 2 自动预填】</w:t>
            </w:r>
            <w:r>
              <w:rPr>
                <w:rFonts w:ascii="宋体" w:hAnsi="宋体" w:eastAsia="宋体"/>
                <w:b w:val="0"/>
                <w:color w:val="000000"/>
                <w:sz w:val="21"/>
              </w:rPr>
              <w:t>名称、定义、截图、仓库和基础状态；每项可确认或修改。</w:t>
            </w:r>
          </w:p>
        </w:tc>
      </w:tr>
      <w:tr w14:paraId="2914A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73A15917">
            <w:pPr>
              <w:spacing w:after="0" w:line="288" w:lineRule="auto"/>
            </w:pPr>
            <w:r>
              <w:rPr>
                <w:rFonts w:ascii="黑体" w:hAnsi="黑体" w:eastAsia="黑体"/>
                <w:b/>
                <w:color w:val="000000"/>
                <w:sz w:val="21"/>
              </w:rPr>
              <w:t>【步骤 3 结构化补充】</w:t>
            </w:r>
            <w:r>
              <w:rPr>
                <w:rFonts w:ascii="宋体" w:hAnsi="宋体" w:eastAsia="宋体"/>
                <w:b w:val="0"/>
                <w:color w:val="000000"/>
                <w:sz w:val="21"/>
              </w:rPr>
              <w:t>产品定义、流程、功能、开发信息和复用资产分组填写。</w:t>
            </w:r>
          </w:p>
        </w:tc>
      </w:tr>
      <w:tr w14:paraId="0741D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3E577E19">
            <w:pPr>
              <w:spacing w:after="0" w:line="288" w:lineRule="auto"/>
            </w:pPr>
            <w:r>
              <w:rPr>
                <w:rFonts w:ascii="黑体" w:hAnsi="黑体" w:eastAsia="黑体"/>
                <w:b/>
                <w:color w:val="000000"/>
                <w:sz w:val="21"/>
              </w:rPr>
              <w:t>【完整度提示】</w:t>
            </w:r>
            <w:r>
              <w:rPr>
                <w:rFonts w:ascii="宋体" w:hAnsi="宋体" w:eastAsia="宋体"/>
                <w:b w:val="0"/>
                <w:color w:val="000000"/>
                <w:sz w:val="21"/>
              </w:rPr>
              <w:t>显示必填缺失，不用长表单一次性压满页面。</w:t>
            </w:r>
          </w:p>
        </w:tc>
      </w:tr>
      <w:tr w14:paraId="6C86D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18D389B2">
            <w:pPr>
              <w:spacing w:after="0" w:line="288" w:lineRule="auto"/>
            </w:pPr>
            <w:r>
              <w:rPr>
                <w:rFonts w:ascii="黑体" w:hAnsi="黑体" w:eastAsia="黑体"/>
                <w:b/>
                <w:color w:val="000000"/>
                <w:sz w:val="21"/>
              </w:rPr>
              <w:t>【预览】</w:t>
            </w:r>
            <w:r>
              <w:rPr>
                <w:rFonts w:ascii="宋体" w:hAnsi="宋体" w:eastAsia="宋体"/>
                <w:b w:val="0"/>
                <w:color w:val="000000"/>
                <w:sz w:val="21"/>
              </w:rPr>
              <w:t>同时预览作品卡片和详情摘要。</w:t>
            </w:r>
          </w:p>
        </w:tc>
      </w:tr>
      <w:tr w14:paraId="0982F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253FDB3E">
            <w:pPr>
              <w:spacing w:after="0" w:line="288" w:lineRule="auto"/>
            </w:pPr>
            <w:r>
              <w:rPr>
                <w:rFonts w:ascii="黑体" w:hAnsi="黑体" w:eastAsia="黑体"/>
                <w:b/>
                <w:color w:val="000000"/>
                <w:sz w:val="21"/>
              </w:rPr>
              <w:t>【审核状态】</w:t>
            </w:r>
            <w:r>
              <w:rPr>
                <w:rFonts w:ascii="宋体" w:hAnsi="宋体" w:eastAsia="宋体"/>
                <w:b w:val="0"/>
                <w:color w:val="000000"/>
                <w:sz w:val="21"/>
              </w:rPr>
              <w:t>待审核、需修改、通过或拒绝；问题字段可直接定位。</w:t>
            </w:r>
          </w:p>
        </w:tc>
      </w:tr>
    </w:tbl>
    <w:p w14:paraId="32F5B3C8"/>
    <w:p w14:paraId="54D0A497">
      <w:pPr>
        <w:pStyle w:val="4"/>
        <w:keepNext/>
        <w:spacing w:before="180" w:after="80"/>
      </w:pPr>
      <w:r>
        <w:rPr>
          <w:rFonts w:ascii="黑体" w:hAnsi="黑体" w:eastAsia="黑体"/>
          <w:b w:val="0"/>
          <w:color w:val="000000"/>
          <w:sz w:val="30"/>
        </w:rPr>
        <w:t>7. 个人中心低保真结构</w:t>
      </w:r>
    </w:p>
    <w:p w14:paraId="267925E3">
      <w:pPr>
        <w:keepNext/>
        <w:spacing w:before="120" w:after="60"/>
        <w:jc w:val="center"/>
      </w:pPr>
      <w:r>
        <w:rPr>
          <w:rFonts w:ascii="宋体" w:hAnsi="宋体" w:eastAsia="宋体"/>
          <w:b w:val="0"/>
          <w:color w:val="000000"/>
          <w:sz w:val="21"/>
        </w:rPr>
        <w:t>图 6 个人中心低保真模块顺序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29E0F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4A29FD8B">
            <w:pPr>
              <w:spacing w:after="0" w:line="288" w:lineRule="auto"/>
            </w:pPr>
            <w:r>
              <w:rPr>
                <w:rFonts w:ascii="黑体" w:hAnsi="黑体" w:eastAsia="黑体"/>
                <w:b/>
                <w:color w:val="000000"/>
                <w:sz w:val="21"/>
              </w:rPr>
              <w:t>【用户摘要】</w:t>
            </w:r>
            <w:r>
              <w:rPr>
                <w:rFonts w:ascii="宋体" w:hAnsi="宋体" w:eastAsia="宋体"/>
                <w:b w:val="0"/>
                <w:color w:val="000000"/>
                <w:sz w:val="21"/>
              </w:rPr>
              <w:t>头像、昵称、当前创作状态和待办数量。</w:t>
            </w:r>
          </w:p>
        </w:tc>
      </w:tr>
      <w:tr w14:paraId="4CBD2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5B8177D0">
            <w:pPr>
              <w:spacing w:after="0" w:line="288" w:lineRule="auto"/>
            </w:pPr>
            <w:r>
              <w:rPr>
                <w:rFonts w:ascii="黑体" w:hAnsi="黑体" w:eastAsia="黑体"/>
                <w:b/>
                <w:color w:val="000000"/>
                <w:sz w:val="21"/>
              </w:rPr>
              <w:t>【资产导航】</w:t>
            </w:r>
            <w:r>
              <w:rPr>
                <w:rFonts w:ascii="宋体" w:hAnsi="宋体" w:eastAsia="宋体"/>
                <w:b w:val="0"/>
                <w:color w:val="000000"/>
                <w:sz w:val="21"/>
              </w:rPr>
              <w:t>收藏｜关注更新｜比较记录｜最近浏览。</w:t>
            </w:r>
          </w:p>
        </w:tc>
      </w:tr>
      <w:tr w14:paraId="68499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7370FF80">
            <w:pPr>
              <w:spacing w:after="0" w:line="288" w:lineRule="auto"/>
            </w:pPr>
            <w:r>
              <w:rPr>
                <w:rFonts w:ascii="黑体" w:hAnsi="黑体" w:eastAsia="黑体"/>
                <w:b/>
                <w:color w:val="000000"/>
                <w:sz w:val="21"/>
              </w:rPr>
              <w:t>【创作管理】草稿｜待审核｜我的作品｜身份验证记录｜需更新。</w:t>
            </w:r>
          </w:p>
        </w:tc>
      </w:tr>
      <w:tr w14:paraId="5E6C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406DA664">
            <w:pPr>
              <w:spacing w:after="0" w:line="288" w:lineRule="auto"/>
            </w:pPr>
            <w:r>
              <w:rPr>
                <w:rFonts w:ascii="黑体" w:hAnsi="黑体" w:eastAsia="黑体"/>
                <w:b/>
                <w:color w:val="000000"/>
                <w:sz w:val="21"/>
              </w:rPr>
              <w:t>【身份验证】待审核、需补充、归属争议和结果。</w:t>
            </w:r>
          </w:p>
        </w:tc>
      </w:tr>
      <w:tr w14:paraId="05B7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1D07FC36">
            <w:pPr>
              <w:spacing w:after="0" w:line="288" w:lineRule="auto"/>
            </w:pPr>
            <w:r>
              <w:rPr>
                <w:rFonts w:ascii="黑体" w:hAnsi="黑体" w:eastAsia="黑体"/>
                <w:b/>
                <w:color w:val="000000"/>
                <w:sz w:val="21"/>
              </w:rPr>
              <w:t>【通知设置】</w:t>
            </w:r>
            <w:r>
              <w:rPr>
                <w:rFonts w:ascii="宋体" w:hAnsi="宋体" w:eastAsia="宋体"/>
                <w:b w:val="0"/>
                <w:color w:val="000000"/>
                <w:sz w:val="21"/>
              </w:rPr>
              <w:t>作品更新、评论回复、审核结果和状态异常。</w:t>
            </w:r>
          </w:p>
        </w:tc>
      </w:tr>
      <w:tr w14:paraId="1AC0E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139B976D">
            <w:pPr>
              <w:spacing w:after="0" w:line="288" w:lineRule="auto"/>
            </w:pPr>
            <w:r>
              <w:rPr>
                <w:rFonts w:ascii="黑体" w:hAnsi="黑体" w:eastAsia="黑体"/>
                <w:b/>
                <w:color w:val="000000"/>
                <w:sz w:val="21"/>
              </w:rPr>
              <w:t>【空状态】</w:t>
            </w:r>
            <w:r>
              <w:rPr>
                <w:rFonts w:ascii="宋体" w:hAnsi="宋体" w:eastAsia="宋体"/>
                <w:b w:val="0"/>
                <w:color w:val="000000"/>
                <w:sz w:val="21"/>
              </w:rPr>
              <w:t>每个空列表提供与当前模块对应的单一行动入口。</w:t>
            </w:r>
          </w:p>
        </w:tc>
      </w:tr>
    </w:tbl>
    <w:p w14:paraId="789AF78B"/>
    <w:p w14:paraId="3C54E615">
      <w:pPr>
        <w:pStyle w:val="4"/>
        <w:keepNext/>
        <w:spacing w:before="180" w:after="80"/>
      </w:pPr>
      <w:r>
        <w:rPr>
          <w:rFonts w:ascii="黑体" w:hAnsi="黑体" w:eastAsia="黑体"/>
          <w:b w:val="0"/>
          <w:color w:val="000000"/>
          <w:sz w:val="30"/>
        </w:rPr>
        <w:t>8. 后台作品编辑低保真结构</w:t>
      </w:r>
    </w:p>
    <w:p w14:paraId="6CFFEC17">
      <w:pPr>
        <w:keepNext/>
        <w:spacing w:before="120" w:after="60"/>
        <w:jc w:val="center"/>
      </w:pPr>
      <w:r>
        <w:rPr>
          <w:rFonts w:ascii="宋体" w:hAnsi="宋体" w:eastAsia="宋体"/>
          <w:b w:val="0"/>
          <w:color w:val="000000"/>
          <w:sz w:val="21"/>
        </w:rPr>
        <w:t>图 7 后台作品编辑低保真模块顺序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3D91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5D09DA0C">
            <w:pPr>
              <w:spacing w:after="0" w:line="288" w:lineRule="auto"/>
            </w:pPr>
            <w:r>
              <w:rPr>
                <w:rFonts w:ascii="黑体" w:hAnsi="黑体" w:eastAsia="黑体"/>
                <w:b/>
                <w:color w:val="000000"/>
                <w:sz w:val="21"/>
              </w:rPr>
              <w:t>【作品摘要栏】作品 ID、名称、公开状态、作者关联状态、完整度、证据覆盖和最后验证时间。</w:t>
            </w:r>
          </w:p>
        </w:tc>
      </w:tr>
      <w:tr w14:paraId="21A5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32C605B3">
            <w:pPr>
              <w:spacing w:after="0" w:line="288" w:lineRule="auto"/>
            </w:pPr>
            <w:r>
              <w:rPr>
                <w:rFonts w:ascii="黑体" w:hAnsi="黑体" w:eastAsia="黑体"/>
                <w:b/>
                <w:color w:val="000000"/>
                <w:sz w:val="21"/>
              </w:rPr>
              <w:t>【左侧模块导航】</w:t>
            </w:r>
            <w:r>
              <w:rPr>
                <w:rFonts w:ascii="宋体" w:hAnsi="宋体" w:eastAsia="宋体"/>
                <w:b w:val="0"/>
                <w:color w:val="000000"/>
                <w:sz w:val="21"/>
              </w:rPr>
              <w:t>身份｜定义｜方案｜功能｜开发｜状态｜历史｜资产｜关系｜证据｜权限｜日志。</w:t>
            </w:r>
          </w:p>
        </w:tc>
      </w:tr>
      <w:tr w14:paraId="25C8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48D9CDC8">
            <w:pPr>
              <w:spacing w:after="0" w:line="288" w:lineRule="auto"/>
            </w:pPr>
            <w:r>
              <w:rPr>
                <w:rFonts w:ascii="黑体" w:hAnsi="黑体" w:eastAsia="黑体"/>
                <w:b/>
                <w:color w:val="000000"/>
                <w:sz w:val="21"/>
              </w:rPr>
              <w:t>【字段编辑区】</w:t>
            </w:r>
            <w:r>
              <w:rPr>
                <w:rFonts w:ascii="宋体" w:hAnsi="宋体" w:eastAsia="宋体"/>
                <w:b w:val="0"/>
                <w:color w:val="000000"/>
                <w:sz w:val="21"/>
              </w:rPr>
              <w:t>当前值、来源、验证时间、可信类型和编辑权限同屏展示。</w:t>
            </w:r>
          </w:p>
        </w:tc>
      </w:tr>
      <w:tr w14:paraId="48B9D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2030E304">
            <w:pPr>
              <w:spacing w:after="0" w:line="288" w:lineRule="auto"/>
            </w:pPr>
            <w:r>
              <w:rPr>
                <w:rFonts w:ascii="黑体" w:hAnsi="黑体" w:eastAsia="黑体"/>
                <w:b/>
                <w:color w:val="000000"/>
                <w:sz w:val="21"/>
              </w:rPr>
              <w:t>【证据侧栏】</w:t>
            </w:r>
            <w:r>
              <w:rPr>
                <w:rFonts w:ascii="宋体" w:hAnsi="宋体" w:eastAsia="宋体"/>
                <w:b w:val="0"/>
                <w:color w:val="000000"/>
                <w:sz w:val="21"/>
              </w:rPr>
              <w:t>查看原始来源摘要、URL、采集时间和历史版本。</w:t>
            </w:r>
          </w:p>
        </w:tc>
      </w:tr>
      <w:tr w14:paraId="6146E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shd w:val="clear" w:color="auto" w:fill="F7F7F7"/>
            <w:tcMar>
              <w:top w:w="120" w:type="dxa"/>
              <w:left w:w="140" w:type="dxa"/>
              <w:bottom w:w="120" w:type="dxa"/>
              <w:right w:w="140" w:type="dxa"/>
            </w:tcMar>
          </w:tcPr>
          <w:p w14:paraId="60D9C685">
            <w:pPr>
              <w:spacing w:after="0" w:line="288" w:lineRule="auto"/>
            </w:pPr>
            <w:r>
              <w:rPr>
                <w:rFonts w:ascii="黑体" w:hAnsi="黑体" w:eastAsia="黑体"/>
                <w:b/>
                <w:color w:val="000000"/>
                <w:sz w:val="21"/>
              </w:rPr>
              <w:t>【审核操作】</w:t>
            </w:r>
            <w:r>
              <w:rPr>
                <w:rFonts w:ascii="宋体" w:hAnsi="宋体" w:eastAsia="宋体"/>
                <w:b w:val="0"/>
                <w:color w:val="000000"/>
                <w:sz w:val="21"/>
              </w:rPr>
              <w:t>通过、退回、标争议、合并重复、限制展示和发布。</w:t>
            </w:r>
          </w:p>
        </w:tc>
      </w:tr>
      <w:tr w14:paraId="2904C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2" w:type="dxa"/>
            <w:tcMar>
              <w:top w:w="120" w:type="dxa"/>
              <w:left w:w="140" w:type="dxa"/>
              <w:bottom w:w="120" w:type="dxa"/>
              <w:right w:w="140" w:type="dxa"/>
            </w:tcMar>
          </w:tcPr>
          <w:p w14:paraId="78B8EC95">
            <w:pPr>
              <w:spacing w:after="0" w:line="288" w:lineRule="auto"/>
            </w:pPr>
            <w:r>
              <w:rPr>
                <w:rFonts w:ascii="黑体" w:hAnsi="黑体" w:eastAsia="黑体"/>
                <w:b/>
                <w:color w:val="000000"/>
                <w:sz w:val="21"/>
              </w:rPr>
              <w:t>【操作日志】</w:t>
            </w:r>
            <w:r>
              <w:rPr>
                <w:rFonts w:ascii="宋体" w:hAnsi="宋体" w:eastAsia="宋体"/>
                <w:b w:val="0"/>
                <w:color w:val="000000"/>
                <w:sz w:val="21"/>
              </w:rPr>
              <w:t>记录修改者、时间、前值、后值和原因。</w:t>
            </w:r>
          </w:p>
        </w:tc>
      </w:tr>
    </w:tbl>
    <w:p w14:paraId="04FA41F8"/>
    <w:p w14:paraId="74E119C2">
      <w:pPr>
        <w:pStyle w:val="4"/>
        <w:keepNext/>
        <w:spacing w:before="180" w:after="80"/>
      </w:pPr>
      <w:r>
        <w:rPr>
          <w:rFonts w:ascii="黑体" w:hAnsi="黑体" w:eastAsia="黑体"/>
          <w:b w:val="0"/>
          <w:color w:val="000000"/>
          <w:sz w:val="30"/>
        </w:rPr>
        <w:t>9. 原型交互要求</w:t>
      </w:r>
    </w:p>
    <w:p w14:paraId="5E37C9FB">
      <w:pPr>
        <w:spacing w:before="0" w:after="120" w:line="360" w:lineRule="auto"/>
        <w:ind w:firstLine="480"/>
      </w:pPr>
      <w:r>
        <w:rPr>
          <w:rFonts w:ascii="宋体" w:hAnsi="宋体" w:eastAsia="宋体"/>
          <w:b w:val="0"/>
          <w:color w:val="000000"/>
          <w:sz w:val="24"/>
        </w:rPr>
        <w:t>低保真原型需要模拟真实状态，而非只展示理想页面。至少为搜索结果不足、平台收录作品、字段未知、链接异常、比较不足两个作品、发布查重、自动提取失败、作者身份审核中和登录回跳制作可点击状态。原型测试中应记录用户是否理解“作品社区”与“结构化作品档案”的关系，是否能发现加入比较、来源时间和复用资产，以及是否把状态误读为商业成功或失败。</w:t>
      </w:r>
    </w:p>
    <w:p w14:paraId="461270F1">
      <w:pPr>
        <w:pStyle w:val="3"/>
        <w:keepNext/>
        <w:spacing w:before="240" w:after="120"/>
      </w:pPr>
      <w:r>
        <w:rPr>
          <w:rFonts w:ascii="黑体" w:hAnsi="黑体" w:eastAsia="黑体"/>
          <w:b/>
          <w:color w:val="000000"/>
          <w:sz w:val="32"/>
        </w:rPr>
        <w:t>十五、原型测试与后续交付衔接</w:t>
      </w:r>
    </w:p>
    <w:p w14:paraId="51E890A1">
      <w:pPr>
        <w:pStyle w:val="4"/>
        <w:keepNext/>
        <w:spacing w:before="180" w:after="80"/>
      </w:pPr>
      <w:r>
        <w:rPr>
          <w:rFonts w:ascii="黑体" w:hAnsi="黑体" w:eastAsia="黑体"/>
          <w:b w:val="0"/>
          <w:color w:val="000000"/>
          <w:sz w:val="30"/>
        </w:rPr>
        <w:t>1. 原型测试任务</w:t>
      </w:r>
    </w:p>
    <w:p w14:paraId="7302F8A0">
      <w:pPr>
        <w:keepNext/>
        <w:spacing w:before="120" w:after="60"/>
        <w:jc w:val="center"/>
      </w:pPr>
      <w:r>
        <w:rPr>
          <w:rFonts w:ascii="宋体" w:hAnsi="宋体" w:eastAsia="宋体"/>
          <w:b w:val="0"/>
          <w:color w:val="000000"/>
          <w:sz w:val="21"/>
        </w:rPr>
        <w:t>表 31 原型测试任务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5"/>
        <w:gridCol w:w="1663"/>
        <w:gridCol w:w="2770"/>
        <w:gridCol w:w="2494"/>
      </w:tblGrid>
      <w:tr w14:paraId="337B7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E7E6E6"/>
            <w:tcMar>
              <w:top w:w="90" w:type="dxa"/>
              <w:left w:w="90" w:type="dxa"/>
              <w:bottom w:w="90" w:type="dxa"/>
              <w:right w:w="90" w:type="dxa"/>
            </w:tcMar>
            <w:vAlign w:val="center"/>
          </w:tcPr>
          <w:p w14:paraId="351A13C7">
            <w:pPr>
              <w:spacing w:after="0" w:line="240" w:lineRule="auto"/>
              <w:jc w:val="center"/>
            </w:pPr>
            <w:r>
              <w:rPr>
                <w:rFonts w:ascii="黑体" w:hAnsi="黑体" w:eastAsia="黑体"/>
                <w:b/>
                <w:color w:val="000000"/>
                <w:sz w:val="21"/>
              </w:rPr>
              <w:t>任务</w:t>
            </w:r>
          </w:p>
        </w:tc>
        <w:tc>
          <w:tcPr>
            <w:tcW w:w="1701" w:type="dxa"/>
            <w:shd w:val="clear" w:color="auto" w:fill="E7E6E6"/>
            <w:tcMar>
              <w:top w:w="90" w:type="dxa"/>
              <w:left w:w="90" w:type="dxa"/>
              <w:bottom w:w="90" w:type="dxa"/>
              <w:right w:w="90" w:type="dxa"/>
            </w:tcMar>
            <w:vAlign w:val="center"/>
          </w:tcPr>
          <w:p w14:paraId="57DD28D9">
            <w:pPr>
              <w:spacing w:after="0" w:line="240" w:lineRule="auto"/>
              <w:jc w:val="center"/>
            </w:pPr>
            <w:r>
              <w:rPr>
                <w:rFonts w:ascii="黑体" w:hAnsi="黑体" w:eastAsia="黑体"/>
                <w:b/>
                <w:color w:val="000000"/>
                <w:sz w:val="21"/>
              </w:rPr>
              <w:t>起点</w:t>
            </w:r>
          </w:p>
        </w:tc>
        <w:tc>
          <w:tcPr>
            <w:tcW w:w="2835" w:type="dxa"/>
            <w:shd w:val="clear" w:color="auto" w:fill="E7E6E6"/>
            <w:tcMar>
              <w:top w:w="90" w:type="dxa"/>
              <w:left w:w="90" w:type="dxa"/>
              <w:bottom w:w="90" w:type="dxa"/>
              <w:right w:w="90" w:type="dxa"/>
            </w:tcMar>
            <w:vAlign w:val="center"/>
          </w:tcPr>
          <w:p w14:paraId="41304854">
            <w:pPr>
              <w:spacing w:after="0" w:line="240" w:lineRule="auto"/>
              <w:jc w:val="center"/>
            </w:pPr>
            <w:r>
              <w:rPr>
                <w:rFonts w:ascii="黑体" w:hAnsi="黑体" w:eastAsia="黑体"/>
                <w:b/>
                <w:color w:val="000000"/>
                <w:sz w:val="21"/>
              </w:rPr>
              <w:t>成功标准</w:t>
            </w:r>
          </w:p>
        </w:tc>
        <w:tc>
          <w:tcPr>
            <w:tcW w:w="2551" w:type="dxa"/>
            <w:shd w:val="clear" w:color="auto" w:fill="E7E6E6"/>
            <w:tcMar>
              <w:top w:w="90" w:type="dxa"/>
              <w:left w:w="90" w:type="dxa"/>
              <w:bottom w:w="90" w:type="dxa"/>
              <w:right w:w="90" w:type="dxa"/>
            </w:tcMar>
            <w:vAlign w:val="center"/>
          </w:tcPr>
          <w:p w14:paraId="622E66EE">
            <w:pPr>
              <w:spacing w:after="0" w:line="240" w:lineRule="auto"/>
              <w:jc w:val="center"/>
            </w:pPr>
            <w:r>
              <w:rPr>
                <w:rFonts w:ascii="黑体" w:hAnsi="黑体" w:eastAsia="黑体"/>
                <w:b/>
                <w:color w:val="000000"/>
                <w:sz w:val="21"/>
              </w:rPr>
              <w:t>重点观察</w:t>
            </w:r>
          </w:p>
        </w:tc>
      </w:tr>
      <w:tr w14:paraId="505B0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04839F76">
            <w:pPr>
              <w:spacing w:after="0" w:line="288" w:lineRule="auto"/>
            </w:pPr>
            <w:r>
              <w:rPr>
                <w:rFonts w:ascii="宋体" w:hAnsi="宋体" w:eastAsia="宋体"/>
                <w:b w:val="0"/>
                <w:color w:val="000000"/>
                <w:sz w:val="21"/>
              </w:rPr>
              <w:t>找到一个能把 PDF 生成题目的作品并保存</w:t>
            </w:r>
          </w:p>
        </w:tc>
        <w:tc>
          <w:tcPr>
            <w:tcW w:w="1701" w:type="dxa"/>
            <w:tcMar>
              <w:top w:w="90" w:type="dxa"/>
              <w:left w:w="90" w:type="dxa"/>
              <w:bottom w:w="90" w:type="dxa"/>
              <w:right w:w="90" w:type="dxa"/>
            </w:tcMar>
            <w:vAlign w:val="center"/>
          </w:tcPr>
          <w:p w14:paraId="63CBF8DB">
            <w:pPr>
              <w:spacing w:after="0" w:line="288" w:lineRule="auto"/>
            </w:pPr>
            <w:r>
              <w:rPr>
                <w:rFonts w:ascii="宋体" w:hAnsi="宋体" w:eastAsia="宋体"/>
                <w:b w:val="0"/>
                <w:color w:val="000000"/>
                <w:sz w:val="21"/>
              </w:rPr>
              <w:t>作品广场</w:t>
            </w:r>
          </w:p>
        </w:tc>
        <w:tc>
          <w:tcPr>
            <w:tcW w:w="2835" w:type="dxa"/>
            <w:tcMar>
              <w:top w:w="90" w:type="dxa"/>
              <w:left w:w="90" w:type="dxa"/>
              <w:bottom w:w="90" w:type="dxa"/>
              <w:right w:w="90" w:type="dxa"/>
            </w:tcMar>
            <w:vAlign w:val="center"/>
          </w:tcPr>
          <w:p w14:paraId="1EA961D5">
            <w:pPr>
              <w:spacing w:after="0" w:line="288" w:lineRule="auto"/>
            </w:pPr>
            <w:r>
              <w:rPr>
                <w:rFonts w:ascii="宋体" w:hAnsi="宋体" w:eastAsia="宋体"/>
                <w:b w:val="0"/>
                <w:color w:val="000000"/>
                <w:sz w:val="21"/>
              </w:rPr>
              <w:t>进入相关详情并完成收藏或关注</w:t>
            </w:r>
          </w:p>
        </w:tc>
        <w:tc>
          <w:tcPr>
            <w:tcW w:w="2551" w:type="dxa"/>
            <w:tcMar>
              <w:top w:w="90" w:type="dxa"/>
              <w:left w:w="90" w:type="dxa"/>
              <w:bottom w:w="90" w:type="dxa"/>
              <w:right w:w="90" w:type="dxa"/>
            </w:tcMar>
            <w:vAlign w:val="center"/>
          </w:tcPr>
          <w:p w14:paraId="0566FDFB">
            <w:pPr>
              <w:spacing w:after="0" w:line="288" w:lineRule="auto"/>
            </w:pPr>
            <w:r>
              <w:rPr>
                <w:rFonts w:ascii="宋体" w:hAnsi="宋体" w:eastAsia="宋体"/>
                <w:b w:val="0"/>
                <w:color w:val="000000"/>
                <w:sz w:val="21"/>
              </w:rPr>
              <w:t>分类、搜索和卡片信息是否足够</w:t>
            </w:r>
          </w:p>
        </w:tc>
      </w:tr>
      <w:tr w14:paraId="101A9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5B52DCA3">
            <w:pPr>
              <w:spacing w:after="0" w:line="288" w:lineRule="auto"/>
            </w:pPr>
            <w:r>
              <w:rPr>
                <w:rFonts w:ascii="宋体" w:hAnsi="宋体" w:eastAsia="宋体"/>
                <w:b w:val="0"/>
                <w:color w:val="000000"/>
                <w:sz w:val="21"/>
              </w:rPr>
              <w:t>比较三个口语模考作品并决定采用哪种反馈方式</w:t>
            </w:r>
          </w:p>
        </w:tc>
        <w:tc>
          <w:tcPr>
            <w:tcW w:w="1701" w:type="dxa"/>
            <w:tcMar>
              <w:top w:w="90" w:type="dxa"/>
              <w:left w:w="90" w:type="dxa"/>
              <w:bottom w:w="90" w:type="dxa"/>
              <w:right w:w="90" w:type="dxa"/>
            </w:tcMar>
            <w:vAlign w:val="center"/>
          </w:tcPr>
          <w:p w14:paraId="120897D3">
            <w:pPr>
              <w:spacing w:after="0" w:line="288" w:lineRule="auto"/>
            </w:pPr>
            <w:r>
              <w:rPr>
                <w:rFonts w:ascii="宋体" w:hAnsi="宋体" w:eastAsia="宋体"/>
                <w:b w:val="0"/>
                <w:color w:val="000000"/>
                <w:sz w:val="21"/>
              </w:rPr>
              <w:t>查同类</w:t>
            </w:r>
          </w:p>
        </w:tc>
        <w:tc>
          <w:tcPr>
            <w:tcW w:w="2835" w:type="dxa"/>
            <w:tcMar>
              <w:top w:w="90" w:type="dxa"/>
              <w:left w:w="90" w:type="dxa"/>
              <w:bottom w:w="90" w:type="dxa"/>
              <w:right w:w="90" w:type="dxa"/>
            </w:tcMar>
            <w:vAlign w:val="center"/>
          </w:tcPr>
          <w:p w14:paraId="70B298CD">
            <w:pPr>
              <w:spacing w:after="0" w:line="288" w:lineRule="auto"/>
            </w:pPr>
            <w:r>
              <w:rPr>
                <w:rFonts w:ascii="宋体" w:hAnsi="宋体" w:eastAsia="宋体"/>
                <w:b w:val="0"/>
                <w:color w:val="000000"/>
                <w:sz w:val="21"/>
              </w:rPr>
              <w:t>完成意图确认、比较和行动记录</w:t>
            </w:r>
          </w:p>
        </w:tc>
        <w:tc>
          <w:tcPr>
            <w:tcW w:w="2551" w:type="dxa"/>
            <w:tcMar>
              <w:top w:w="90" w:type="dxa"/>
              <w:left w:w="90" w:type="dxa"/>
              <w:bottom w:w="90" w:type="dxa"/>
              <w:right w:w="90" w:type="dxa"/>
            </w:tcMar>
            <w:vAlign w:val="center"/>
          </w:tcPr>
          <w:p w14:paraId="013FB7B8">
            <w:pPr>
              <w:spacing w:after="0" w:line="288" w:lineRule="auto"/>
            </w:pPr>
            <w:r>
              <w:rPr>
                <w:rFonts w:ascii="宋体" w:hAnsi="宋体" w:eastAsia="宋体"/>
                <w:b w:val="0"/>
                <w:color w:val="000000"/>
                <w:sz w:val="21"/>
              </w:rPr>
              <w:t>匹配原因、差异和来源是否可理解</w:t>
            </w:r>
          </w:p>
        </w:tc>
      </w:tr>
      <w:tr w14:paraId="089E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0C75DE15">
            <w:pPr>
              <w:spacing w:after="0" w:line="288" w:lineRule="auto"/>
            </w:pPr>
            <w:r>
              <w:rPr>
                <w:rFonts w:ascii="宋体" w:hAnsi="宋体" w:eastAsia="宋体"/>
                <w:b w:val="0"/>
                <w:color w:val="000000"/>
                <w:sz w:val="21"/>
              </w:rPr>
              <w:t>查看一个已结束作品仍留下了什么</w:t>
            </w:r>
          </w:p>
        </w:tc>
        <w:tc>
          <w:tcPr>
            <w:tcW w:w="1701" w:type="dxa"/>
            <w:tcMar>
              <w:top w:w="90" w:type="dxa"/>
              <w:left w:w="90" w:type="dxa"/>
              <w:bottom w:w="90" w:type="dxa"/>
              <w:right w:w="90" w:type="dxa"/>
            </w:tcMar>
            <w:vAlign w:val="center"/>
          </w:tcPr>
          <w:p w14:paraId="7A0D1757">
            <w:pPr>
              <w:spacing w:after="0" w:line="288" w:lineRule="auto"/>
            </w:pPr>
            <w:r>
              <w:rPr>
                <w:rFonts w:ascii="宋体" w:hAnsi="宋体" w:eastAsia="宋体"/>
                <w:b w:val="0"/>
                <w:color w:val="000000"/>
                <w:sz w:val="21"/>
              </w:rPr>
              <w:t>首页专题／详情</w:t>
            </w:r>
          </w:p>
        </w:tc>
        <w:tc>
          <w:tcPr>
            <w:tcW w:w="2835" w:type="dxa"/>
            <w:tcMar>
              <w:top w:w="90" w:type="dxa"/>
              <w:left w:w="90" w:type="dxa"/>
              <w:bottom w:w="90" w:type="dxa"/>
              <w:right w:w="90" w:type="dxa"/>
            </w:tcMar>
            <w:vAlign w:val="center"/>
          </w:tcPr>
          <w:p w14:paraId="2999F87E">
            <w:pPr>
              <w:spacing w:after="0" w:line="288" w:lineRule="auto"/>
            </w:pPr>
            <w:r>
              <w:rPr>
                <w:rFonts w:ascii="宋体" w:hAnsi="宋体" w:eastAsia="宋体"/>
                <w:b w:val="0"/>
                <w:color w:val="000000"/>
                <w:sz w:val="21"/>
              </w:rPr>
              <w:t>找到生命周期和可复用资产</w:t>
            </w:r>
          </w:p>
        </w:tc>
        <w:tc>
          <w:tcPr>
            <w:tcW w:w="2551" w:type="dxa"/>
            <w:tcMar>
              <w:top w:w="90" w:type="dxa"/>
              <w:left w:w="90" w:type="dxa"/>
              <w:bottom w:w="90" w:type="dxa"/>
              <w:right w:w="90" w:type="dxa"/>
            </w:tcMar>
            <w:vAlign w:val="center"/>
          </w:tcPr>
          <w:p w14:paraId="641E695F">
            <w:pPr>
              <w:spacing w:after="0" w:line="288" w:lineRule="auto"/>
            </w:pPr>
            <w:r>
              <w:rPr>
                <w:rFonts w:ascii="宋体" w:hAnsi="宋体" w:eastAsia="宋体"/>
                <w:b w:val="0"/>
                <w:color w:val="000000"/>
                <w:sz w:val="21"/>
              </w:rPr>
              <w:t>是否误解“结束”等于失败或无价值</w:t>
            </w:r>
          </w:p>
        </w:tc>
      </w:tr>
      <w:tr w14:paraId="780F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69978DC1">
            <w:pPr>
              <w:spacing w:after="0" w:line="288" w:lineRule="auto"/>
            </w:pPr>
            <w:r>
              <w:rPr>
                <w:rFonts w:ascii="宋体" w:hAnsi="宋体" w:eastAsia="宋体"/>
                <w:b w:val="0"/>
                <w:color w:val="000000"/>
                <w:sz w:val="21"/>
              </w:rPr>
              <w:t>发布一个新作品</w:t>
            </w:r>
          </w:p>
        </w:tc>
        <w:tc>
          <w:tcPr>
            <w:tcW w:w="1701" w:type="dxa"/>
            <w:tcMar>
              <w:top w:w="90" w:type="dxa"/>
              <w:left w:w="90" w:type="dxa"/>
              <w:bottom w:w="90" w:type="dxa"/>
              <w:right w:w="90" w:type="dxa"/>
            </w:tcMar>
            <w:vAlign w:val="center"/>
          </w:tcPr>
          <w:p w14:paraId="2E00CDFE">
            <w:pPr>
              <w:spacing w:after="0" w:line="288" w:lineRule="auto"/>
            </w:pPr>
            <w:r>
              <w:rPr>
                <w:rFonts w:ascii="宋体" w:hAnsi="宋体" w:eastAsia="宋体"/>
                <w:b w:val="0"/>
                <w:color w:val="000000"/>
                <w:sz w:val="21"/>
              </w:rPr>
              <w:t>发布入口</w:t>
            </w:r>
          </w:p>
        </w:tc>
        <w:tc>
          <w:tcPr>
            <w:tcW w:w="2835" w:type="dxa"/>
            <w:tcMar>
              <w:top w:w="90" w:type="dxa"/>
              <w:left w:w="90" w:type="dxa"/>
              <w:bottom w:w="90" w:type="dxa"/>
              <w:right w:w="90" w:type="dxa"/>
            </w:tcMar>
            <w:vAlign w:val="center"/>
          </w:tcPr>
          <w:p w14:paraId="110D68F9">
            <w:pPr>
              <w:spacing w:after="0" w:line="288" w:lineRule="auto"/>
            </w:pPr>
            <w:r>
              <w:rPr>
                <w:rFonts w:ascii="宋体" w:hAnsi="宋体" w:eastAsia="宋体"/>
                <w:b w:val="0"/>
                <w:color w:val="000000"/>
                <w:sz w:val="21"/>
              </w:rPr>
              <w:t>完成地址检查、预填、结构化补充和提交</w:t>
            </w:r>
          </w:p>
        </w:tc>
        <w:tc>
          <w:tcPr>
            <w:tcW w:w="2551" w:type="dxa"/>
            <w:tcMar>
              <w:top w:w="90" w:type="dxa"/>
              <w:left w:w="90" w:type="dxa"/>
              <w:bottom w:w="90" w:type="dxa"/>
              <w:right w:w="90" w:type="dxa"/>
            </w:tcMar>
            <w:vAlign w:val="center"/>
          </w:tcPr>
          <w:p w14:paraId="589EEA22">
            <w:pPr>
              <w:spacing w:after="0" w:line="288" w:lineRule="auto"/>
            </w:pPr>
            <w:r>
              <w:rPr>
                <w:rFonts w:ascii="宋体" w:hAnsi="宋体" w:eastAsia="宋体"/>
                <w:b w:val="0"/>
                <w:color w:val="000000"/>
                <w:sz w:val="21"/>
              </w:rPr>
              <w:t>五分钟目标和必填负担</w:t>
            </w:r>
          </w:p>
        </w:tc>
      </w:tr>
      <w:tr w14:paraId="449B2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4CD2A284">
            <w:pPr>
              <w:spacing w:after="0" w:line="288" w:lineRule="auto"/>
            </w:pPr>
            <w:r>
              <w:rPr>
                <w:rFonts w:ascii="宋体" w:hAnsi="宋体" w:eastAsia="宋体"/>
                <w:b w:val="0"/>
                <w:color w:val="000000"/>
                <w:sz w:val="21"/>
              </w:rPr>
              <w:t>作者发布时发现作品已被平台收录</w:t>
            </w:r>
          </w:p>
        </w:tc>
        <w:tc>
          <w:tcPr>
            <w:tcW w:w="1701" w:type="dxa"/>
            <w:tcMar>
              <w:top w:w="90" w:type="dxa"/>
              <w:left w:w="90" w:type="dxa"/>
              <w:bottom w:w="90" w:type="dxa"/>
              <w:right w:w="90" w:type="dxa"/>
            </w:tcMar>
            <w:vAlign w:val="center"/>
          </w:tcPr>
          <w:p w14:paraId="46528B09">
            <w:pPr>
              <w:spacing w:after="0" w:line="288" w:lineRule="auto"/>
            </w:pPr>
            <w:r>
              <w:rPr>
                <w:rFonts w:ascii="宋体" w:hAnsi="宋体" w:eastAsia="宋体"/>
                <w:b w:val="0"/>
                <w:color w:val="000000"/>
                <w:sz w:val="21"/>
              </w:rPr>
              <w:t>发布入口／详情来源区</w:t>
            </w:r>
          </w:p>
        </w:tc>
        <w:tc>
          <w:tcPr>
            <w:tcW w:w="2835" w:type="dxa"/>
            <w:tcMar>
              <w:top w:w="90" w:type="dxa"/>
              <w:left w:w="90" w:type="dxa"/>
              <w:bottom w:w="90" w:type="dxa"/>
              <w:right w:w="90" w:type="dxa"/>
            </w:tcMar>
            <w:vAlign w:val="center"/>
          </w:tcPr>
          <w:p w14:paraId="66AB501B">
            <w:pPr>
              <w:spacing w:after="0" w:line="288" w:lineRule="auto"/>
            </w:pPr>
            <w:r>
              <w:rPr>
                <w:rFonts w:ascii="宋体" w:hAnsi="宋体" w:eastAsia="宋体"/>
                <w:b w:val="0"/>
                <w:color w:val="000000"/>
                <w:sz w:val="21"/>
              </w:rPr>
              <w:t>查看已有档案；需要管理时完成身份材料提交</w:t>
            </w:r>
          </w:p>
        </w:tc>
        <w:tc>
          <w:tcPr>
            <w:tcW w:w="2551" w:type="dxa"/>
            <w:tcMar>
              <w:top w:w="90" w:type="dxa"/>
              <w:left w:w="90" w:type="dxa"/>
              <w:bottom w:w="90" w:type="dxa"/>
              <w:right w:w="90" w:type="dxa"/>
            </w:tcMar>
            <w:vAlign w:val="center"/>
          </w:tcPr>
          <w:p w14:paraId="1F5B59F2">
            <w:pPr>
              <w:spacing w:after="0" w:line="288" w:lineRule="auto"/>
            </w:pPr>
            <w:r>
              <w:rPr>
                <w:rFonts w:ascii="宋体" w:hAnsi="宋体" w:eastAsia="宋体"/>
                <w:b w:val="0"/>
                <w:color w:val="000000"/>
                <w:sz w:val="21"/>
              </w:rPr>
              <w:t>是否理解禁止重复创建，以及身份验证属于低频权限流程</w:t>
            </w:r>
          </w:p>
        </w:tc>
      </w:tr>
      <w:tr w14:paraId="63C01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39EBD7CD">
            <w:pPr>
              <w:spacing w:after="0" w:line="288" w:lineRule="auto"/>
            </w:pPr>
            <w:r>
              <w:rPr>
                <w:rFonts w:ascii="宋体" w:hAnsi="宋体" w:eastAsia="宋体"/>
                <w:b w:val="0"/>
                <w:color w:val="000000"/>
                <w:sz w:val="21"/>
              </w:rPr>
              <w:t>发布一次版本更新</w:t>
            </w:r>
          </w:p>
        </w:tc>
        <w:tc>
          <w:tcPr>
            <w:tcW w:w="1701" w:type="dxa"/>
            <w:tcMar>
              <w:top w:w="90" w:type="dxa"/>
              <w:left w:w="90" w:type="dxa"/>
              <w:bottom w:w="90" w:type="dxa"/>
              <w:right w:w="90" w:type="dxa"/>
            </w:tcMar>
            <w:vAlign w:val="center"/>
          </w:tcPr>
          <w:p w14:paraId="67D4F6E6">
            <w:pPr>
              <w:spacing w:after="0" w:line="288" w:lineRule="auto"/>
            </w:pPr>
            <w:r>
              <w:rPr>
                <w:rFonts w:ascii="宋体" w:hAnsi="宋体" w:eastAsia="宋体"/>
                <w:b w:val="0"/>
                <w:color w:val="000000"/>
                <w:sz w:val="21"/>
              </w:rPr>
              <w:t>个人中心</w:t>
            </w:r>
          </w:p>
        </w:tc>
        <w:tc>
          <w:tcPr>
            <w:tcW w:w="2835" w:type="dxa"/>
            <w:tcMar>
              <w:top w:w="90" w:type="dxa"/>
              <w:left w:w="90" w:type="dxa"/>
              <w:bottom w:w="90" w:type="dxa"/>
              <w:right w:w="90" w:type="dxa"/>
            </w:tcMar>
            <w:vAlign w:val="center"/>
          </w:tcPr>
          <w:p w14:paraId="41F5DF88">
            <w:pPr>
              <w:spacing w:after="0" w:line="288" w:lineRule="auto"/>
            </w:pPr>
            <w:r>
              <w:rPr>
                <w:rFonts w:ascii="宋体" w:hAnsi="宋体" w:eastAsia="宋体"/>
                <w:b w:val="0"/>
                <w:color w:val="000000"/>
                <w:sz w:val="21"/>
              </w:rPr>
              <w:t>更新进入详情时间线并生成动态</w:t>
            </w:r>
          </w:p>
        </w:tc>
        <w:tc>
          <w:tcPr>
            <w:tcW w:w="2551" w:type="dxa"/>
            <w:tcMar>
              <w:top w:w="90" w:type="dxa"/>
              <w:left w:w="90" w:type="dxa"/>
              <w:bottom w:w="90" w:type="dxa"/>
              <w:right w:w="90" w:type="dxa"/>
            </w:tcMar>
            <w:vAlign w:val="center"/>
          </w:tcPr>
          <w:p w14:paraId="6FD9F636">
            <w:pPr>
              <w:spacing w:after="0" w:line="288" w:lineRule="auto"/>
            </w:pPr>
            <w:r>
              <w:rPr>
                <w:rFonts w:ascii="宋体" w:hAnsi="宋体" w:eastAsia="宋体"/>
                <w:b w:val="0"/>
                <w:color w:val="000000"/>
                <w:sz w:val="21"/>
              </w:rPr>
              <w:t>作者是否理解更新的即时价值</w:t>
            </w:r>
          </w:p>
        </w:tc>
      </w:tr>
    </w:tbl>
    <w:p w14:paraId="33076030">
      <w:pPr>
        <w:spacing w:after="0"/>
      </w:pPr>
    </w:p>
    <w:p w14:paraId="5CA26262">
      <w:pPr>
        <w:pStyle w:val="4"/>
        <w:keepNext/>
        <w:spacing w:before="180" w:after="80"/>
      </w:pPr>
      <w:r>
        <w:rPr>
          <w:rFonts w:ascii="黑体" w:hAnsi="黑体" w:eastAsia="黑体"/>
          <w:b w:val="0"/>
          <w:color w:val="000000"/>
          <w:sz w:val="30"/>
        </w:rPr>
        <w:t>2. 进入开发级 PRD 前需要冻结的内容</w:t>
      </w:r>
    </w:p>
    <w:p w14:paraId="7CB413FC">
      <w:pPr>
        <w:spacing w:before="0" w:after="120" w:line="360" w:lineRule="auto"/>
        <w:ind w:firstLine="480"/>
      </w:pPr>
      <w:r>
        <w:rPr>
          <w:rFonts w:ascii="宋体" w:hAnsi="宋体" w:eastAsia="宋体"/>
          <w:b w:val="0"/>
          <w:color w:val="000000"/>
          <w:sz w:val="24"/>
        </w:rPr>
        <w:t>低保真原型测试完成后，应冻结一级导航、页面 ID、作品字段字典 V1、状态枚举、证据类型、发布查重与作者身份验证分支、比较上限、关键异常规则和核心埋点名称。开发级 PRD 再进一步描述字段校验、接口输入输出、权限判断、消息文案、埋点参数和验收案例，避免在技术开发阶段继续修改产品主对象。</w:t>
      </w:r>
    </w:p>
    <w:p w14:paraId="7A127FDA">
      <w:pPr>
        <w:pStyle w:val="4"/>
        <w:keepNext/>
        <w:spacing w:before="180" w:after="80"/>
      </w:pPr>
      <w:r>
        <w:rPr>
          <w:rFonts w:ascii="黑体" w:hAnsi="黑体" w:eastAsia="黑体"/>
          <w:b w:val="0"/>
          <w:color w:val="000000"/>
          <w:sz w:val="30"/>
        </w:rPr>
        <w:t>3. 本次设计不包含的内容</w:t>
      </w:r>
    </w:p>
    <w:p w14:paraId="3B1D1987">
      <w:pPr>
        <w:spacing w:before="0" w:after="120" w:line="360" w:lineRule="auto"/>
        <w:ind w:firstLine="480"/>
      </w:pPr>
      <w:r>
        <w:rPr>
          <w:rFonts w:ascii="宋体" w:hAnsi="宋体" w:eastAsia="宋体"/>
          <w:b w:val="0"/>
          <w:color w:val="000000"/>
          <w:sz w:val="24"/>
        </w:rPr>
        <w:t>本次设计不输出视觉品牌、组件视觉规范、数据库物理表结构、API 定义和最终开发验收用例，也不扩展到平台内交易、私信、粉丝等级、排行榜、复杂个性化推荐和跨品类作品网络。这些内容分别属于后续 UI／技术设计、开发级 PRD 或 P1／P2 阶段。</w:t>
      </w:r>
    </w:p>
    <w:p w14:paraId="4F76CB62">
      <w:pPr>
        <w:pStyle w:val="3"/>
        <w:keepNext/>
        <w:spacing w:before="240" w:after="120"/>
      </w:pPr>
      <w:r>
        <w:rPr>
          <w:rFonts w:ascii="黑体" w:hAnsi="黑体" w:eastAsia="黑体"/>
          <w:b/>
          <w:color w:val="000000"/>
          <w:sz w:val="32"/>
        </w:rPr>
        <w:t>十六、最终结构摘要</w:t>
      </w:r>
    </w:p>
    <w:p w14:paraId="0FEF78D8">
      <w:pPr>
        <w:spacing w:before="0" w:after="120" w:line="360" w:lineRule="auto"/>
        <w:ind w:firstLine="480"/>
      </w:pPr>
      <w:r>
        <w:rPr>
          <w:rFonts w:ascii="宋体" w:hAnsi="宋体" w:eastAsia="宋体"/>
          <w:b w:val="0"/>
          <w:color w:val="000000"/>
          <w:sz w:val="24"/>
        </w:rPr>
        <w:t>VibeCheck 首期应由一个社区化公共前台、一个以作品详情为中心的决策链路、一个发布与持续更新的作者链路，以及一个维护作品、证据、状态和关系的运营后台组成。作品广场和动态解决“愿意进入与回来”，搜索、同类分析和比较解决“能否形成下一步行动”，发布和更新解决“作品能否回流”；已有档案的作者身份关联只承担低频归属与编辑权限处理，证据、状态和历史解决“数据能否长期可信”。</w:t>
      </w:r>
    </w:p>
    <w:p w14:paraId="30CC1C0E">
      <w:pPr>
        <w:spacing w:before="0" w:after="120" w:line="360" w:lineRule="auto"/>
        <w:ind w:firstLine="480"/>
      </w:pPr>
      <w:r>
        <w:rPr>
          <w:rFonts w:ascii="宋体" w:hAnsi="宋体" w:eastAsia="宋体"/>
          <w:b w:val="0"/>
          <w:color w:val="000000"/>
          <w:sz w:val="24"/>
        </w:rPr>
        <w:t>页面和数据不能各自独立。所有页面统一围绕作品 ID 组织，所有关键字段统一附带来源和验证时间，所有状态变化统一写入生命周期事件，所有复用行为尽量形成作品关系。该结构满足从产品定位到 MVP 方案的下钻要求，并可以直接作为下一阶段低保真可点击原型和开发级 PRD 的输入。</w:t>
      </w:r>
    </w:p>
    <w:sectPr>
      <w:footerReference r:id="rId5" w:type="default"/>
      <w:pgSz w:w="11906" w:h="16838"/>
      <w:pgMar w:top="1304"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A42E3">
    <w:pPr>
      <w:pStyle w:val="24"/>
      <w:jc w:val="center"/>
    </w:pPr>
    <w:r>
      <w:rPr>
        <w:rFonts w:ascii="宋体" w:hAnsi="宋体" w:eastAsia="宋体"/>
        <w:b w:val="0"/>
        <w:color w:val="000000"/>
        <w:sz w:val="18"/>
      </w:rPr>
      <w:t xml:space="preserve">VibeCheck 产品结构设计  |  第 </w:t>
    </w:r>
    <w:r>
      <w:rPr>
        <w:rFonts w:ascii="宋体" w:hAnsi="宋体" w:eastAsia="宋体"/>
        <w:b w:val="0"/>
        <w:color w:val="000000"/>
        <w:sz w:val="18"/>
      </w:rPr>
      <w:fldChar w:fldCharType="begin"/>
    </w:r>
    <w:r>
      <w:rPr>
        <w:rFonts w:ascii="宋体" w:hAnsi="宋体" w:eastAsia="宋体"/>
        <w:b w:val="0"/>
        <w:color w:val="000000"/>
        <w:sz w:val="18"/>
      </w:rPr>
      <w:instrText xml:space="preserve">PAGE</w:instrText>
    </w:r>
    <w:r>
      <w:rPr>
        <w:rFonts w:ascii="宋体" w:hAnsi="宋体" w:eastAsia="宋体"/>
        <w:b w:val="0"/>
        <w:color w:val="000000"/>
        <w:sz w:val="18"/>
      </w:rPr>
      <w:fldChar w:fldCharType="end"/>
    </w:r>
    <w:r>
      <w:rPr>
        <w:rFonts w:ascii="宋体" w:hAnsi="宋体" w:eastAsia="宋体"/>
        <w:b w:val="0"/>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7647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color w:val="000000"/>
      <w:sz w:val="24"/>
      <w:szCs w:val="22"/>
      <w:lang w:val="en-US" w:eastAsia="en-US" w:bidi="ar-SA"/>
    </w:rPr>
  </w:style>
  <w:style w:type="paragraph" w:styleId="3">
    <w:name w:val="heading 1"/>
    <w:basedOn w:val="1"/>
    <w:next w:val="1"/>
    <w:link w:val="135"/>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rPr>
      <w:rFonts w:ascii="宋体" w:hAnsi="宋体" w:eastAsia="宋体"/>
      <w:color w:val="000000"/>
      <w:sz w:val="24"/>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6">
    <w:name w:val="Header Char"/>
    <w:basedOn w:val="132"/>
    <w:link w:val="25"/>
    <w:qFormat/>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1387</Words>
  <Characters>1456</Characters>
  <Lines>0</Lines>
  <Paragraphs>0</Paragraphs>
  <TotalTime>10</TotalTime>
  <ScaleCrop>false</ScaleCrop>
  <LinksUpToDate>false</LinksUpToDate>
  <CharactersWithSpaces>1496</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VibeCheck 项目组</dc:creator>
  <dc:description>generated by python-docx</dc:description>
  <cp:keywords>VibeCheck, 产品结构, 信息架构, 用户流程, 字段字典, 低保真原型</cp:keywords>
  <cp:lastModifiedBy>延佳政</cp:lastModifiedBy>
  <dcterms:modified xsi:type="dcterms:W3CDTF">2026-07-31T08:47:40Z</dcterms:modified>
  <dc:subject>产品导航、页面地图、用户流程、字段字典、交互状态、异常流程与低保真原型说明</dc:subject>
  <dc:title>VibeCheck 产品结构设计</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eyJoZGlkIjoiNjc2Y2I4ZTQ1YjAxMzBjM2UzZDZjMGJkY2U3OTQ2NjAiLCJ1c2VySWQiOiIxNjQ3NTA2MTc4In0=</vt:lpwstr>
  </property>
  <property fmtid="{D5CDD505-2E9C-101B-9397-08002B2CF9AE}" pid="3" name="KSOProductBuildVer">
    <vt:lpwstr>2052-12.1.0.25860</vt:lpwstr>
  </property>
  <property fmtid="{D5CDD505-2E9C-101B-9397-08002B2CF9AE}" pid="4" name="ICV">
    <vt:lpwstr>0D974BDA5B2C40C689504C68FDECDE74_12</vt:lpwstr>
  </property>
</Properties>
</file>